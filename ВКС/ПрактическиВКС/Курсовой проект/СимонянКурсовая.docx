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8"/>
        <w:ind w:left="419" w:right="344" w:firstLine="0"/>
        <w:jc w:val="center"/>
        <w:rPr>
          <w:sz w:val="22"/>
        </w:rPr>
      </w:pPr>
      <w:r>
        <w:rPr>
          <w:sz w:val="22"/>
        </w:rPr>
        <w:t>МИНИСТЕРСТВО</w:t>
      </w:r>
      <w:r>
        <w:rPr>
          <w:spacing w:val="-3"/>
          <w:sz w:val="22"/>
        </w:rPr>
        <w:t xml:space="preserve"> </w:t>
      </w:r>
      <w:r>
        <w:rPr>
          <w:sz w:val="22"/>
        </w:rPr>
        <w:t>НАУКИ</w:t>
      </w:r>
      <w:r>
        <w:rPr>
          <w:spacing w:val="-4"/>
          <w:sz w:val="22"/>
        </w:rPr>
        <w:t xml:space="preserve"> </w:t>
      </w:r>
      <w:r>
        <w:rPr>
          <w:sz w:val="22"/>
        </w:rPr>
        <w:t>И</w:t>
      </w:r>
      <w:r>
        <w:rPr>
          <w:spacing w:val="-4"/>
          <w:sz w:val="22"/>
        </w:rPr>
        <w:t xml:space="preserve"> </w:t>
      </w:r>
      <w:r>
        <w:rPr>
          <w:sz w:val="22"/>
        </w:rPr>
        <w:t>ВЫСШЕГО</w:t>
      </w:r>
      <w:r>
        <w:rPr>
          <w:spacing w:val="-4"/>
          <w:sz w:val="22"/>
        </w:rPr>
        <w:t xml:space="preserve"> </w:t>
      </w:r>
      <w:r>
        <w:rPr>
          <w:sz w:val="22"/>
        </w:rPr>
        <w:t>ОБРАЗОВАНИЯ</w:t>
      </w:r>
      <w:r>
        <w:rPr>
          <w:spacing w:val="-4"/>
          <w:sz w:val="22"/>
        </w:rPr>
        <w:t xml:space="preserve"> </w:t>
      </w:r>
      <w:r>
        <w:rPr>
          <w:sz w:val="22"/>
        </w:rPr>
        <w:t>РОССИЙСКОЙ</w:t>
      </w:r>
      <w:r>
        <w:rPr>
          <w:spacing w:val="-3"/>
          <w:sz w:val="22"/>
        </w:rPr>
        <w:t xml:space="preserve"> </w:t>
      </w:r>
      <w:r>
        <w:rPr>
          <w:sz w:val="22"/>
        </w:rPr>
        <w:t>ФЕДЕРАЦИИ</w:t>
      </w:r>
    </w:p>
    <w:p>
      <w:pPr>
        <w:spacing w:before="129" w:line="360" w:lineRule="auto"/>
        <w:ind w:left="1644" w:right="1565" w:firstLine="0"/>
        <w:jc w:val="center"/>
        <w:rPr>
          <w:sz w:val="22"/>
        </w:rPr>
      </w:pPr>
      <w:r>
        <w:rPr>
          <w:sz w:val="22"/>
        </w:rPr>
        <w:t>Федеральное государственное бюджетное образовательное учреждение</w:t>
      </w:r>
      <w:r>
        <w:rPr>
          <w:spacing w:val="-52"/>
          <w:sz w:val="22"/>
        </w:rPr>
        <w:t xml:space="preserve"> </w:t>
      </w:r>
      <w:r>
        <w:rPr>
          <w:sz w:val="22"/>
        </w:rPr>
        <w:t>высшего</w:t>
      </w:r>
      <w:r>
        <w:rPr>
          <w:spacing w:val="-1"/>
          <w:sz w:val="22"/>
        </w:rPr>
        <w:t xml:space="preserve"> </w:t>
      </w:r>
      <w:r>
        <w:rPr>
          <w:sz w:val="22"/>
        </w:rPr>
        <w:t>образования</w:t>
      </w:r>
    </w:p>
    <w:p>
      <w:pPr>
        <w:spacing w:before="5" w:line="360" w:lineRule="auto"/>
        <w:ind w:left="419" w:right="340" w:firstLine="0"/>
        <w:jc w:val="center"/>
        <w:rPr>
          <w:b/>
          <w:sz w:val="22"/>
        </w:rPr>
      </w:pPr>
      <w:r>
        <w:rPr>
          <w:rFonts w:ascii="Calibri" w:hAnsi="Calibri"/>
          <w:b/>
          <w:sz w:val="22"/>
        </w:rPr>
        <w:t>«</w:t>
      </w:r>
      <w:r>
        <w:rPr>
          <w:b/>
          <w:sz w:val="22"/>
        </w:rPr>
        <w:t>Московский государственный технический университет имени Н.Э. Баумана</w:t>
      </w: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(национальный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исследовательский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университет)»</w:t>
      </w:r>
    </w:p>
    <w:p>
      <w:pPr>
        <w:spacing w:before="0" w:line="252" w:lineRule="exact"/>
        <w:ind w:left="419" w:right="343" w:firstLine="0"/>
        <w:jc w:val="center"/>
        <w:rPr>
          <w:b/>
          <w:sz w:val="22"/>
        </w:rPr>
      </w:pPr>
      <w:r>
        <w:rPr>
          <w:b/>
          <w:sz w:val="22"/>
        </w:rPr>
        <w:t>Московский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техникум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космического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приборостроения</w:t>
      </w:r>
    </w:p>
    <w:p>
      <w:pPr>
        <w:pStyle w:val="8"/>
        <w:spacing w:line="240" w:lineRule="auto"/>
        <w:rPr>
          <w:b/>
        </w:rPr>
      </w:pPr>
    </w:p>
    <w:p>
      <w:pPr>
        <w:pStyle w:val="8"/>
        <w:spacing w:line="240" w:lineRule="auto"/>
        <w:rPr>
          <w:b/>
        </w:rPr>
      </w:pPr>
    </w:p>
    <w:p>
      <w:pPr>
        <w:pStyle w:val="8"/>
        <w:spacing w:line="240" w:lineRule="auto"/>
        <w:rPr>
          <w:b/>
        </w:rPr>
      </w:pPr>
    </w:p>
    <w:p>
      <w:pPr>
        <w:pStyle w:val="8"/>
        <w:spacing w:before="4" w:line="240" w:lineRule="auto"/>
        <w:rPr>
          <w:b/>
          <w:sz w:val="22"/>
        </w:rPr>
      </w:pPr>
    </w:p>
    <w:p>
      <w:pPr>
        <w:pStyle w:val="4"/>
        <w:spacing w:line="360" w:lineRule="auto"/>
        <w:ind w:left="0" w:leftChars="0" w:right="342" w:firstLine="0" w:firstLineChars="0"/>
        <w:jc w:val="center"/>
      </w:pPr>
      <w:r>
        <w:rPr>
          <w:sz w:val="28"/>
        </w:rPr>
        <w:t xml:space="preserve">СПЕЦИАЛЬНОСТЬ: </w:t>
      </w:r>
      <w:r>
        <w:rPr>
          <w:u w:val="thick"/>
        </w:rPr>
        <w:t>09.02.07 Информационны</w:t>
      </w:r>
      <w:r>
        <w:rPr>
          <w:u w:val="thick"/>
          <w:lang w:val="ru-RU"/>
        </w:rPr>
        <w:t>е</w:t>
      </w:r>
      <w:r>
        <w:rPr>
          <w:u w:val="thick"/>
        </w:rPr>
        <w:t xml:space="preserve"> системы и программирование</w:t>
      </w:r>
      <w:r>
        <w:rPr>
          <w:spacing w:val="-57"/>
        </w:rPr>
        <w:t xml:space="preserve"> </w:t>
      </w:r>
      <w:r>
        <w:rPr>
          <w:u w:val="thick"/>
        </w:rPr>
        <w:t>(квалификация</w:t>
      </w:r>
      <w:r>
        <w:rPr>
          <w:spacing w:val="-1"/>
          <w:u w:val="thick"/>
        </w:rPr>
        <w:t xml:space="preserve"> </w:t>
      </w:r>
      <w:r>
        <w:rPr>
          <w:u w:val="thick"/>
        </w:rPr>
        <w:t>«Администратор</w:t>
      </w:r>
      <w:r>
        <w:rPr>
          <w:spacing w:val="2"/>
          <w:u w:val="thick"/>
        </w:rPr>
        <w:t xml:space="preserve"> </w:t>
      </w:r>
      <w:r>
        <w:rPr>
          <w:u w:val="thick"/>
        </w:rPr>
        <w:t>баз</w:t>
      </w:r>
      <w:r>
        <w:rPr>
          <w:spacing w:val="-1"/>
          <w:u w:val="thick"/>
        </w:rPr>
        <w:t xml:space="preserve"> </w:t>
      </w:r>
      <w:r>
        <w:rPr>
          <w:u w:val="thick"/>
        </w:rPr>
        <w:t>данных»)</w:t>
      </w:r>
    </w:p>
    <w:p>
      <w:pPr>
        <w:pStyle w:val="8"/>
        <w:spacing w:line="240" w:lineRule="auto"/>
        <w:rPr>
          <w:b/>
          <w:sz w:val="20"/>
        </w:rPr>
      </w:pPr>
    </w:p>
    <w:p>
      <w:pPr>
        <w:pStyle w:val="8"/>
        <w:spacing w:line="240" w:lineRule="auto"/>
        <w:rPr>
          <w:b/>
          <w:sz w:val="20"/>
        </w:rPr>
      </w:pPr>
    </w:p>
    <w:p>
      <w:pPr>
        <w:pStyle w:val="8"/>
        <w:spacing w:line="240" w:lineRule="auto"/>
        <w:rPr>
          <w:b/>
          <w:sz w:val="20"/>
        </w:rPr>
      </w:pPr>
    </w:p>
    <w:p>
      <w:pPr>
        <w:pStyle w:val="8"/>
        <w:spacing w:line="240" w:lineRule="auto"/>
        <w:rPr>
          <w:b/>
          <w:sz w:val="20"/>
        </w:rPr>
      </w:pPr>
    </w:p>
    <w:p>
      <w:pPr>
        <w:pStyle w:val="8"/>
        <w:spacing w:before="1" w:line="240" w:lineRule="auto"/>
        <w:rPr>
          <w:b/>
          <w:sz w:val="17"/>
        </w:rPr>
      </w:pPr>
    </w:p>
    <w:p>
      <w:pPr>
        <w:tabs>
          <w:tab w:val="left" w:pos="3975"/>
        </w:tabs>
        <w:spacing w:before="86"/>
        <w:ind w:left="10" w:right="0" w:firstLine="0"/>
        <w:jc w:val="center"/>
        <w:rPr>
          <w:b/>
          <w:sz w:val="32"/>
        </w:rPr>
      </w:pPr>
      <w:r>
        <w:rPr>
          <w:b/>
          <w:w w:val="95"/>
          <w:sz w:val="32"/>
        </w:rPr>
        <w:t>П</w:t>
      </w:r>
      <w:r>
        <w:rPr>
          <w:b/>
          <w:spacing w:val="-9"/>
          <w:w w:val="95"/>
          <w:sz w:val="32"/>
        </w:rPr>
        <w:t xml:space="preserve"> </w:t>
      </w:r>
      <w:r>
        <w:rPr>
          <w:b/>
          <w:w w:val="95"/>
          <w:sz w:val="32"/>
        </w:rPr>
        <w:t>О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Я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С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Н</w:t>
      </w:r>
      <w:r>
        <w:rPr>
          <w:b/>
          <w:spacing w:val="-9"/>
          <w:w w:val="95"/>
          <w:sz w:val="32"/>
        </w:rPr>
        <w:t xml:space="preserve"> </w:t>
      </w:r>
      <w:r>
        <w:rPr>
          <w:b/>
          <w:w w:val="95"/>
          <w:sz w:val="32"/>
        </w:rPr>
        <w:t>И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Т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Е</w:t>
      </w:r>
      <w:r>
        <w:rPr>
          <w:b/>
          <w:spacing w:val="-4"/>
          <w:w w:val="95"/>
          <w:sz w:val="32"/>
        </w:rPr>
        <w:t xml:space="preserve"> </w:t>
      </w:r>
      <w:r>
        <w:rPr>
          <w:b/>
          <w:w w:val="95"/>
          <w:sz w:val="32"/>
        </w:rPr>
        <w:t>Л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Ь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Н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Я</w:t>
      </w:r>
      <w:r>
        <w:rPr>
          <w:b/>
          <w:w w:val="95"/>
          <w:sz w:val="32"/>
        </w:rPr>
        <w:tab/>
      </w:r>
      <w:r>
        <w:rPr>
          <w:b/>
          <w:w w:val="95"/>
          <w:sz w:val="32"/>
        </w:rPr>
        <w:t>З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П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И</w:t>
      </w:r>
      <w:r>
        <w:rPr>
          <w:b/>
          <w:spacing w:val="-9"/>
          <w:w w:val="95"/>
          <w:sz w:val="32"/>
        </w:rPr>
        <w:t xml:space="preserve"> </w:t>
      </w:r>
      <w:r>
        <w:rPr>
          <w:b/>
          <w:w w:val="95"/>
          <w:sz w:val="32"/>
        </w:rPr>
        <w:t>С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К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</w:p>
    <w:p>
      <w:pPr>
        <w:pStyle w:val="8"/>
        <w:spacing w:before="11"/>
        <w:rPr>
          <w:b/>
          <w:sz w:val="36"/>
        </w:rPr>
      </w:pPr>
    </w:p>
    <w:p>
      <w:pPr>
        <w:spacing w:before="0"/>
        <w:ind w:left="419" w:right="344" w:firstLine="0"/>
        <w:jc w:val="center"/>
        <w:rPr>
          <w:b/>
          <w:sz w:val="24"/>
        </w:rPr>
      </w:pP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курсовому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проекту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теме:</w:t>
      </w:r>
    </w:p>
    <w:p>
      <w:pPr>
        <w:pStyle w:val="8"/>
        <w:spacing w:line="240" w:lineRule="auto"/>
        <w:rPr>
          <w:b/>
          <w:sz w:val="26"/>
        </w:rPr>
      </w:pPr>
    </w:p>
    <w:p>
      <w:pPr>
        <w:pStyle w:val="8"/>
        <w:spacing w:line="240" w:lineRule="auto"/>
        <w:rPr>
          <w:b/>
          <w:sz w:val="26"/>
        </w:rPr>
      </w:pPr>
    </w:p>
    <w:p>
      <w:pPr>
        <w:pStyle w:val="8"/>
        <w:spacing w:before="9" w:line="240" w:lineRule="auto"/>
        <w:rPr>
          <w:b/>
          <w:sz w:val="21"/>
        </w:rPr>
      </w:pPr>
    </w:p>
    <w:p>
      <w:pPr>
        <w:pStyle w:val="3"/>
        <w:spacing w:before="1" w:line="360" w:lineRule="auto"/>
        <w:ind w:left="449" w:right="370" w:hanging="3"/>
        <w:rPr>
          <w:rFonts w:hint="default"/>
          <w:lang w:val="ru-RU"/>
        </w:rPr>
      </w:pPr>
      <w:r>
        <w:rPr>
          <w:lang w:val="ru-RU"/>
        </w:rPr>
        <w:t>Использование</w:t>
      </w:r>
      <w:r>
        <w:rPr>
          <w:rFonts w:hint="default"/>
          <w:lang w:val="ru-RU"/>
        </w:rPr>
        <w:t xml:space="preserve"> фреймворков для безопасного программирования биометрической системы идентификации личности</w:t>
      </w:r>
    </w:p>
    <w:p>
      <w:pPr>
        <w:pStyle w:val="8"/>
        <w:spacing w:line="240" w:lineRule="auto"/>
        <w:rPr>
          <w:sz w:val="20"/>
        </w:rPr>
      </w:pPr>
    </w:p>
    <w:p>
      <w:pPr>
        <w:pStyle w:val="8"/>
        <w:spacing w:before="1" w:after="1" w:line="240" w:lineRule="auto"/>
        <w:rPr>
          <w:sz w:val="29"/>
        </w:rPr>
      </w:pPr>
    </w:p>
    <w:tbl>
      <w:tblPr>
        <w:tblStyle w:val="6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19"/>
        <w:gridCol w:w="4320"/>
        <w:gridCol w:w="25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1564" w:type="pct"/>
          </w:tcPr>
          <w:p>
            <w:pPr>
              <w:pStyle w:val="15"/>
              <w:ind w:left="200" w:right="214"/>
              <w:rPr>
                <w:sz w:val="24"/>
              </w:rPr>
            </w:pPr>
            <w:r>
              <w:rPr>
                <w:sz w:val="24"/>
              </w:rPr>
              <w:t>Руководитель разработки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техникума</w:t>
            </w:r>
          </w:p>
        </w:tc>
        <w:tc>
          <w:tcPr>
            <w:tcW w:w="2166" w:type="pct"/>
          </w:tcPr>
          <w:p>
            <w:pPr>
              <w:pStyle w:val="15"/>
              <w:spacing w:before="1"/>
              <w:rPr>
                <w:sz w:val="23"/>
              </w:rPr>
            </w:pPr>
          </w:p>
          <w:p>
            <w:pPr>
              <w:pStyle w:val="15"/>
              <w:tabs>
                <w:tab w:val="left" w:pos="4010"/>
              </w:tabs>
              <w:spacing w:line="257" w:lineRule="exact"/>
              <w:ind w:left="23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>
            <w:pPr>
              <w:pStyle w:val="15"/>
              <w:spacing w:line="211" w:lineRule="exact"/>
              <w:ind w:left="131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1268" w:type="pct"/>
            <w:vAlign w:val="center"/>
          </w:tcPr>
          <w:p>
            <w:pPr>
              <w:pStyle w:val="8"/>
              <w:bidi w:val="0"/>
              <w:jc w:val="righ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Гончаренко С.В.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 w:hRule="atLeast"/>
        </w:trPr>
        <w:tc>
          <w:tcPr>
            <w:tcW w:w="1564" w:type="pct"/>
          </w:tcPr>
          <w:p>
            <w:pPr>
              <w:pStyle w:val="15"/>
              <w:spacing w:before="148"/>
              <w:ind w:left="20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2166" w:type="pct"/>
          </w:tcPr>
          <w:p>
            <w:pPr>
              <w:pStyle w:val="15"/>
              <w:tabs>
                <w:tab w:val="left" w:pos="4010"/>
              </w:tabs>
              <w:spacing w:before="148"/>
              <w:ind w:left="235"/>
              <w:rPr>
                <w:sz w:val="24"/>
              </w:rPr>
            </w:pPr>
            <w:r>
              <w:rPr>
                <w:sz w:val="24"/>
                <w:u w:val="single"/>
              </w:rPr>
              <w:tab/>
            </w:r>
          </w:p>
          <w:p>
            <w:pPr>
              <w:pStyle w:val="15"/>
              <w:spacing w:before="1" w:line="210" w:lineRule="exact"/>
              <w:ind w:left="131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1268" w:type="pct"/>
            <w:vAlign w:val="center"/>
          </w:tcPr>
          <w:p>
            <w:pPr>
              <w:pStyle w:val="8"/>
              <w:wordWrap w:val="0"/>
              <w:bidi w:val="0"/>
              <w:jc w:val="right"/>
              <w:rPr>
                <w:rFonts w:hint="default"/>
                <w:lang w:val="ru-RU"/>
              </w:rPr>
            </w:pPr>
            <w:r>
              <w:rPr>
                <w:lang w:val="ru-RU"/>
              </w:rPr>
              <w:t>Симонян</w:t>
            </w:r>
            <w:r>
              <w:rPr>
                <w:rFonts w:hint="default"/>
                <w:lang w:val="ru-RU"/>
              </w:rPr>
              <w:t xml:space="preserve"> П. Р.</w:t>
            </w:r>
          </w:p>
        </w:tc>
      </w:tr>
    </w:tbl>
    <w:p>
      <w:pPr>
        <w:tabs>
          <w:tab w:val="left" w:pos="1875"/>
        </w:tabs>
        <w:spacing w:before="239"/>
        <w:ind w:left="143" w:right="0" w:firstLine="0"/>
        <w:jc w:val="center"/>
        <w:rPr>
          <w:sz w:val="32"/>
        </w:rPr>
      </w:pPr>
    </w:p>
    <w:p>
      <w:pPr>
        <w:tabs>
          <w:tab w:val="left" w:pos="1875"/>
        </w:tabs>
        <w:spacing w:before="239"/>
        <w:ind w:left="143" w:right="0" w:firstLine="0"/>
        <w:jc w:val="center"/>
        <w:rPr>
          <w:sz w:val="32"/>
        </w:rPr>
      </w:pPr>
    </w:p>
    <w:p>
      <w:pPr>
        <w:tabs>
          <w:tab w:val="left" w:pos="1875"/>
        </w:tabs>
        <w:spacing w:before="239"/>
        <w:ind w:left="0" w:leftChars="0" w:right="0" w:firstLine="0" w:firstLineChars="0"/>
        <w:jc w:val="both"/>
        <w:rPr>
          <w:sz w:val="32"/>
        </w:rPr>
      </w:pPr>
    </w:p>
    <w:p>
      <w:pPr>
        <w:tabs>
          <w:tab w:val="left" w:pos="1875"/>
        </w:tabs>
        <w:spacing w:before="239"/>
        <w:ind w:left="143" w:right="0" w:firstLine="0"/>
        <w:jc w:val="center"/>
        <w:rPr>
          <w:rFonts w:hint="default"/>
          <w:sz w:val="28"/>
          <w:lang w:val="ru-RU"/>
        </w:rPr>
      </w:pPr>
      <w:r>
        <w:rPr>
          <w:sz w:val="32"/>
        </w:rPr>
        <w:t>Москва</w:t>
      </w:r>
      <w:r>
        <w:rPr>
          <w:spacing w:val="-15"/>
          <w:sz w:val="32"/>
        </w:rPr>
        <w:t xml:space="preserve"> </w:t>
      </w:r>
      <w:r>
        <w:rPr>
          <w:sz w:val="28"/>
        </w:rPr>
        <w:t>20</w:t>
      </w:r>
      <w:r>
        <w:rPr>
          <w:rFonts w:hint="default"/>
          <w:sz w:val="28"/>
          <w:lang w:val="ru-RU"/>
        </w:rPr>
        <w:t>21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040" w:right="440" w:bottom="280" w:left="1500" w:header="720" w:footer="720" w:gutter="0"/>
          <w:cols w:space="720" w:num="1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9" w:line="360" w:lineRule="auto"/>
        <w:ind w:left="0" w:right="0" w:firstLine="0"/>
        <w:jc w:val="center"/>
        <w:textAlignment w:val="auto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«Московский государственный технический университет имени Н.Э. Баумана</w:t>
      </w:r>
      <w:r>
        <w:rPr>
          <w:rFonts w:hint="default" w:ascii="Times New Roman" w:hAnsi="Times New Roman" w:cs="Times New Roman"/>
          <w:b/>
          <w:spacing w:val="-52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(национальный</w:t>
      </w:r>
      <w:r>
        <w:rPr>
          <w:rFonts w:hint="default" w:ascii="Times New Roman" w:hAnsi="Times New Roman" w:cs="Times New Roman"/>
          <w:b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исследовательский</w:t>
      </w:r>
      <w:r>
        <w:rPr>
          <w:rFonts w:hint="default" w:ascii="Times New Roman" w:hAnsi="Times New Roman" w:cs="Times New Roman"/>
          <w:b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университет)»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53" w:lineRule="exact"/>
        <w:ind w:left="0" w:right="0" w:firstLine="0"/>
        <w:jc w:val="center"/>
        <w:textAlignment w:val="auto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Московский</w:t>
      </w:r>
      <w:r>
        <w:rPr>
          <w:rFonts w:hint="default" w:ascii="Times New Roman" w:hAnsi="Times New Roman" w:cs="Times New Roman"/>
          <w:b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техникум</w:t>
      </w:r>
      <w:r>
        <w:rPr>
          <w:rFonts w:hint="default" w:ascii="Times New Roman" w:hAnsi="Times New Roman" w:cs="Times New Roman"/>
          <w:b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космического</w:t>
      </w:r>
      <w:r>
        <w:rPr>
          <w:rFonts w:hint="default" w:ascii="Times New Roman" w:hAnsi="Times New Roman" w:cs="Times New Roman"/>
          <w:b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приборостроения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right="0"/>
        <w:textAlignment w:val="auto"/>
        <w:rPr>
          <w:rFonts w:hint="default" w:ascii="Times New Roman" w:hAnsi="Times New Roman" w:cs="Times New Roman"/>
          <w:b/>
          <w:sz w:val="20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left="0" w:right="0"/>
        <w:textAlignment w:val="auto"/>
        <w:rPr>
          <w:rFonts w:hint="default" w:ascii="Times New Roman" w:hAnsi="Times New Roman" w:cs="Times New Roman"/>
          <w:b/>
          <w:sz w:val="16"/>
        </w:rPr>
      </w:pPr>
      <w:r>
        <w:rPr>
          <w:rFonts w:hint="default" w:ascii="Times New Roman" w:hAnsi="Times New Roman" w:cs="Times New Roman"/>
        </w:rPr>
        <w:pict>
          <v:shape id="_x0000_s1026" o:spid="_x0000_s1026" style="position:absolute;left:0pt;margin-left:87.95pt;margin-top:11.9pt;height:0.1pt;width:476pt;mso-position-horizontal-relative:page;mso-wrap-distance-bottom:0pt;mso-wrap-distance-top:0pt;z-index:-251655168;mso-width-relative:page;mso-height-relative:page;" filled="f" stroked="t" coordorigin="1760,239" coordsize="9520,0" path="m1760,239l11279,239e">
            <v:path arrowok="t"/>
            <v:fill on="f" focussize="0,0"/>
            <v:stroke weight="0.561574803149606pt" color="#000000"/>
            <v:imagedata o:title=""/>
            <o:lock v:ext="edit"/>
            <w10:wrap type="topAndBottom"/>
          </v:shape>
        </w:pic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7"/>
        <w:ind w:left="0" w:right="0"/>
        <w:textAlignment w:val="auto"/>
        <w:rPr>
          <w:rFonts w:hint="default" w:ascii="Times New Roman" w:hAnsi="Times New Roman" w:cs="Times New Roman"/>
          <w:b/>
          <w:sz w:val="21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0"/>
        <w:ind w:left="0" w:right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УТВЕРЖДАЮ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1"/>
        <w:ind w:left="0" w:right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Председатель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ПЦК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спец.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09.02.07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1"/>
        <w:ind w:left="0" w:right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Н.А.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Жилкина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left="0" w:right="0"/>
        <w:textAlignment w:val="auto"/>
        <w:rPr>
          <w:rFonts w:hint="default" w:ascii="Times New Roman" w:hAnsi="Times New Roman" w:cs="Times New Roman"/>
          <w:sz w:val="34"/>
        </w:rPr>
      </w:pPr>
    </w:p>
    <w:p>
      <w:pPr>
        <w:pStyle w:val="8"/>
        <w:keepNext w:val="0"/>
        <w:keepLines w:val="0"/>
        <w:pageBreakBefore w:val="0"/>
        <w:widowControl w:val="0"/>
        <w:tabs>
          <w:tab w:val="left" w:pos="477"/>
          <w:tab w:val="left" w:pos="2574"/>
          <w:tab w:val="left" w:pos="310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«</w:t>
      </w:r>
      <w:r>
        <w:rPr>
          <w:rFonts w:hint="default" w:ascii="Times New Roman" w:hAnsi="Times New Roman" w:cs="Times New Roman"/>
          <w:u w:val="single"/>
        </w:rPr>
        <w:tab/>
      </w:r>
      <w:r>
        <w:rPr>
          <w:rFonts w:hint="default" w:ascii="Times New Roman" w:hAnsi="Times New Roman" w:cs="Times New Roman"/>
        </w:rPr>
        <w:t>»</w:t>
      </w:r>
      <w:r>
        <w:rPr>
          <w:rFonts w:hint="default" w:ascii="Times New Roman" w:hAnsi="Times New Roman" w:cs="Times New Roman"/>
          <w:u w:val="single"/>
        </w:rPr>
        <w:tab/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  <w:lang w:val="ru-RU"/>
        </w:rPr>
        <w:t>021</w:t>
      </w:r>
      <w:r>
        <w:rPr>
          <w:rFonts w:hint="default" w:ascii="Times New Roman" w:hAnsi="Times New Roman" w:cs="Times New Roman"/>
        </w:rPr>
        <w:t>г.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/>
        <w:textAlignment w:val="auto"/>
        <w:rPr>
          <w:rFonts w:hint="default" w:ascii="Times New Roman" w:hAnsi="Times New Roman" w:cs="Times New Roman"/>
          <w:sz w:val="20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/>
        <w:ind w:left="0" w:right="0"/>
        <w:textAlignment w:val="auto"/>
        <w:rPr>
          <w:rFonts w:hint="default" w:ascii="Times New Roman" w:hAnsi="Times New Roman" w:cs="Times New Roman"/>
          <w:sz w:val="1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/>
        <w:ind w:left="0" w:right="0" w:firstLine="0"/>
        <w:jc w:val="center"/>
        <w:textAlignment w:val="auto"/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w w:val="95"/>
          <w:sz w:val="32"/>
        </w:rPr>
        <w:t>З</w:t>
      </w:r>
      <w:r>
        <w:rPr>
          <w:rFonts w:hint="default" w:ascii="Times New Roman" w:hAnsi="Times New Roman" w:cs="Times New Roman"/>
          <w:b/>
          <w:spacing w:val="-8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А</w:t>
      </w:r>
      <w:r>
        <w:rPr>
          <w:rFonts w:hint="default" w:ascii="Times New Roman" w:hAnsi="Times New Roman" w:cs="Times New Roman"/>
          <w:b/>
          <w:spacing w:val="-8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Д</w:t>
      </w:r>
      <w:r>
        <w:rPr>
          <w:rFonts w:hint="default" w:ascii="Times New Roman" w:hAnsi="Times New Roman" w:cs="Times New Roman"/>
          <w:b/>
          <w:spacing w:val="-6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А</w:t>
      </w:r>
      <w:r>
        <w:rPr>
          <w:rFonts w:hint="default" w:ascii="Times New Roman" w:hAnsi="Times New Roman" w:cs="Times New Roman"/>
          <w:b/>
          <w:spacing w:val="-7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Н</w:t>
      </w:r>
      <w:r>
        <w:rPr>
          <w:rFonts w:hint="default" w:ascii="Times New Roman" w:hAnsi="Times New Roman" w:cs="Times New Roman"/>
          <w:b/>
          <w:spacing w:val="-6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И</w:t>
      </w:r>
      <w:r>
        <w:rPr>
          <w:rFonts w:hint="default" w:ascii="Times New Roman" w:hAnsi="Times New Roman" w:cs="Times New Roman"/>
          <w:b/>
          <w:spacing w:val="-8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Е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04"/>
        <w:ind w:left="0" w:right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на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выполнение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курсового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проекта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"/>
        <w:ind w:left="0" w:right="0"/>
        <w:textAlignment w:val="auto"/>
        <w:rPr>
          <w:rFonts w:hint="default" w:ascii="Times New Roman" w:hAnsi="Times New Roman" w:cs="Times New Roman"/>
          <w:b/>
          <w:sz w:val="21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" w:line="360" w:lineRule="auto"/>
        <w:ind w:left="0" w:right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 профессиональному модулю «ПМ.04 Сопровождение и обслуживание программного</w:t>
      </w:r>
      <w:r>
        <w:rPr>
          <w:rFonts w:hint="default" w:ascii="Times New Roman" w:hAnsi="Times New Roman" w:cs="Times New Roman"/>
          <w:spacing w:val="-57"/>
        </w:rPr>
        <w:t xml:space="preserve"> </w:t>
      </w:r>
      <w:r>
        <w:rPr>
          <w:rFonts w:hint="default" w:ascii="Times New Roman" w:hAnsi="Times New Roman" w:cs="Times New Roman"/>
        </w:rPr>
        <w:t>обеспечения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компьютерных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</w:rPr>
        <w:t>систем»</w:t>
      </w:r>
    </w:p>
    <w:p>
      <w:pPr>
        <w:pStyle w:val="8"/>
        <w:keepNext w:val="0"/>
        <w:keepLines w:val="0"/>
        <w:pageBreakBefore w:val="0"/>
        <w:widowControl w:val="0"/>
        <w:tabs>
          <w:tab w:val="left" w:pos="2189"/>
          <w:tab w:val="left" w:pos="5012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71" w:lineRule="exact"/>
        <w:ind w:left="0" w:right="0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Студент</w:t>
      </w:r>
      <w:r>
        <w:rPr>
          <w:rFonts w:hint="default" w:ascii="Times New Roman" w:hAnsi="Times New Roman" w:cs="Times New Roman"/>
          <w:u w:val="single"/>
        </w:rPr>
        <w:tab/>
      </w:r>
      <w:r>
        <w:rPr>
          <w:rFonts w:hint="default" w:ascii="Times New Roman" w:hAnsi="Times New Roman" w:cs="Times New Roman"/>
          <w:u w:val="single"/>
          <w:lang w:val="ru-RU"/>
        </w:rPr>
        <w:t>Симонян П.Р.</w:t>
      </w:r>
      <w:r>
        <w:rPr>
          <w:rFonts w:hint="default" w:ascii="Times New Roman" w:hAnsi="Times New Roman" w:cs="Times New Roman"/>
          <w:u w:val="single"/>
        </w:rPr>
        <w:tab/>
      </w:r>
      <w:r>
        <w:rPr>
          <w:rFonts w:hint="default" w:ascii="Times New Roman" w:hAnsi="Times New Roman" w:cs="Times New Roman"/>
          <w:u w:val="single"/>
          <w:lang w:val="ru-RU"/>
        </w:rPr>
        <w:t>ТИП-51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25" w:lineRule="exact"/>
        <w:ind w:left="0" w:right="0" w:firstLine="0"/>
        <w:jc w:val="center"/>
        <w:textAlignment w:val="auto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t>(фамилия,</w:t>
      </w:r>
      <w:r>
        <w:rPr>
          <w:rFonts w:hint="default" w:ascii="Times New Roman" w:hAnsi="Times New Roman" w:cs="Times New Roman"/>
          <w:spacing w:val="-5"/>
          <w:sz w:val="20"/>
        </w:rPr>
        <w:t xml:space="preserve"> </w:t>
      </w:r>
      <w:r>
        <w:rPr>
          <w:rFonts w:hint="default" w:ascii="Times New Roman" w:hAnsi="Times New Roman" w:cs="Times New Roman"/>
          <w:sz w:val="20"/>
        </w:rPr>
        <w:t>инициалы,</w:t>
      </w:r>
      <w:r>
        <w:rPr>
          <w:rFonts w:hint="default" w:ascii="Times New Roman" w:hAnsi="Times New Roman" w:cs="Times New Roman"/>
          <w:spacing w:val="-3"/>
          <w:sz w:val="20"/>
        </w:rPr>
        <w:t xml:space="preserve"> </w:t>
      </w:r>
      <w:r>
        <w:rPr>
          <w:rFonts w:hint="default" w:ascii="Times New Roman" w:hAnsi="Times New Roman" w:cs="Times New Roman"/>
          <w:sz w:val="20"/>
        </w:rPr>
        <w:t>индекс</w:t>
      </w:r>
      <w:r>
        <w:rPr>
          <w:rFonts w:hint="default" w:ascii="Times New Roman" w:hAnsi="Times New Roman" w:cs="Times New Roman"/>
          <w:spacing w:val="-5"/>
          <w:sz w:val="20"/>
        </w:rPr>
        <w:t xml:space="preserve"> </w:t>
      </w:r>
      <w:r>
        <w:rPr>
          <w:rFonts w:hint="default" w:ascii="Times New Roman" w:hAnsi="Times New Roman" w:cs="Times New Roman"/>
          <w:sz w:val="20"/>
        </w:rPr>
        <w:t>группы)</w:t>
      </w:r>
    </w:p>
    <w:p>
      <w:pPr>
        <w:pStyle w:val="8"/>
        <w:keepNext w:val="0"/>
        <w:keepLines w:val="0"/>
        <w:pageBreakBefore w:val="0"/>
        <w:widowControl w:val="0"/>
        <w:tabs>
          <w:tab w:val="left" w:pos="245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6" w:line="253" w:lineRule="exact"/>
        <w:ind w:left="0" w:right="0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Руководитель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lang w:val="ru-RU"/>
        </w:rPr>
        <w:t>Гончаренко С.В.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00" w:lineRule="exact"/>
        <w:ind w:left="0" w:right="0" w:firstLine="0"/>
        <w:jc w:val="left"/>
        <w:textAlignment w:val="auto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t>(фамилия,</w:t>
      </w:r>
      <w:r>
        <w:rPr>
          <w:rFonts w:hint="default" w:ascii="Times New Roman" w:hAnsi="Times New Roman" w:cs="Times New Roman"/>
          <w:spacing w:val="-5"/>
          <w:sz w:val="20"/>
        </w:rPr>
        <w:t xml:space="preserve"> </w:t>
      </w:r>
      <w:r>
        <w:rPr>
          <w:rFonts w:hint="default" w:ascii="Times New Roman" w:hAnsi="Times New Roman" w:cs="Times New Roman"/>
          <w:sz w:val="20"/>
        </w:rPr>
        <w:t>инициалы)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00" w:lineRule="exact"/>
        <w:ind w:left="0" w:right="0" w:firstLine="0"/>
        <w:jc w:val="left"/>
        <w:textAlignment w:val="auto"/>
        <w:rPr>
          <w:rFonts w:hint="default" w:ascii="Times New Roman" w:hAnsi="Times New Roman" w:cs="Times New Roman"/>
          <w:sz w:val="20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0" w:lineRule="exact"/>
        <w:ind w:left="0" w:right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График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выполнения работы: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25%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к 4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нед.,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50%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к 8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нед.,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75%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к 12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нед., 100%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к 15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нед.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560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44" w:after="0" w:line="240" w:lineRule="auto"/>
        <w:ind w:left="420" w:leftChars="0" w:right="0" w:hanging="358"/>
        <w:jc w:val="both"/>
        <w:textAlignment w:val="auto"/>
        <w:rPr>
          <w:rFonts w:hint="default" w:ascii="Times New Roman" w:hAnsi="Times New Roman" w:cs="Times New Roman"/>
          <w:b/>
          <w:i/>
          <w:sz w:val="24"/>
        </w:rPr>
      </w:pPr>
      <w:r>
        <w:rPr>
          <w:rFonts w:hint="default" w:ascii="Times New Roman" w:hAnsi="Times New Roman" w:cs="Times New Roman"/>
          <w:b/>
          <w:i/>
          <w:sz w:val="24"/>
        </w:rPr>
        <w:t>Тема</w:t>
      </w:r>
      <w:r>
        <w:rPr>
          <w:rFonts w:hint="default" w:ascii="Times New Roman" w:hAnsi="Times New Roman" w:cs="Times New Roman"/>
          <w:b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b/>
          <w:i/>
          <w:sz w:val="24"/>
        </w:rPr>
        <w:t>курсового проекта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720" w:firstLineChars="0"/>
        <w:jc w:val="both"/>
        <w:textAlignment w:val="auto"/>
        <w:rPr>
          <w:rFonts w:hint="default" w:ascii="Times New Roman" w:hAnsi="Times New Roman" w:cs="Times New Roman"/>
          <w:b w:val="0"/>
          <w:bCs/>
          <w:i w:val="0"/>
          <w:iCs/>
          <w:sz w:val="24"/>
          <w:lang w:val="ru-RU"/>
        </w:rPr>
      </w:pPr>
      <w:r>
        <w:rPr>
          <w:rFonts w:hint="default" w:ascii="Times New Roman" w:hAnsi="Times New Roman" w:cs="Times New Roman"/>
          <w:lang w:val="ru-RU"/>
        </w:rPr>
        <w:t>Использование фреймворков для безопасного программирования биометрической идентификации личности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560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240" w:lineRule="auto"/>
        <w:ind w:left="420" w:leftChars="0" w:right="0" w:hanging="358"/>
        <w:jc w:val="both"/>
        <w:textAlignment w:val="auto"/>
        <w:rPr>
          <w:rFonts w:hint="default" w:ascii="Times New Roman" w:hAnsi="Times New Roman" w:cs="Times New Roman"/>
          <w:b/>
          <w:i/>
          <w:sz w:val="24"/>
        </w:rPr>
      </w:pPr>
      <w:r>
        <w:rPr>
          <w:rFonts w:hint="default" w:ascii="Times New Roman" w:hAnsi="Times New Roman" w:cs="Times New Roman"/>
          <w:b/>
          <w:i/>
          <w:sz w:val="24"/>
        </w:rPr>
        <w:t>Техническое</w:t>
      </w:r>
      <w:r>
        <w:rPr>
          <w:rFonts w:hint="default" w:ascii="Times New Roman" w:hAnsi="Times New Roman" w:cs="Times New Roman"/>
          <w:b/>
          <w:i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b/>
          <w:i/>
          <w:sz w:val="24"/>
        </w:rPr>
        <w:t>задание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firstLine="700" w:firstLineChars="0"/>
        <w:jc w:val="both"/>
        <w:textAlignment w:val="auto"/>
        <w:rPr>
          <w:rFonts w:hint="default" w:ascii="Times New Roman" w:hAnsi="Times New Roman" w:cs="Times New Roman"/>
          <w:b w:val="0"/>
          <w:bCs/>
          <w:i w:val="0"/>
          <w:iCs/>
          <w:sz w:val="24"/>
          <w:lang w:val="ru-RU"/>
        </w:rPr>
      </w:pPr>
      <w:r>
        <w:rPr>
          <w:rFonts w:hint="default" w:ascii="Times New Roman" w:hAnsi="Times New Roman" w:cs="Times New Roman"/>
          <w:lang w:val="ru-RU"/>
        </w:rPr>
        <w:tab/>
      </w:r>
      <w:r>
        <w:rPr>
          <w:rFonts w:hint="default" w:ascii="Times New Roman" w:hAnsi="Times New Roman" w:cs="Times New Roman"/>
          <w:lang w:val="ru-RU"/>
        </w:rPr>
        <w:t>Сравнить возможности фреймворков для безопасного программирования биометрической идентификации личности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560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" w:after="0" w:line="240" w:lineRule="auto"/>
        <w:ind w:left="420" w:leftChars="0" w:right="0" w:hanging="358"/>
        <w:jc w:val="both"/>
        <w:textAlignment w:val="auto"/>
        <w:rPr>
          <w:rFonts w:hint="default" w:ascii="Times New Roman" w:hAnsi="Times New Roman" w:cs="Times New Roman"/>
          <w:b/>
          <w:i/>
          <w:sz w:val="24"/>
        </w:rPr>
      </w:pPr>
      <w:r>
        <w:rPr>
          <w:rFonts w:hint="default" w:ascii="Times New Roman" w:hAnsi="Times New Roman" w:cs="Times New Roman"/>
          <w:b/>
          <w:i/>
          <w:sz w:val="24"/>
        </w:rPr>
        <w:t>Оформление</w:t>
      </w:r>
      <w:r>
        <w:rPr>
          <w:rFonts w:hint="default" w:ascii="Times New Roman" w:hAnsi="Times New Roman" w:cs="Times New Roman"/>
          <w:b/>
          <w:i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b/>
          <w:i/>
          <w:sz w:val="24"/>
        </w:rPr>
        <w:t>курсового</w:t>
      </w:r>
      <w:r>
        <w:rPr>
          <w:rFonts w:hint="default" w:ascii="Times New Roman" w:hAnsi="Times New Roman" w:cs="Times New Roman"/>
          <w:b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b/>
          <w:i/>
          <w:sz w:val="24"/>
        </w:rPr>
        <w:t>проекта</w:t>
      </w:r>
    </w:p>
    <w:p>
      <w:pPr>
        <w:pStyle w:val="14"/>
        <w:keepNext w:val="0"/>
        <w:keepLines w:val="0"/>
        <w:pageBreakBefore w:val="0"/>
        <w:widowControl w:val="0"/>
        <w:numPr>
          <w:ilvl w:val="1"/>
          <w:numId w:val="1"/>
        </w:numPr>
        <w:tabs>
          <w:tab w:val="left" w:pos="922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35" w:after="0" w:line="240" w:lineRule="auto"/>
        <w:ind w:left="420" w:leftChars="0" w:right="0" w:hanging="361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Расчетно-пояснительная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записка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на</w:t>
      </w:r>
      <w:commentRangeStart w:id="0"/>
      <w:r>
        <w:rPr>
          <w:rFonts w:hint="default" w:ascii="Times New Roman" w:hAnsi="Times New Roman" w:cs="Times New Roman"/>
          <w:sz w:val="24"/>
          <w:u w:val="single"/>
        </w:rPr>
        <w:t xml:space="preserve">    </w:t>
      </w:r>
      <w:r>
        <w:rPr>
          <w:rFonts w:hint="default" w:ascii="Times New Roman" w:hAnsi="Times New Roman" w:cs="Times New Roman"/>
          <w:spacing w:val="44"/>
          <w:sz w:val="24"/>
          <w:u w:val="single"/>
        </w:rPr>
        <w:t xml:space="preserve"> </w:t>
      </w:r>
      <w:commentRangeEnd w:id="0"/>
      <w:r>
        <w:rPr>
          <w:rFonts w:hint="default" w:ascii="Times New Roman" w:hAnsi="Times New Roman" w:cs="Times New Roman"/>
        </w:rPr>
        <w:commentReference w:id="0"/>
      </w:r>
      <w:r>
        <w:rPr>
          <w:rFonts w:hint="default" w:ascii="Times New Roman" w:hAnsi="Times New Roman" w:cs="Times New Roman"/>
          <w:sz w:val="24"/>
        </w:rPr>
        <w:t>листах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формата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А4.</w:t>
      </w:r>
    </w:p>
    <w:p>
      <w:pPr>
        <w:pStyle w:val="14"/>
        <w:keepNext w:val="0"/>
        <w:keepLines w:val="0"/>
        <w:pageBreakBefore w:val="0"/>
        <w:widowControl w:val="0"/>
        <w:numPr>
          <w:ilvl w:val="1"/>
          <w:numId w:val="1"/>
        </w:numPr>
        <w:tabs>
          <w:tab w:val="left" w:pos="922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36" w:after="0" w:line="360" w:lineRule="auto"/>
        <w:ind w:left="420" w:leftChars="0" w:right="0" w:firstLine="0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Перечень графического материала КП (плакаты, схемы, чертежи и т.п.) – схемы</w:t>
      </w:r>
      <w:r>
        <w:rPr>
          <w:rFonts w:hint="default" w:ascii="Times New Roman" w:hAnsi="Times New Roman" w:cs="Times New Roman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алгоритма</w:t>
      </w:r>
    </w:p>
    <w:p>
      <w:pPr>
        <w:pStyle w:val="8"/>
        <w:keepNext w:val="0"/>
        <w:keepLines w:val="0"/>
        <w:pageBreakBefore w:val="0"/>
        <w:widowControl w:val="0"/>
        <w:tabs>
          <w:tab w:val="left" w:pos="456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Дата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выдачи задания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«_</w:t>
      </w:r>
      <w:r>
        <w:rPr>
          <w:rFonts w:hint="default" w:ascii="Times New Roman" w:hAnsi="Times New Roman" w:cs="Times New Roman"/>
          <w:u w:val="single"/>
        </w:rPr>
        <w:t xml:space="preserve">  </w:t>
      </w:r>
      <w:r>
        <w:rPr>
          <w:rFonts w:hint="default" w:ascii="Times New Roman" w:hAnsi="Times New Roman" w:cs="Times New Roman"/>
          <w:spacing w:val="59"/>
          <w:u w:val="single"/>
        </w:rPr>
        <w:t xml:space="preserve"> </w:t>
      </w:r>
      <w:r>
        <w:rPr>
          <w:rFonts w:hint="default" w:ascii="Times New Roman" w:hAnsi="Times New Roman" w:cs="Times New Roman"/>
        </w:rPr>
        <w:t>»</w:t>
      </w:r>
      <w:r>
        <w:rPr>
          <w:rFonts w:hint="default" w:ascii="Times New Roman" w:hAnsi="Times New Roman" w:cs="Times New Roman"/>
          <w:u w:val="single"/>
        </w:rPr>
        <w:tab/>
      </w:r>
      <w:r>
        <w:rPr>
          <w:rFonts w:hint="default" w:ascii="Times New Roman" w:hAnsi="Times New Roman" w:cs="Times New Roman"/>
        </w:rPr>
        <w:t>20</w:t>
      </w:r>
      <w:r>
        <w:rPr>
          <w:rFonts w:hint="default" w:cs="Times New Roman"/>
          <w:lang w:val="en-US"/>
        </w:rPr>
        <w:t>21</w:t>
      </w:r>
      <w:r>
        <w:rPr>
          <w:rFonts w:hint="default" w:ascii="Times New Roman" w:hAnsi="Times New Roman" w:cs="Times New Roman"/>
        </w:rPr>
        <w:t>г.</w:t>
      </w:r>
    </w:p>
    <w:p>
      <w:pPr>
        <w:pStyle w:val="8"/>
        <w:keepNext w:val="0"/>
        <w:keepLines w:val="0"/>
        <w:pageBreakBefore w:val="0"/>
        <w:widowControl w:val="0"/>
        <w:tabs>
          <w:tab w:val="left" w:pos="6691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40"/>
        <w:ind w:left="0" w:right="0"/>
        <w:jc w:val="both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Руководитель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курсового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проекта</w:t>
      </w:r>
      <w:r>
        <w:rPr>
          <w:rFonts w:hint="default" w:ascii="Times New Roman" w:hAnsi="Times New Roman" w:cs="Times New Roman"/>
          <w:u w:val="single"/>
        </w:rPr>
        <w:tab/>
      </w:r>
      <w:r>
        <w:rPr>
          <w:rFonts w:hint="default" w:ascii="Times New Roman" w:hAnsi="Times New Roman" w:cs="Times New Roman"/>
          <w:lang w:val="ru-RU"/>
        </w:rPr>
        <w:t>Гончаренко С.В.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/>
        <w:ind w:left="0" w:right="0"/>
        <w:jc w:val="both"/>
        <w:textAlignment w:val="auto"/>
        <w:rPr>
          <w:rFonts w:hint="default" w:ascii="Times New Roman" w:hAnsi="Times New Roman" w:cs="Times New Roman"/>
        </w:rPr>
        <w:sectPr>
          <w:pgSz w:w="11910" w:h="16840"/>
          <w:pgMar w:top="1340" w:right="440" w:bottom="280" w:left="1500" w:header="720" w:footer="720" w:gutter="0"/>
          <w:cols w:space="720" w:num="1"/>
        </w:sectPr>
      </w:pPr>
    </w:p>
    <w:p>
      <w:pPr>
        <w:pStyle w:val="2"/>
        <w:ind w:right="346"/>
      </w:pPr>
      <w:r>
        <w:t>СОДЕРЖАНИЕ</w:t>
      </w:r>
    </w:p>
    <w:p>
      <w:pPr>
        <w:spacing w:after="0"/>
        <w:sectPr>
          <w:footerReference r:id="rId7" w:type="default"/>
          <w:pgSz w:w="11910" w:h="16840"/>
          <w:pgMar w:top="1320" w:right="440" w:bottom="1243" w:left="1500" w:header="0" w:footer="699" w:gutter="0"/>
          <w:pgNumType w:start="3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15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0"/>
            <w:ind w:left="204" w:firstLine="0"/>
            <w:textAlignment w:val="auto"/>
            <w:outlineLvl w:val="9"/>
          </w:pP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15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0"/>
            <w:ind w:left="204" w:firstLine="0"/>
            <w:textAlignment w:val="auto"/>
            <w:outlineLvl w:val="9"/>
          </w:pP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0" w:line="240" w:lineRule="auto"/>
            <w:ind w:left="204" w:right="0" w:firstLine="0"/>
            <w:textAlignment w:val="auto"/>
            <w:outlineLvl w:val="9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Введение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tabs>
              <w:tab w:val="left" w:pos="443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6" w:after="0" w:line="240" w:lineRule="auto"/>
            <w:ind w:left="442" w:right="0" w:hanging="241"/>
            <w:jc w:val="left"/>
            <w:textAlignment w:val="auto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Постановка</w:t>
          </w:r>
          <w:r>
            <w:rPr>
              <w:spacing w:val="-4"/>
            </w:rPr>
            <w:t xml:space="preserve"> </w:t>
          </w:r>
          <w:r>
            <w:t>задачи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tabs>
              <w:tab w:val="left" w:pos="443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442" w:right="0" w:hanging="241"/>
            <w:jc w:val="left"/>
            <w:textAlignment w:val="auto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Теоретические</w:t>
          </w:r>
          <w:r>
            <w:rPr>
              <w:spacing w:val="-3"/>
            </w:rPr>
            <w:t xml:space="preserve"> </w:t>
          </w:r>
          <w:r>
            <w:t>основы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270" w:right="0" w:hanging="360"/>
            <w:jc w:val="left"/>
            <w:textAlignment w:val="auto"/>
          </w:pPr>
          <w:r>
            <w:t>Облачные</w:t>
          </w:r>
          <w:r>
            <w:rPr>
              <w:spacing w:val="-4"/>
            </w:rPr>
            <w:t xml:space="preserve"> </w:t>
          </w:r>
          <w:r>
            <w:t>вычисления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9" w:after="0" w:line="240" w:lineRule="auto"/>
            <w:ind w:left="1270" w:right="0" w:hanging="360"/>
            <w:jc w:val="left"/>
            <w:textAlignment w:val="auto"/>
          </w:pPr>
          <w:r>
            <w:t>Интеграция</w:t>
          </w:r>
          <w:r>
            <w:rPr>
              <w:spacing w:val="-1"/>
            </w:rPr>
            <w:t xml:space="preserve"> </w:t>
          </w:r>
          <w:r>
            <w:t>приложений в</w:t>
          </w:r>
          <w:r>
            <w:rPr>
              <w:spacing w:val="-3"/>
            </w:rPr>
            <w:t xml:space="preserve"> </w:t>
          </w:r>
          <w:r>
            <w:t>Amazon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keepNext w:val="0"/>
            <w:keepLines w:val="0"/>
            <w:pageBreakBefore w:val="0"/>
            <w:widowControl w:val="0"/>
            <w:numPr>
              <w:ilvl w:val="2"/>
              <w:numId w:val="2"/>
            </w:numPr>
            <w:tabs>
              <w:tab w:val="left" w:pos="1875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874" w:right="0" w:hanging="541"/>
            <w:jc w:val="left"/>
            <w:textAlignment w:val="auto"/>
          </w:pPr>
          <w:r>
            <w:t>Сервисы</w:t>
          </w:r>
          <w:r>
            <w:rPr>
              <w:spacing w:val="-3"/>
            </w:rPr>
            <w:t xml:space="preserve"> </w:t>
          </w:r>
          <w:r>
            <w:t>интеграции приложений</w:t>
          </w:r>
          <w:r>
            <w:rPr>
              <w:spacing w:val="-1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keepNext w:val="0"/>
            <w:keepLines w:val="0"/>
            <w:pageBreakBefore w:val="0"/>
            <w:widowControl w:val="0"/>
            <w:numPr>
              <w:ilvl w:val="2"/>
              <w:numId w:val="2"/>
            </w:numPr>
            <w:tabs>
              <w:tab w:val="left" w:pos="1875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9" w:after="0" w:line="240" w:lineRule="auto"/>
            <w:ind w:left="1874" w:right="0" w:hanging="541"/>
            <w:jc w:val="left"/>
            <w:textAlignment w:val="auto"/>
          </w:pPr>
          <w:r>
            <w:t>Примеры</w:t>
          </w:r>
          <w:r>
            <w:rPr>
              <w:spacing w:val="-4"/>
            </w:rPr>
            <w:t xml:space="preserve"> </w:t>
          </w:r>
          <w:r>
            <w:t>использования</w:t>
          </w:r>
          <w:r>
            <w:rPr>
              <w:spacing w:val="-2"/>
            </w:rPr>
            <w:t xml:space="preserve"> </w:t>
          </w:r>
          <w:r>
            <w:t>интеграции</w:t>
          </w:r>
          <w:r>
            <w:rPr>
              <w:spacing w:val="-4"/>
            </w:rPr>
            <w:t xml:space="preserve"> </w:t>
          </w:r>
          <w:r>
            <w:t>приложений</w:t>
          </w:r>
          <w:r>
            <w:tab/>
          </w:r>
          <w:r>
            <w:t>5</w:t>
          </w:r>
        </w:p>
        <w:p>
          <w:pPr>
            <w:pStyle w:val="12"/>
            <w:keepNext w:val="0"/>
            <w:keepLines w:val="0"/>
            <w:pageBreakBefore w:val="0"/>
            <w:widowControl w:val="0"/>
            <w:numPr>
              <w:ilvl w:val="2"/>
              <w:numId w:val="2"/>
            </w:numPr>
            <w:tabs>
              <w:tab w:val="left" w:pos="1875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874" w:right="0" w:hanging="541"/>
            <w:jc w:val="left"/>
            <w:textAlignment w:val="auto"/>
          </w:pPr>
          <w:r>
            <w:t>Перемещение</w:t>
          </w:r>
          <w:r>
            <w:rPr>
              <w:spacing w:val="-2"/>
            </w:rPr>
            <w:t xml:space="preserve"> </w:t>
          </w:r>
          <w:r>
            <w:t>эксабайтов</w:t>
          </w:r>
          <w:r>
            <w:rPr>
              <w:spacing w:val="-1"/>
            </w:rPr>
            <w:t xml:space="preserve"> </w:t>
          </w:r>
          <w:r>
            <w:t>данных</w:t>
          </w:r>
          <w:r>
            <w:rPr>
              <w:spacing w:val="2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AWS</w:t>
          </w:r>
          <w:r>
            <w:rPr>
              <w:spacing w:val="-3"/>
            </w:rPr>
            <w:t xml:space="preserve"> </w:t>
          </w:r>
          <w:r>
            <w:t>Snowmobile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9" w:after="0" w:line="240" w:lineRule="auto"/>
            <w:ind w:left="1270" w:right="0" w:hanging="360"/>
            <w:jc w:val="left"/>
            <w:textAlignment w:val="auto"/>
          </w:pPr>
          <w:r>
            <w:t>Миграция</w:t>
          </w:r>
          <w:r>
            <w:rPr>
              <w:spacing w:val="-1"/>
            </w:rPr>
            <w:t xml:space="preserve"> </w:t>
          </w:r>
          <w:r>
            <w:t>данных с</w:t>
          </w:r>
          <w:r>
            <w:rPr>
              <w:spacing w:val="-3"/>
            </w:rPr>
            <w:t xml:space="preserve"> </w:t>
          </w:r>
          <w:r>
            <w:t>помощью Amazon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keepNext w:val="0"/>
            <w:keepLines w:val="0"/>
            <w:pageBreakBefore w:val="0"/>
            <w:widowControl w:val="0"/>
            <w:numPr>
              <w:ilvl w:val="2"/>
              <w:numId w:val="2"/>
            </w:numPr>
            <w:tabs>
              <w:tab w:val="left" w:pos="1875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874" w:right="0" w:hanging="541"/>
            <w:jc w:val="left"/>
            <w:textAlignment w:val="auto"/>
          </w:pPr>
          <w:r>
            <w:t>Решения</w:t>
          </w:r>
          <w:r>
            <w:rPr>
              <w:spacing w:val="-1"/>
            </w:rPr>
            <w:t xml:space="preserve"> </w:t>
          </w:r>
          <w:r>
            <w:t>Amazon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1"/>
            </w:rPr>
            <w:t xml:space="preserve"> </w:t>
          </w:r>
          <w:r>
            <w:t>Services для</w:t>
          </w:r>
          <w:r>
            <w:rPr>
              <w:spacing w:val="-2"/>
            </w:rPr>
            <w:t xml:space="preserve"> </w:t>
          </w:r>
          <w:r>
            <w:t>миграции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1270" w:right="0" w:hanging="360"/>
            <w:jc w:val="left"/>
            <w:textAlignment w:val="auto"/>
          </w:pPr>
          <w:r>
            <w:t>Передача</w:t>
          </w:r>
          <w:r>
            <w:rPr>
              <w:spacing w:val="-2"/>
            </w:rPr>
            <w:t xml:space="preserve"> </w:t>
          </w:r>
          <w:r>
            <w:t>данных</w:t>
          </w:r>
          <w:r>
            <w:rPr>
              <w:spacing w:val="1"/>
            </w:rPr>
            <w:t xml:space="preserve"> </w:t>
          </w:r>
          <w:r>
            <w:t>в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1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keepNext w:val="0"/>
            <w:keepLines w:val="0"/>
            <w:pageBreakBefore w:val="0"/>
            <w:widowControl w:val="0"/>
            <w:numPr>
              <w:ilvl w:val="2"/>
              <w:numId w:val="2"/>
            </w:numPr>
            <w:tabs>
              <w:tab w:val="left" w:pos="1875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6" w:after="0" w:line="240" w:lineRule="auto"/>
            <w:ind w:left="1874" w:right="0" w:hanging="541"/>
            <w:jc w:val="left"/>
            <w:textAlignment w:val="auto"/>
          </w:pPr>
          <w:r>
            <w:t>Перемещение</w:t>
          </w:r>
          <w:r>
            <w:rPr>
              <w:spacing w:val="-2"/>
            </w:rPr>
            <w:t xml:space="preserve"> </w:t>
          </w:r>
          <w:r>
            <w:t>эксабайтов</w:t>
          </w:r>
          <w:r>
            <w:rPr>
              <w:spacing w:val="-1"/>
            </w:rPr>
            <w:t xml:space="preserve"> </w:t>
          </w:r>
          <w:r>
            <w:t>данных</w:t>
          </w:r>
          <w:r>
            <w:rPr>
              <w:spacing w:val="2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AWS</w:t>
          </w:r>
          <w:r>
            <w:rPr>
              <w:spacing w:val="-3"/>
            </w:rPr>
            <w:t xml:space="preserve"> </w:t>
          </w:r>
          <w:r>
            <w:t>Snowmobile</w:t>
          </w:r>
          <w:r>
            <w:tab/>
          </w:r>
          <w:r>
            <w:t>5</w:t>
          </w:r>
        </w:p>
        <w:p>
          <w:pPr>
            <w:pStyle w:val="12"/>
            <w:keepNext w:val="0"/>
            <w:keepLines w:val="0"/>
            <w:pageBreakBefore w:val="0"/>
            <w:widowControl w:val="0"/>
            <w:numPr>
              <w:ilvl w:val="2"/>
              <w:numId w:val="2"/>
            </w:numPr>
            <w:tabs>
              <w:tab w:val="left" w:pos="1875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1874" w:right="0" w:hanging="541"/>
            <w:jc w:val="left"/>
            <w:textAlignment w:val="auto"/>
          </w:pPr>
          <w:r>
            <w:t>Работа</w:t>
          </w:r>
          <w:r>
            <w:rPr>
              <w:spacing w:val="-1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потоковыми данными</w:t>
          </w:r>
          <w:r>
            <w:rPr>
              <w:spacing w:val="1"/>
            </w:rPr>
            <w:t xml:space="preserve"> </w:t>
          </w:r>
          <w:r>
            <w:t>в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4"/>
            </w:rPr>
            <w:t xml:space="preserve"> </w:t>
          </w:r>
          <w:r>
            <w:t>Kinesis Streams</w:t>
          </w:r>
          <w:r>
            <w:tab/>
          </w:r>
          <w: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tabs>
              <w:tab w:val="left" w:pos="443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6" w:after="0" w:line="240" w:lineRule="auto"/>
            <w:ind w:left="442" w:right="0" w:hanging="241"/>
            <w:jc w:val="left"/>
            <w:textAlignment w:val="auto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Практическая</w:t>
          </w:r>
          <w:r>
            <w:rPr>
              <w:spacing w:val="-3"/>
            </w:rPr>
            <w:t xml:space="preserve"> </w:t>
          </w:r>
          <w:r>
            <w:t>реализация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3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1270" w:right="0" w:hanging="360"/>
            <w:jc w:val="left"/>
            <w:textAlignment w:val="auto"/>
          </w:pPr>
          <w:r>
            <w:t>Создание</w:t>
          </w:r>
          <w:r>
            <w:rPr>
              <w:spacing w:val="-1"/>
            </w:rPr>
            <w:t xml:space="preserve"> </w:t>
          </w:r>
          <w:r>
            <w:t>таблицы</w:t>
          </w:r>
          <w:r>
            <w:rPr>
              <w:spacing w:val="-4"/>
            </w:rPr>
            <w:t xml:space="preserve"> </w:t>
          </w:r>
          <w:r>
            <w:t>NoSQL</w:t>
          </w:r>
          <w:r>
            <w:rPr>
              <w:spacing w:val="-6"/>
            </w:rPr>
            <w:t xml:space="preserve"> </w:t>
          </w:r>
          <w:r>
            <w:t>и выполнение</w:t>
          </w:r>
          <w:r>
            <w:rPr>
              <w:spacing w:val="-1"/>
            </w:rPr>
            <w:t xml:space="preserve"> </w:t>
          </w:r>
          <w:r>
            <w:t>запросов</w:t>
          </w:r>
          <w:r>
            <w:rPr>
              <w:spacing w:val="-2"/>
            </w:rPr>
            <w:t xml:space="preserve"> </w:t>
          </w:r>
          <w:r>
            <w:t>к ней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3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270" w:right="0" w:hanging="360"/>
            <w:jc w:val="left"/>
            <w:textAlignment w:val="auto"/>
          </w:pPr>
          <w:r>
            <w:t>Настройка</w:t>
          </w:r>
          <w:r>
            <w:rPr>
              <w:spacing w:val="-2"/>
            </w:rPr>
            <w:t xml:space="preserve"> </w:t>
          </w:r>
          <w:r>
            <w:t>документной</w:t>
          </w:r>
          <w:r>
            <w:rPr>
              <w:spacing w:val="-1"/>
            </w:rPr>
            <w:t xml:space="preserve"> </w:t>
          </w:r>
          <w:r>
            <w:t>базы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3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9" w:after="0" w:line="240" w:lineRule="auto"/>
            <w:ind w:left="1270" w:right="0" w:hanging="360"/>
            <w:jc w:val="left"/>
            <w:textAlignment w:val="auto"/>
          </w:pPr>
          <w:r>
            <w:t>Хранение</w:t>
          </w:r>
          <w:r>
            <w:rPr>
              <w:spacing w:val="-2"/>
            </w:rPr>
            <w:t xml:space="preserve"> </w:t>
          </w:r>
          <w:r>
            <w:t>и извлечение</w:t>
          </w:r>
          <w:r>
            <w:rPr>
              <w:spacing w:val="-1"/>
            </w:rPr>
            <w:t xml:space="preserve"> </w:t>
          </w:r>
          <w:r>
            <w:t>файла</w:t>
          </w:r>
          <w:r>
            <w:rPr>
              <w:spacing w:val="-3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помощью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S3</w:t>
          </w:r>
          <w:r>
            <w:tab/>
          </w:r>
          <w: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tabs>
              <w:tab w:val="left" w:pos="443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442" w:right="0" w:hanging="241"/>
            <w:jc w:val="left"/>
            <w:textAlignment w:val="auto"/>
          </w:pPr>
          <w:r>
            <w:t>Тестирование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9" w:after="0" w:line="240" w:lineRule="auto"/>
            <w:ind w:left="1270" w:right="0" w:hanging="360"/>
            <w:jc w:val="left"/>
            <w:textAlignment w:val="auto"/>
          </w:pPr>
          <w:r>
            <w:t>План</w:t>
          </w:r>
          <w:r>
            <w:rPr>
              <w:spacing w:val="-2"/>
            </w:rPr>
            <w:t xml:space="preserve"> </w:t>
          </w:r>
          <w:r>
            <w:t>тестирования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270" w:right="0" w:hanging="360"/>
            <w:jc w:val="left"/>
            <w:textAlignment w:val="auto"/>
          </w:pPr>
          <w:r>
            <w:t>Тест-кейсы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1270" w:right="0" w:hanging="360"/>
            <w:jc w:val="left"/>
            <w:textAlignment w:val="auto"/>
          </w:pPr>
          <w:r>
            <w:t>Баг-репорты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9" w:after="0" w:line="240" w:lineRule="auto"/>
            <w:ind w:left="1270" w:right="0" w:hanging="360"/>
            <w:jc w:val="left"/>
            <w:textAlignment w:val="auto"/>
          </w:pPr>
          <w:r>
            <w:t>Отчёт</w:t>
          </w:r>
          <w:r>
            <w:rPr>
              <w:spacing w:val="-2"/>
            </w:rPr>
            <w:t xml:space="preserve"> </w:t>
          </w:r>
          <w:r>
            <w:t>о</w:t>
          </w:r>
          <w:r>
            <w:rPr>
              <w:spacing w:val="-2"/>
            </w:rPr>
            <w:t xml:space="preserve"> </w:t>
          </w:r>
          <w:r>
            <w:t>тестировании</w:t>
          </w:r>
          <w:r>
            <w:tab/>
          </w:r>
          <w: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tabs>
              <w:tab w:val="left" w:pos="443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7" w:after="0" w:line="240" w:lineRule="auto"/>
            <w:ind w:left="442" w:right="0" w:hanging="241"/>
            <w:jc w:val="left"/>
            <w:textAlignment w:val="auto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Результаты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1270" w:right="0" w:hanging="360"/>
            <w:jc w:val="left"/>
            <w:textAlignment w:val="auto"/>
          </w:pPr>
          <w:r>
            <w:t>Создание</w:t>
          </w:r>
          <w:r>
            <w:rPr>
              <w:spacing w:val="-3"/>
            </w:rPr>
            <w:t xml:space="preserve"> </w:t>
          </w:r>
          <w:r>
            <w:t>бесплатного</w:t>
          </w:r>
          <w:r>
            <w:rPr>
              <w:spacing w:val="-2"/>
            </w:rPr>
            <w:t xml:space="preserve"> </w:t>
          </w:r>
          <w:r>
            <w:t>аккаунта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Web</w:t>
          </w:r>
          <w:r>
            <w:rPr>
              <w:spacing w:val="-3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6" w:after="0" w:line="240" w:lineRule="auto"/>
            <w:ind w:left="1270" w:right="0" w:hanging="360"/>
            <w:jc w:val="left"/>
            <w:textAlignment w:val="auto"/>
          </w:pPr>
          <w:r>
            <w:t>Результаты</w:t>
          </w:r>
          <w:r>
            <w:rPr>
              <w:spacing w:val="-1"/>
            </w:rPr>
            <w:t xml:space="preserve"> </w:t>
          </w:r>
          <w:r>
            <w:t>создания</w:t>
          </w:r>
          <w:r>
            <w:rPr>
              <w:spacing w:val="-1"/>
            </w:rPr>
            <w:t xml:space="preserve"> </w:t>
          </w:r>
          <w:r>
            <w:t>таблицы</w:t>
          </w:r>
          <w:r>
            <w:rPr>
              <w:spacing w:val="-2"/>
            </w:rPr>
            <w:t xml:space="preserve"> </w:t>
          </w:r>
          <w:r>
            <w:t>NoSQL</w:t>
          </w:r>
          <w:r>
            <w:rPr>
              <w:spacing w:val="-6"/>
            </w:rPr>
            <w:t xml:space="preserve"> </w:t>
          </w:r>
          <w:r>
            <w:t>и</w:t>
          </w:r>
          <w:r>
            <w:rPr>
              <w:spacing w:val="-1"/>
            </w:rPr>
            <w:t xml:space="preserve"> </w:t>
          </w:r>
          <w:r>
            <w:t>выполнения запросов</w:t>
          </w:r>
          <w:r>
            <w:rPr>
              <w:spacing w:val="-2"/>
            </w:rPr>
            <w:t xml:space="preserve"> </w:t>
          </w:r>
          <w:r>
            <w:t>к ней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1270" w:right="0" w:hanging="360"/>
            <w:jc w:val="left"/>
            <w:textAlignment w:val="auto"/>
          </w:pPr>
          <w:r>
            <w:t>Результаты</w:t>
          </w:r>
          <w:r>
            <w:rPr>
              <w:spacing w:val="-2"/>
            </w:rPr>
            <w:t xml:space="preserve"> </w:t>
          </w:r>
          <w:r>
            <w:t>настройки</w:t>
          </w:r>
          <w:r>
            <w:rPr>
              <w:spacing w:val="-1"/>
            </w:rPr>
            <w:t xml:space="preserve"> </w:t>
          </w:r>
          <w:r>
            <w:t>документной</w:t>
          </w:r>
          <w:r>
            <w:rPr>
              <w:spacing w:val="-1"/>
            </w:rPr>
            <w:t xml:space="preserve"> </w:t>
          </w:r>
          <w:r>
            <w:t>базы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36" w:after="0" w:line="240" w:lineRule="auto"/>
            <w:ind w:left="1270" w:right="0" w:hanging="360"/>
            <w:jc w:val="left"/>
            <w:textAlignment w:val="auto"/>
          </w:pPr>
          <w:r>
            <w:t>Результаты</w:t>
          </w:r>
          <w:r>
            <w:rPr>
              <w:spacing w:val="-1"/>
            </w:rPr>
            <w:t xml:space="preserve"> </w:t>
          </w:r>
          <w:r>
            <w:t>хранения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1"/>
            </w:rPr>
            <w:t xml:space="preserve"> </w:t>
          </w:r>
          <w:r>
            <w:t>извлечения</w:t>
          </w:r>
          <w:r>
            <w:rPr>
              <w:spacing w:val="-1"/>
            </w:rPr>
            <w:t xml:space="preserve"> </w:t>
          </w:r>
          <w:r>
            <w:t>файла</w:t>
          </w:r>
          <w:r>
            <w:rPr>
              <w:spacing w:val="-2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помощью</w:t>
          </w:r>
          <w:r>
            <w:rPr>
              <w:spacing w:val="-1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S3</w:t>
          </w:r>
          <w:r>
            <w:tab/>
          </w:r>
          <w:r>
            <w:t>5</w:t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1"/>
              <w:numId w:val="2"/>
            </w:numPr>
            <w:tabs>
              <w:tab w:val="left" w:pos="1270"/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140" w:after="0" w:line="240" w:lineRule="auto"/>
            <w:ind w:left="1270" w:right="0" w:hanging="360"/>
            <w:jc w:val="left"/>
            <w:textAlignment w:val="auto"/>
          </w:pPr>
          <w:r>
            <w:t>Руководство</w:t>
          </w:r>
          <w:r>
            <w:rPr>
              <w:spacing w:val="-4"/>
            </w:rPr>
            <w:t xml:space="preserve"> </w:t>
          </w:r>
          <w:r>
            <w:t>пользователя</w:t>
          </w:r>
          <w:r>
            <w:tab/>
          </w:r>
          <w: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ind w:right="0" w:firstLine="0"/>
            <w:textAlignment w:val="auto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Заключение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 w:val="0"/>
            <w:tabs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360" w:lineRule="auto"/>
            <w:ind w:right="0"/>
            <w:textAlignment w:val="auto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 xml:space="preserve">Приложение А. </w:t>
          </w:r>
          <w:r>
            <w:rPr>
              <w:b w:val="0"/>
              <w:i w:val="0"/>
              <w:sz w:val="22"/>
            </w:rPr>
            <w:t xml:space="preserve">Руководство </w:t>
          </w:r>
          <w:r>
            <w:rPr>
              <w:b w:val="0"/>
              <w:i w:val="0"/>
              <w:sz w:val="24"/>
            </w:rPr>
            <w:t xml:space="preserve">пользователя </w:t>
          </w:r>
          <w:r>
            <w:rPr>
              <w:b w:val="0"/>
              <w:i w:val="0"/>
              <w:sz w:val="22"/>
            </w:rPr>
            <w:t>по созданию таблицы NoSQL и выполнения запросов к</w:t>
          </w:r>
          <w:r>
            <w:rPr>
              <w:b w:val="0"/>
              <w:i w:val="0"/>
              <w:spacing w:val="-52"/>
              <w:sz w:val="22"/>
            </w:rPr>
            <w:t xml:space="preserve"> </w:t>
          </w:r>
          <w:r>
            <w:rPr>
              <w:b w:val="0"/>
              <w:i w:val="0"/>
              <w:sz w:val="22"/>
            </w:rPr>
            <w:t>ней</w:t>
          </w:r>
          <w:r>
            <w:rPr>
              <w:b w:val="0"/>
              <w:i w:val="0"/>
              <w:sz w:val="22"/>
            </w:rPr>
            <w:tab/>
          </w:r>
          <w:r>
            <w:rPr>
              <w:b w:val="0"/>
              <w:i w:val="0"/>
              <w:sz w:val="24"/>
            </w:rP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74"/>
            <w:ind w:right="0" w:firstLine="0"/>
            <w:textAlignment w:val="auto"/>
          </w:pPr>
          <w:r>
            <w:t>Приложение</w:t>
          </w:r>
          <w:r>
            <w:rPr>
              <w:spacing w:val="-4"/>
            </w:rPr>
            <w:t xml:space="preserve"> </w:t>
          </w:r>
          <w:r>
            <w:t>Б.</w:t>
          </w:r>
          <w:r>
            <w:rPr>
              <w:spacing w:val="-2"/>
            </w:rPr>
            <w:t xml:space="preserve"> </w:t>
          </w:r>
          <w:r>
            <w:t>Руководство</w:t>
          </w:r>
          <w:r>
            <w:rPr>
              <w:spacing w:val="-1"/>
            </w:rPr>
            <w:t xml:space="preserve"> </w:t>
          </w:r>
          <w:r>
            <w:t>пользователя</w:t>
          </w:r>
          <w:r>
            <w:rPr>
              <w:spacing w:val="-2"/>
            </w:rPr>
            <w:t xml:space="preserve"> </w:t>
          </w:r>
          <w:r>
            <w:t>по</w:t>
          </w:r>
          <w:r>
            <w:rPr>
              <w:spacing w:val="-4"/>
            </w:rPr>
            <w:t xml:space="preserve"> </w:t>
          </w:r>
          <w:r>
            <w:t>настройке</w:t>
          </w:r>
          <w:r>
            <w:rPr>
              <w:spacing w:val="-3"/>
            </w:rPr>
            <w:t xml:space="preserve"> </w:t>
          </w:r>
          <w:r>
            <w:t>документной</w:t>
          </w:r>
          <w:r>
            <w:rPr>
              <w:spacing w:val="-2"/>
            </w:rPr>
            <w:t xml:space="preserve"> </w:t>
          </w:r>
          <w:r>
            <w:t>базы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tab/>
          </w:r>
          <w: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360" w:lineRule="auto"/>
            <w:ind w:right="0" w:firstLine="0"/>
            <w:textAlignment w:val="auto"/>
          </w:pPr>
          <w:r>
            <w:t>Приложение В. Руководство пользователя по хранению. и извлечению файла с помощью</w:t>
          </w:r>
          <w:r>
            <w:rPr>
              <w:spacing w:val="-57"/>
            </w:rPr>
            <w:t xml:space="preserve"> </w:t>
          </w:r>
          <w:r>
            <w:t>Amazon</w:t>
          </w:r>
          <w:r>
            <w:rPr>
              <w:spacing w:val="-1"/>
            </w:rPr>
            <w:t xml:space="preserve"> </w:t>
          </w:r>
          <w:r>
            <w:t>S3</w:t>
          </w:r>
          <w:r>
            <w:tab/>
          </w:r>
          <w:r>
            <w:t>5</w:t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972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0"/>
            <w:ind w:right="0" w:firstLine="0"/>
            <w:textAlignment w:val="auto"/>
          </w:pPr>
          <w:r>
            <w:t>Приложение</w:t>
          </w:r>
          <w:r>
            <w:rPr>
              <w:spacing w:val="-3"/>
            </w:rPr>
            <w:t xml:space="preserve"> </w:t>
          </w:r>
          <w:r>
            <w:t>Г.</w:t>
          </w:r>
          <w:r>
            <w:rPr>
              <w:spacing w:val="-2"/>
            </w:rPr>
            <w:t xml:space="preserve"> </w:t>
          </w:r>
          <w:r>
            <w:t>Отчёт</w:t>
          </w:r>
          <w:r>
            <w:rPr>
              <w:spacing w:val="-1"/>
            </w:rPr>
            <w:t xml:space="preserve"> </w:t>
          </w:r>
          <w:r>
            <w:t>о</w:t>
          </w:r>
          <w:r>
            <w:rPr>
              <w:spacing w:val="-1"/>
            </w:rPr>
            <w:t xml:space="preserve"> </w:t>
          </w:r>
          <w:r>
            <w:t>тестировании</w:t>
          </w:r>
          <w:r>
            <w:tab/>
          </w:r>
          <w:r>
            <w:t>5</w:t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/>
        <w:ind w:right="0"/>
        <w:textAlignment w:val="auto"/>
        <w:sectPr>
          <w:type w:val="continuous"/>
          <w:pgSz w:w="11910" w:h="16840"/>
          <w:pgMar w:top="1340" w:right="440" w:bottom="1243" w:left="1500" w:header="720" w:footer="720" w:gutter="0"/>
          <w:cols w:space="720" w:num="1"/>
        </w:sectPr>
      </w:pPr>
    </w:p>
    <w:p>
      <w:pPr>
        <w:pStyle w:val="2"/>
        <w:spacing w:before="73"/>
        <w:ind w:right="343"/>
      </w:pPr>
      <w:bookmarkStart w:id="0" w:name="_TOC_250005"/>
      <w:bookmarkEnd w:id="0"/>
      <w:r>
        <w:t>ВВЕДЕНИЕ</w:t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Благодаря развитию аппаратного обеспечения, в </w:t>
      </w:r>
      <w:r>
        <w:rPr>
          <w:rFonts w:hint="default"/>
          <w:lang w:val="en-US"/>
        </w:rPr>
        <w:t>XXI</w:t>
      </w:r>
      <w:r>
        <w:rPr>
          <w:rFonts w:hint="default"/>
          <w:lang w:val="ru-RU"/>
        </w:rPr>
        <w:t xml:space="preserve"> веке большую популярность обрели биометрические датчики, которые позволяют сделать взаимодействие с различными устройствами проще и безопаснее. В отличие от классических данных, используемых при аутентификации, таких как пароль или электронные ключи (токенов), биометрические данные не могут быть переданы, так как индивидуальны для каждого человека. Их подделка и подбор практически невозможны, поэтому биометрия считается одним из самых безопасных способов валидации личности.</w:t>
      </w:r>
    </w:p>
    <w:p>
      <w:pPr>
        <w:bidi w:val="0"/>
        <w:rPr>
          <w:rFonts w:hint="default"/>
          <w:lang w:val="ru-RU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  <w:r>
        <w:rPr>
          <w:rFonts w:hint="default"/>
          <w:lang w:val="ru-RU"/>
        </w:rPr>
        <w:t>Существует множество фреймворков для реализации функций биометрических сканеров и анализа собранной информации. В данной работе будут рассмотрены самые популярные из них, а также будет проведено их сравнение.</w:t>
      </w:r>
    </w:p>
    <w:p>
      <w:pPr>
        <w:pStyle w:val="2"/>
        <w:numPr>
          <w:ilvl w:val="0"/>
          <w:numId w:val="4"/>
        </w:numPr>
        <w:tabs>
          <w:tab w:val="left" w:pos="3616"/>
        </w:tabs>
        <w:spacing w:before="70" w:after="0" w:line="240" w:lineRule="auto"/>
        <w:ind w:left="3615" w:right="0" w:hanging="363"/>
        <w:jc w:val="left"/>
      </w:pPr>
      <w:bookmarkStart w:id="1" w:name="_TOC_250004"/>
      <w:r>
        <w:t>ПОСТАНОВКА</w:t>
      </w:r>
      <w:r>
        <w:rPr>
          <w:spacing w:val="-5"/>
        </w:rPr>
        <w:t xml:space="preserve"> </w:t>
      </w:r>
      <w:bookmarkEnd w:id="1"/>
      <w:r>
        <w:t>ЗАДАЧИ</w:t>
      </w:r>
    </w:p>
    <w:p/>
    <w:p/>
    <w:p>
      <w:pPr>
        <w:bidi w:val="0"/>
        <w:rPr>
          <w:rFonts w:hint="default"/>
          <w:lang w:val="ru-RU"/>
        </w:rPr>
      </w:pPr>
      <w:r>
        <w:t>Целью курсового проекта является</w:t>
      </w:r>
      <w:r>
        <w:rPr>
          <w:rFonts w:hint="default"/>
          <w:lang w:val="ru-RU"/>
        </w:rPr>
        <w:t xml:space="preserve"> сравнение возможностей фреймворков для безопасного программирования биометрической идентификации личности.</w:t>
      </w:r>
    </w:p>
    <w:p>
      <w:pPr>
        <w:bidi w:val="0"/>
      </w:pPr>
      <w:r>
        <w:t xml:space="preserve">Основания для </w:t>
      </w:r>
      <w:r>
        <w:rPr>
          <w:lang w:val="ru-RU"/>
        </w:rPr>
        <w:t>проведения</w:t>
      </w:r>
      <w:r>
        <w:rPr>
          <w:rFonts w:hint="default"/>
          <w:lang w:val="ru-RU"/>
        </w:rPr>
        <w:t xml:space="preserve"> работы</w:t>
      </w:r>
      <w:r>
        <w:t>: учебный план специальности, рабочая программа дисциплины, распоряжение по учебному заведению.</w:t>
      </w:r>
    </w:p>
    <w:p>
      <w:pPr>
        <w:bidi w:val="0"/>
      </w:pPr>
      <w:r>
        <w:t>Требования к курсовому проекту</w:t>
      </w:r>
      <w:r>
        <w:rPr>
          <w:rFonts w:hint="default"/>
          <w:lang w:val="ru-RU"/>
        </w:rPr>
        <w:t xml:space="preserve">: </w:t>
      </w:r>
      <w:r>
        <w:t>требования к структуре документов определены соответствующими стандартами ЕСКД и КСПД; требования к оформлению определены соответствующими методическими указаниями.</w:t>
      </w:r>
    </w:p>
    <w:p>
      <w:pPr>
        <w:bidi w:val="0"/>
      </w:pPr>
      <w:r>
        <w:t xml:space="preserve">Порядок контроля и приёмки курсового проекта: контроль выполнения курсового проекта проводится руководителем поэтапно в соответствии с </w:t>
      </w:r>
      <w:r>
        <w:rPr>
          <w:lang w:val="ru-RU"/>
        </w:rPr>
        <w:t>утверждённым</w:t>
      </w:r>
      <w:r>
        <w:t xml:space="preserve"> графиком выполнения курсового проекта; на завершающем этапе руководитель осуществляет нормоконтроль представленной исполнителем документации и принимает решение о допуске (недопуске) курсового проекта к защите.</w:t>
      </w:r>
    </w:p>
    <w:p>
      <w:pPr>
        <w:bidi w:val="0"/>
      </w:pPr>
      <w:r>
        <w:t xml:space="preserve">При работе над курсовым проектом учитывать: </w:t>
      </w:r>
      <w:r>
        <w:rPr>
          <w:lang w:val="ru-RU"/>
        </w:rPr>
        <w:t>полноту</w:t>
      </w:r>
      <w:r>
        <w:rPr>
          <w:rFonts w:hint="default"/>
          <w:lang w:val="ru-RU"/>
        </w:rPr>
        <w:t xml:space="preserve"> раскрытия рассматриваемой темы, актуальность выбираемых фреймворков, корректность их сравнения</w:t>
      </w:r>
      <w:r>
        <w:t>.</w:t>
      </w:r>
    </w:p>
    <w:p>
      <w:pPr>
        <w:bidi w:val="0"/>
        <w:rPr>
          <w:rFonts w:hint="default"/>
          <w:lang w:val="ru-RU"/>
        </w:rPr>
      </w:pPr>
      <w:r>
        <w:t>Плановые сроки выполнения:</w:t>
      </w:r>
      <w:r>
        <w:rPr>
          <w:rFonts w:hint="default"/>
          <w:lang w:val="ru-RU"/>
        </w:rPr>
        <w:t xml:space="preserve"> 1 </w:t>
      </w:r>
      <w:r>
        <w:t>семестр 20</w:t>
      </w:r>
      <w:r>
        <w:rPr>
          <w:rFonts w:hint="default"/>
          <w:lang w:val="ru-RU"/>
        </w:rPr>
        <w:t xml:space="preserve">21 </w:t>
      </w:r>
      <w:r>
        <w:t>учебного года</w:t>
      </w:r>
      <w:r>
        <w:rPr>
          <w:rFonts w:hint="default"/>
          <w:lang w:val="ru-RU"/>
        </w:rPr>
        <w:t>.</w:t>
      </w:r>
    </w:p>
    <w:p>
      <w:pPr>
        <w:bidi w:val="0"/>
        <w:sectPr>
          <w:pgSz w:w="11910" w:h="16840"/>
          <w:pgMar w:top="1320" w:right="440" w:bottom="960" w:left="1500" w:header="0" w:footer="699" w:gutter="0"/>
          <w:cols w:space="720" w:num="1"/>
        </w:sectPr>
      </w:pPr>
      <w:r>
        <w:t>Исходные данные:</w:t>
      </w:r>
      <w:r>
        <w:rPr>
          <w:rFonts w:hint="default"/>
          <w:lang w:val="ru-RU"/>
        </w:rPr>
        <w:t xml:space="preserve"> </w:t>
      </w:r>
      <w:r>
        <w:t xml:space="preserve">в курсовом проекте необходимо </w:t>
      </w:r>
      <w:r>
        <w:rPr>
          <w:lang w:val="ru-RU"/>
        </w:rPr>
        <w:t>провести</w:t>
      </w:r>
      <w:r>
        <w:rPr>
          <w:rFonts w:hint="default"/>
          <w:lang w:val="ru-RU"/>
        </w:rPr>
        <w:t xml:space="preserve"> сравнение на основе официальной документации фреймворков и подтверждённой информации, находящейся в открытом доступе.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right="0" w:firstLine="709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Состав курсового проекта: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Текстовые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графические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документы;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Программная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технологическая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документация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(при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необходимости);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Пояснительная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(расчётно-пояснительная)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записка;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Обязательные структурные элементы: титульный лист (одна страница), содержание (от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одной страницы), ведение (от одной страницы), список литературы (от одной страницы),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заключение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(от одной</w:t>
      </w:r>
      <w:r>
        <w:rPr>
          <w:rFonts w:hint="default" w:ascii="Times New Roman" w:hAnsi="Times New Roman" w:cs="Times New Roman"/>
          <w:spacing w:val="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страницы),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Объём основной части работы: минимум два раздела с минимум двумя параграфами (от</w:t>
      </w:r>
      <w:r>
        <w:rPr>
          <w:rFonts w:hint="default" w:ascii="Times New Roman" w:hAnsi="Times New Roman" w:cs="Times New Roman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пяти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страниц)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в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каждом разделе.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right="0" w:firstLine="709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Содержание пояснительной записки: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Титульный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лист;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Лист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задания;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Содержание;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Введение;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Исходные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данные;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Основной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раздел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(теоретическая,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аналитическая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проектно-аналитическая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часть);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Заключение;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Список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использованной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литературы;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8"/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left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Приложения.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right="0" w:firstLine="709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Детализированное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техническое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задание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на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курсовой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проект: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во введении обосновать актуальность исследуемой темы, степень её изученности, дать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критический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обзор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работ,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характеризующих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сущность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рассматриваемого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вопроса,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определить</w:t>
      </w:r>
      <w:r>
        <w:rPr>
          <w:rFonts w:hint="default" w:ascii="Times New Roman" w:hAnsi="Times New Roman" w:cs="Times New Roman"/>
          <w:sz w:val="24"/>
          <w:lang w:val="ru-RU"/>
        </w:rPr>
        <w:t xml:space="preserve"> </w:t>
      </w:r>
      <w:r>
        <w:rPr>
          <w:rFonts w:hint="default" w:ascii="Times New Roman" w:hAnsi="Times New Roman" w:cs="Times New Roman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цель и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задачи, описать применяемые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методы исследования;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в теоретической части изложить теоретические концептуальные основы исследуемой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проблемы и собственное понимание существа вопросов исследуемой темы, сформировать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своё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аргументированное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мнение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по неоднозначным вопросам;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в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аналитической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части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изложить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особенности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функционирования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объекта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исследования,</w:t>
      </w:r>
      <w:r>
        <w:rPr>
          <w:rFonts w:hint="default" w:ascii="Times New Roman" w:hAnsi="Times New Roman" w:cs="Times New Roman"/>
          <w:spacing w:val="-5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проанализировать и раскрыть особенности сбора, обработки и подготовки информации о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процессах, целесообразно рассмотреть порядок формирования и представления информации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об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отдельных</w:t>
      </w:r>
      <w:r>
        <w:rPr>
          <w:rFonts w:hint="default" w:ascii="Times New Roman" w:hAnsi="Times New Roman" w:cs="Times New Roman"/>
          <w:spacing w:val="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объектах исследования;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7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в проектно-аналитической части разработать и внести предложения по рациональной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методологии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исследования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объекта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использованием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современных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информационных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технологий,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доказать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целесообразность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и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необходимость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предлагаемых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решений,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спрогнозировать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результаты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от внедрения предложений;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360" w:lineRule="auto"/>
        <w:ind w:left="0" w:right="0" w:firstLine="709"/>
        <w:jc w:val="both"/>
        <w:textAlignment w:val="auto"/>
        <w:rPr>
          <w:rFonts w:hint="default" w:ascii="Times New Roman" w:hAnsi="Times New Roman" w:cs="Times New Roman"/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76" w:after="0" w:line="350" w:lineRule="auto"/>
        <w:ind w:left="202" w:right="123" w:firstLine="0"/>
        <w:jc w:val="left"/>
        <w:rPr>
          <w:sz w:val="24"/>
        </w:rPr>
      </w:pPr>
      <w:r>
        <w:rPr>
          <w:sz w:val="24"/>
        </w:rPr>
        <w:t>в заключении</w:t>
      </w:r>
      <w:r>
        <w:rPr>
          <w:spacing w:val="1"/>
          <w:sz w:val="24"/>
        </w:rPr>
        <w:t xml:space="preserve"> </w:t>
      </w:r>
      <w:r>
        <w:rPr>
          <w:sz w:val="24"/>
        </w:rPr>
        <w:t>изложить основные 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исследования, сформулировать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выводы,</w:t>
      </w:r>
      <w:r>
        <w:rPr>
          <w:spacing w:val="-57"/>
          <w:sz w:val="24"/>
        </w:rPr>
        <w:t xml:space="preserve"> </w:t>
      </w:r>
      <w:r>
        <w:rPr>
          <w:sz w:val="24"/>
        </w:rPr>
        <w:t>предложения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перспективы дальнейшей</w:t>
      </w:r>
      <w:r>
        <w:rPr>
          <w:spacing w:val="1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-1"/>
          <w:sz w:val="24"/>
        </w:rPr>
        <w:t xml:space="preserve"> </w:t>
      </w:r>
      <w:r>
        <w:rPr>
          <w:sz w:val="24"/>
        </w:rPr>
        <w:t>темы.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numPr>
          <w:ilvl w:val="0"/>
          <w:numId w:val="4"/>
        </w:numPr>
        <w:tabs>
          <w:tab w:val="left" w:pos="2865"/>
        </w:tabs>
        <w:spacing w:before="73" w:after="0" w:line="240" w:lineRule="auto"/>
        <w:ind w:left="2864" w:right="0" w:hanging="364"/>
        <w:jc w:val="left"/>
        <w:rPr>
          <w:rFonts w:hint="default"/>
          <w:lang w:val="ru-RU"/>
        </w:rPr>
      </w:pPr>
      <w:bookmarkStart w:id="2" w:name="_TOC_250003"/>
      <w:r>
        <w:t>ТЕОРЕТИЧЕСКИЕ</w:t>
      </w:r>
      <w:r>
        <w:rPr>
          <w:spacing w:val="-3"/>
        </w:rPr>
        <w:t xml:space="preserve"> </w:t>
      </w:r>
      <w:bookmarkEnd w:id="2"/>
      <w:r>
        <w:t>ОСНОВЫ</w:t>
      </w:r>
      <w:bookmarkStart w:id="3" w:name="_TOC_250002"/>
    </w:p>
    <w:p/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Биометрия</w:t>
      </w:r>
      <w:bookmarkStart w:id="6" w:name="_GoBack"/>
      <w:bookmarkEnd w:id="6"/>
    </w:p>
    <w:p>
      <w:pPr>
        <w:rPr>
          <w:sz w:val="38"/>
        </w:rPr>
      </w:pPr>
      <w:r>
        <w:br w:type="page"/>
      </w:r>
    </w:p>
    <w:p>
      <w:pPr>
        <w:pStyle w:val="2"/>
        <w:numPr>
          <w:ilvl w:val="0"/>
          <w:numId w:val="4"/>
        </w:numPr>
        <w:tabs>
          <w:tab w:val="left" w:pos="2529"/>
        </w:tabs>
        <w:spacing w:before="73" w:after="0" w:line="240" w:lineRule="auto"/>
        <w:ind w:left="2528" w:right="0" w:hanging="364"/>
        <w:jc w:val="left"/>
        <w:rPr>
          <w:sz w:val="38"/>
        </w:rPr>
      </w:pPr>
      <w:r>
        <w:t>ПРАКТИЧЕСКАЯ</w:t>
      </w:r>
      <w:r>
        <w:rPr>
          <w:spacing w:val="-8"/>
        </w:rPr>
        <w:t xml:space="preserve"> </w:t>
      </w:r>
      <w:bookmarkEnd w:id="3"/>
      <w:r>
        <w:t>РЕАЛИЗАЦИЯ</w:t>
      </w:r>
    </w:p>
    <w:p/>
    <w:p/>
    <w:p>
      <w:pPr>
        <w:pStyle w:val="8"/>
        <w:spacing w:line="360" w:lineRule="auto"/>
        <w:ind w:left="202" w:firstLine="566"/>
      </w:pPr>
      <w:r>
        <w:t>3.2</w:t>
      </w:r>
      <w:r>
        <w:rPr>
          <w:spacing w:val="16"/>
        </w:rPr>
        <w:t xml:space="preserve"> </w:t>
      </w:r>
      <w:r>
        <w:t>Создание</w:t>
      </w:r>
      <w:r>
        <w:rPr>
          <w:spacing w:val="17"/>
        </w:rPr>
        <w:t xml:space="preserve"> </w:t>
      </w:r>
      <w:r>
        <w:t>таблицы</w:t>
      </w:r>
      <w:r>
        <w:rPr>
          <w:spacing w:val="16"/>
        </w:rPr>
        <w:t xml:space="preserve"> </w:t>
      </w:r>
      <w:r>
        <w:t>NoSQL</w:t>
      </w:r>
      <w:r>
        <w:rPr>
          <w:spacing w:val="14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выполнение</w:t>
      </w:r>
      <w:r>
        <w:rPr>
          <w:spacing w:val="17"/>
        </w:rPr>
        <w:t xml:space="preserve"> </w:t>
      </w:r>
      <w:r>
        <w:t>запросов</w:t>
      </w:r>
      <w:r>
        <w:rPr>
          <w:spacing w:val="16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ней</w:t>
      </w:r>
      <w:r>
        <w:rPr>
          <w:spacing w:val="18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помощью</w:t>
      </w:r>
      <w:r>
        <w:rPr>
          <w:spacing w:val="18"/>
        </w:rPr>
        <w:t xml:space="preserve"> </w:t>
      </w:r>
      <w:r>
        <w:t>Amazon</w:t>
      </w:r>
      <w:r>
        <w:rPr>
          <w:spacing w:val="-57"/>
        </w:rPr>
        <w:t xml:space="preserve"> </w:t>
      </w:r>
      <w:r>
        <w:t>DynamoDB</w:t>
      </w:r>
    </w:p>
    <w:p>
      <w:pPr>
        <w:pStyle w:val="8"/>
        <w:spacing w:before="2"/>
      </w:pPr>
    </w:p>
    <w:p>
      <w:pPr>
        <w:pStyle w:val="8"/>
        <w:spacing w:line="360" w:lineRule="auto"/>
        <w:ind w:left="202" w:right="121" w:firstLine="566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таблицу,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сканировать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запрашивать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DynamoDB.</w:t>
      </w:r>
      <w:r>
        <w:rPr>
          <w:spacing w:val="1"/>
        </w:rPr>
        <w:t xml:space="preserve"> </w:t>
      </w:r>
      <w:r>
        <w:t>DynamoDB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управляемая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NoSQL,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документно-ориентированную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«ключ-</w:t>
      </w:r>
      <w:r>
        <w:rPr>
          <w:spacing w:val="1"/>
        </w:rPr>
        <w:t xml:space="preserve"> </w:t>
      </w:r>
      <w:r>
        <w:t>значение».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гибкой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стабильной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автоматическому масштабированию пропускной способности этот сервис является отличной</w:t>
      </w:r>
      <w:r>
        <w:rPr>
          <w:spacing w:val="1"/>
        </w:rPr>
        <w:t xml:space="preserve"> </w:t>
      </w:r>
      <w:r>
        <w:t>платформой для мобильных и интернет-приложений, игр, рекламы, IoT и многих других</w:t>
      </w:r>
      <w:r>
        <w:rPr>
          <w:spacing w:val="1"/>
        </w:rPr>
        <w:t xml:space="preserve"> </w:t>
      </w:r>
      <w:r>
        <w:t>приложений.</w:t>
      </w:r>
      <w:r>
        <w:rPr>
          <w:spacing w:val="-1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доступны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уровне</w:t>
      </w:r>
      <w:r>
        <w:rPr>
          <w:spacing w:val="-2"/>
        </w:rPr>
        <w:t xml:space="preserve"> </w:t>
      </w:r>
      <w:r>
        <w:t>бесплатного пользования.</w:t>
      </w:r>
    </w:p>
    <w:p>
      <w:pPr>
        <w:pStyle w:val="8"/>
        <w:spacing w:before="2"/>
        <w:rPr>
          <w:sz w:val="36"/>
        </w:rPr>
      </w:pPr>
    </w:p>
    <w:p>
      <w:pPr>
        <w:pStyle w:val="8"/>
        <w:spacing w:line="360" w:lineRule="auto"/>
        <w:ind w:left="202" w:right="121" w:firstLine="566"/>
        <w:jc w:val="both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NoSQL</w:t>
      </w:r>
      <w:r>
        <w:rPr>
          <w:spacing w:val="-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запросов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ней</w:t>
      </w:r>
      <w:r>
        <w:rPr>
          <w:spacing w:val="-3"/>
        </w:rPr>
        <w:t xml:space="preserve"> </w:t>
      </w:r>
      <w:r>
        <w:t>требуется</w:t>
      </w:r>
      <w:r>
        <w:rPr>
          <w:spacing w:val="-1"/>
        </w:rPr>
        <w:t xml:space="preserve"> </w:t>
      </w:r>
      <w:r>
        <w:t>аккаунт.</w:t>
      </w:r>
      <w:r>
        <w:rPr>
          <w:spacing w:val="-1"/>
        </w:rPr>
        <w:t xml:space="preserve"> </w:t>
      </w:r>
      <w:r>
        <w:t>Уровень</w:t>
      </w:r>
      <w:r>
        <w:rPr>
          <w:spacing w:val="-57"/>
        </w:rPr>
        <w:t xml:space="preserve"> </w:t>
      </w:r>
      <w:r>
        <w:t>бесплатного пользования AWS – это 25 ГБ хранилища и до 200 миллионов запросов в месяц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Amazon DynamoDB.</w:t>
      </w:r>
    </w:p>
    <w:p>
      <w:pPr>
        <w:pStyle w:val="8"/>
        <w:spacing w:before="1"/>
        <w:rPr>
          <w:sz w:val="36"/>
        </w:rPr>
      </w:pPr>
    </w:p>
    <w:p>
      <w:pPr>
        <w:pStyle w:val="8"/>
        <w:spacing w:after="4" w:line="360" w:lineRule="auto"/>
        <w:ind w:left="202" w:right="121" w:firstLine="566"/>
        <w:jc w:val="both"/>
      </w:pPr>
      <w:r>
        <w:t>Откройте Консоль управления AWS, оставив открытым данное пошаговое руководство.</w:t>
      </w:r>
      <w:r>
        <w:rPr>
          <w:spacing w:val="-57"/>
        </w:rPr>
        <w:t xml:space="preserve"> </w:t>
      </w:r>
      <w:r>
        <w:t xml:space="preserve">Когда экран загрузится, начните вводить </w:t>
      </w:r>
      <w:r>
        <w:rPr>
          <w:i/>
        </w:rPr>
        <w:t xml:space="preserve">DynamoDB </w:t>
      </w:r>
      <w:r>
        <w:t>в строке поиска и откройте консоль</w:t>
      </w:r>
      <w:r>
        <w:rPr>
          <w:spacing w:val="1"/>
        </w:rPr>
        <w:t xml:space="preserve"> </w:t>
      </w:r>
      <w:r>
        <w:t>DynamoDB.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4330" cy="1526540"/>
            <wp:effectExtent l="0" t="0" r="0" b="0"/>
            <wp:docPr id="21" name="image11.jpeg" descr="Как выглядит Консоль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Как выглядит Консоль AWS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851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21"/>
        </w:rPr>
      </w:pPr>
    </w:p>
    <w:p>
      <w:pPr>
        <w:pStyle w:val="8"/>
        <w:ind w:left="768"/>
      </w:pPr>
      <w:r>
        <w:t>Шаг</w:t>
      </w:r>
      <w:r>
        <w:rPr>
          <w:spacing w:val="-2"/>
        </w:rPr>
        <w:t xml:space="preserve"> </w:t>
      </w:r>
      <w:r>
        <w:t>1. Создание таблицы</w:t>
      </w:r>
      <w:r>
        <w:rPr>
          <w:spacing w:val="-1"/>
        </w:rPr>
        <w:t xml:space="preserve"> </w:t>
      </w:r>
      <w:r>
        <w:t>NoSQL</w:t>
      </w:r>
    </w:p>
    <w:p>
      <w:pPr>
        <w:pStyle w:val="8"/>
        <w:spacing w:before="139" w:line="360" w:lineRule="auto"/>
        <w:ind w:left="202" w:right="1831" w:firstLine="566"/>
      </w:pPr>
      <w:r>
        <w:t>На данном шаге вы создадите таблицу с помощью консоли DynamoDB.</w:t>
      </w:r>
      <w:r>
        <w:rPr>
          <w:spacing w:val="-57"/>
        </w:rPr>
        <w:t xml:space="preserve"> </w:t>
      </w:r>
      <w:r>
        <w:t>а)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DynamoDB</w:t>
      </w:r>
      <w:r>
        <w:rPr>
          <w:spacing w:val="-1"/>
        </w:rPr>
        <w:t xml:space="preserve"> </w:t>
      </w:r>
      <w:r>
        <w:t>выберите Create</w:t>
      </w:r>
      <w:r>
        <w:rPr>
          <w:spacing w:val="-1"/>
        </w:rPr>
        <w:t xml:space="preserve"> </w:t>
      </w:r>
      <w:r>
        <w:t>table.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9250" cy="1096645"/>
            <wp:effectExtent l="0" t="0" r="0" b="0"/>
            <wp:docPr id="23" name="image12.jpeg" descr="create-select-nosq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create-select-nosql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693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3"/>
        <w:rPr>
          <w:sz w:val="10"/>
        </w:rPr>
      </w:pPr>
    </w:p>
    <w:p>
      <w:pPr>
        <w:pStyle w:val="8"/>
        <w:spacing w:before="90" w:after="6" w:line="360" w:lineRule="auto"/>
        <w:ind w:left="202" w:right="128"/>
        <w:jc w:val="both"/>
        <w:rPr>
          <w:i/>
        </w:rPr>
      </w:pPr>
      <w:r>
        <w:t>б) В качестве примера использования для этого руководства мы используем музыкальную</w:t>
      </w:r>
      <w:r>
        <w:rPr>
          <w:spacing w:val="1"/>
        </w:rPr>
        <w:t xml:space="preserve"> </w:t>
      </w:r>
      <w:r>
        <w:t>библиотеку.</w:t>
      </w:r>
      <w:r>
        <w:rPr>
          <w:spacing w:val="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поле Table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 xml:space="preserve">введите </w:t>
      </w:r>
      <w:r>
        <w:rPr>
          <w:i/>
        </w:rPr>
        <w:t>Music.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0520" cy="1668145"/>
            <wp:effectExtent l="0" t="0" r="0" b="0"/>
            <wp:docPr id="25" name="image13.jpeg" descr="create-select-nosql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create-select-nosql_a0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128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8" w:after="5" w:line="360" w:lineRule="auto"/>
        <w:ind w:left="202" w:right="120"/>
        <w:jc w:val="both"/>
      </w:pPr>
      <w:r>
        <w:t>в) Ключ секции служит для распределения данных между разделами с целью обеспечения</w:t>
      </w:r>
      <w:r>
        <w:rPr>
          <w:spacing w:val="1"/>
        </w:rPr>
        <w:t xml:space="preserve"> </w:t>
      </w:r>
      <w:r>
        <w:t>масштабируемости. Важно выбрать для ключа атрибут с большим диапазоном значений,</w:t>
      </w:r>
      <w:r>
        <w:rPr>
          <w:spacing w:val="1"/>
        </w:rPr>
        <w:t xml:space="preserve"> </w:t>
      </w:r>
      <w:r>
        <w:t>который с большей вероятностью обеспечит равномерно распределенную схему доступа.</w:t>
      </w:r>
      <w:r>
        <w:rPr>
          <w:spacing w:val="1"/>
        </w:rPr>
        <w:t xml:space="preserve"> </w:t>
      </w:r>
      <w:r>
        <w:t>Введите</w:t>
      </w:r>
      <w:r>
        <w:rPr>
          <w:spacing w:val="-2"/>
        </w:rPr>
        <w:t xml:space="preserve"> </w:t>
      </w:r>
      <w:r>
        <w:rPr>
          <w:i/>
        </w:rPr>
        <w:t>Artist</w:t>
      </w:r>
      <w:r>
        <w:rPr>
          <w:i/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поле Partition key.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5595" cy="1654810"/>
            <wp:effectExtent l="0" t="0" r="0" b="0"/>
            <wp:docPr id="27" name="image14.jpeg" descr="create-select-nosql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create-select-nosql_a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212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65" w:after="6" w:line="360" w:lineRule="auto"/>
        <w:ind w:left="202" w:right="121"/>
        <w:jc w:val="both"/>
      </w:pPr>
      <w:r>
        <w:t>г) Поскольку у каждого исполнителя может быть много композиций, с помощью ключа</w:t>
      </w:r>
      <w:r>
        <w:rPr>
          <w:spacing w:val="1"/>
        </w:rPr>
        <w:t xml:space="preserve"> </w:t>
      </w:r>
      <w:r>
        <w:t>сортировки можно легко сортировать данные. Установите флажок Add sort key. Введите</w:t>
      </w:r>
      <w:r>
        <w:rPr>
          <w:spacing w:val="1"/>
        </w:rPr>
        <w:t xml:space="preserve"> </w:t>
      </w:r>
      <w:r>
        <w:rPr>
          <w:i/>
        </w:rPr>
        <w:t>songTitle</w:t>
      </w:r>
      <w:r>
        <w:rPr>
          <w:i/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Add sort key.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02255" cy="1833245"/>
            <wp:effectExtent l="0" t="0" r="0" b="0"/>
            <wp:docPr id="29" name="image15.jpeg" descr="create-select-nosql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create-select-nosql_a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697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74"/>
        <w:ind w:left="202"/>
        <w:jc w:val="both"/>
      </w:pPr>
      <w:r>
        <w:t>д)</w:t>
      </w:r>
      <w:r>
        <w:rPr>
          <w:spacing w:val="-4"/>
        </w:rPr>
        <w:t xml:space="preserve"> </w:t>
      </w:r>
      <w:r>
        <w:t>Затем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потребуется включить функцию</w:t>
      </w:r>
      <w:r>
        <w:rPr>
          <w:spacing w:val="-1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в DynamoDB.</w:t>
      </w:r>
    </w:p>
    <w:p>
      <w:pPr>
        <w:pStyle w:val="8"/>
        <w:spacing w:before="137" w:line="360" w:lineRule="auto"/>
        <w:ind w:left="202" w:right="121"/>
        <w:jc w:val="both"/>
      </w:pPr>
      <w:r>
        <w:t>Auto Scaling в DynamoDB меняет количество выделенных для таблицы ресурсов чтения и</w:t>
      </w:r>
      <w:r>
        <w:rPr>
          <w:spacing w:val="1"/>
        </w:rPr>
        <w:t xml:space="preserve"> </w:t>
      </w:r>
      <w:r>
        <w:t>записи в зависимости от количества запросов. С помощью роли AWS Identity and Access</w:t>
      </w:r>
      <w:r>
        <w:rPr>
          <w:spacing w:val="1"/>
        </w:rPr>
        <w:t xml:space="preserve"> </w:t>
      </w:r>
      <w:r>
        <w:t xml:space="preserve">Management (AWS IAM) под названием </w:t>
      </w:r>
      <w:r>
        <w:rPr>
          <w:i/>
        </w:rPr>
        <w:t xml:space="preserve">DynamoDBAutoscaleRole </w:t>
      </w:r>
      <w:r>
        <w:t>сервис DynamoDB будет</w:t>
      </w:r>
      <w:r>
        <w:rPr>
          <w:spacing w:val="1"/>
        </w:rPr>
        <w:t xml:space="preserve"> </w:t>
      </w:r>
      <w:r>
        <w:t>управлять автоматическим масштабированием от вашего имени. DynamoDB создает для вас</w:t>
      </w:r>
      <w:r>
        <w:rPr>
          <w:spacing w:val="1"/>
        </w:rPr>
        <w:t xml:space="preserve"> </w:t>
      </w:r>
      <w:r>
        <w:t>эту</w:t>
      </w:r>
      <w:r>
        <w:rPr>
          <w:spacing w:val="-6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-1"/>
        </w:rPr>
        <w:t xml:space="preserve"> </w:t>
      </w:r>
      <w:r>
        <w:t>включении</w:t>
      </w:r>
      <w:r>
        <w:rPr>
          <w:spacing w:val="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аккаунте.</w:t>
      </w:r>
    </w:p>
    <w:p>
      <w:pPr>
        <w:pStyle w:val="8"/>
        <w:spacing w:before="2"/>
        <w:ind w:left="202"/>
        <w:jc w:val="both"/>
      </w:pPr>
      <w:r>
        <w:t>Укажите</w:t>
      </w:r>
      <w:r>
        <w:rPr>
          <w:spacing w:val="-2"/>
        </w:rPr>
        <w:t xml:space="preserve"> </w:t>
      </w:r>
      <w:r>
        <w:t>DynamoDB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необходимость создания</w:t>
      </w:r>
      <w:r>
        <w:rPr>
          <w:spacing w:val="-2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роли,</w:t>
      </w:r>
      <w:r>
        <w:rPr>
          <w:spacing w:val="-2"/>
        </w:rPr>
        <w:t xml:space="preserve"> </w:t>
      </w:r>
      <w:r>
        <w:t>сняв</w:t>
      </w:r>
      <w:r>
        <w:rPr>
          <w:spacing w:val="-3"/>
        </w:rPr>
        <w:t xml:space="preserve"> </w:t>
      </w:r>
      <w:r>
        <w:t>флажок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settings.</w:t>
      </w:r>
    </w:p>
    <w:p>
      <w:pPr>
        <w:pStyle w:val="8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775585" cy="1760220"/>
            <wp:effectExtent l="0" t="0" r="0" b="0"/>
            <wp:wrapTopAndBottom/>
            <wp:docPr id="31" name="image16.jpeg" descr="create-select-nosql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create-select-nosql2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7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21" w:line="360" w:lineRule="auto"/>
        <w:ind w:left="202"/>
      </w:pPr>
      <w:r>
        <w:t>е)</w:t>
      </w:r>
      <w:r>
        <w:rPr>
          <w:spacing w:val="4"/>
        </w:rPr>
        <w:t xml:space="preserve"> </w:t>
      </w:r>
      <w:r>
        <w:t>Прокрутите</w:t>
      </w:r>
      <w:r>
        <w:rPr>
          <w:spacing w:val="6"/>
        </w:rPr>
        <w:t xml:space="preserve"> </w:t>
      </w:r>
      <w:r>
        <w:t>экран</w:t>
      </w:r>
      <w:r>
        <w:rPr>
          <w:spacing w:val="8"/>
        </w:rPr>
        <w:t xml:space="preserve"> </w:t>
      </w:r>
      <w:r>
        <w:t>вниз</w:t>
      </w:r>
      <w:r>
        <w:rPr>
          <w:spacing w:val="7"/>
        </w:rPr>
        <w:t xml:space="preserve"> </w:t>
      </w:r>
      <w:r>
        <w:t>через</w:t>
      </w:r>
      <w:r>
        <w:rPr>
          <w:spacing w:val="6"/>
        </w:rPr>
        <w:t xml:space="preserve"> </w:t>
      </w:r>
      <w:r>
        <w:t>пункты</w:t>
      </w:r>
      <w:r>
        <w:rPr>
          <w:spacing w:val="7"/>
        </w:rPr>
        <w:t xml:space="preserve"> </w:t>
      </w:r>
      <w:r>
        <w:t>Secondary</w:t>
      </w:r>
      <w:r>
        <w:rPr>
          <w:spacing w:val="2"/>
        </w:rPr>
        <w:t xml:space="preserve"> </w:t>
      </w:r>
      <w:r>
        <w:t>indexes,</w:t>
      </w:r>
      <w:r>
        <w:rPr>
          <w:spacing w:val="6"/>
        </w:rPr>
        <w:t xml:space="preserve"> </w:t>
      </w:r>
      <w:r>
        <w:t>Provisioned</w:t>
      </w:r>
      <w:r>
        <w:rPr>
          <w:spacing w:val="5"/>
        </w:rPr>
        <w:t xml:space="preserve"> </w:t>
      </w:r>
      <w:r>
        <w:t>capacity</w:t>
      </w:r>
      <w:r>
        <w:rPr>
          <w:spacing w:val="2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Auto</w:t>
      </w:r>
      <w:r>
        <w:rPr>
          <w:spacing w:val="6"/>
        </w:rPr>
        <w:t xml:space="preserve"> </w:t>
      </w:r>
      <w:r>
        <w:t>Scaling</w:t>
      </w:r>
      <w:r>
        <w:rPr>
          <w:spacing w:val="-5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кнопки</w:t>
      </w:r>
      <w:r>
        <w:rPr>
          <w:spacing w:val="-2"/>
        </w:rPr>
        <w:t xml:space="preserve"> </w:t>
      </w:r>
      <w:r>
        <w:t>Create.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рамках</w:t>
      </w:r>
      <w:r>
        <w:rPr>
          <w:spacing w:val="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руководства</w:t>
      </w:r>
      <w:r>
        <w:rPr>
          <w:spacing w:val="-2"/>
        </w:rPr>
        <w:t xml:space="preserve"> </w:t>
      </w:r>
      <w:r>
        <w:t>эти настройки изменяться не</w:t>
      </w:r>
      <w:r>
        <w:rPr>
          <w:spacing w:val="-2"/>
        </w:rPr>
        <w:t xml:space="preserve"> </w:t>
      </w:r>
      <w:r>
        <w:t>будут.</w:t>
      </w:r>
    </w:p>
    <w:p>
      <w:pPr>
        <w:pStyle w:val="8"/>
        <w:spacing w:before="1"/>
        <w:ind w:left="202"/>
      </w:pPr>
      <w:r>
        <w:t>Обратите</w:t>
      </w:r>
      <w:r>
        <w:rPr>
          <w:spacing w:val="72"/>
        </w:rPr>
        <w:t xml:space="preserve"> </w:t>
      </w:r>
      <w:r>
        <w:t xml:space="preserve">внимание,  </w:t>
      </w:r>
      <w:r>
        <w:rPr>
          <w:spacing w:val="9"/>
        </w:rPr>
        <w:t xml:space="preserve"> </w:t>
      </w:r>
      <w:r>
        <w:t xml:space="preserve">что  </w:t>
      </w:r>
      <w:r>
        <w:rPr>
          <w:spacing w:val="11"/>
        </w:rPr>
        <w:t xml:space="preserve"> </w:t>
      </w:r>
      <w:r>
        <w:t xml:space="preserve">в  </w:t>
      </w:r>
      <w:r>
        <w:rPr>
          <w:spacing w:val="10"/>
        </w:rPr>
        <w:t xml:space="preserve"> </w:t>
      </w:r>
      <w:r>
        <w:t xml:space="preserve">разделе  </w:t>
      </w:r>
      <w:r>
        <w:rPr>
          <w:spacing w:val="9"/>
        </w:rPr>
        <w:t xml:space="preserve"> </w:t>
      </w:r>
      <w:r>
        <w:t xml:space="preserve">Auto  </w:t>
      </w:r>
      <w:r>
        <w:rPr>
          <w:spacing w:val="13"/>
        </w:rPr>
        <w:t xml:space="preserve"> </w:t>
      </w:r>
      <w:r>
        <w:t xml:space="preserve">Scaling  </w:t>
      </w:r>
      <w:r>
        <w:rPr>
          <w:spacing w:val="9"/>
        </w:rPr>
        <w:t xml:space="preserve"> </w:t>
      </w:r>
      <w:r>
        <w:t xml:space="preserve">DynamoDB  </w:t>
      </w:r>
      <w:r>
        <w:rPr>
          <w:spacing w:val="12"/>
        </w:rPr>
        <w:t xml:space="preserve"> </w:t>
      </w:r>
      <w:r>
        <w:t xml:space="preserve">создаст  </w:t>
      </w:r>
      <w:r>
        <w:rPr>
          <w:spacing w:val="11"/>
        </w:rPr>
        <w:t xml:space="preserve"> </w:t>
      </w:r>
      <w:r>
        <w:t xml:space="preserve">для  </w:t>
      </w:r>
      <w:r>
        <w:rPr>
          <w:spacing w:val="10"/>
        </w:rPr>
        <w:t xml:space="preserve"> </w:t>
      </w:r>
      <w:r>
        <w:t xml:space="preserve">вас  </w:t>
      </w:r>
      <w:r>
        <w:rPr>
          <w:spacing w:val="11"/>
        </w:rPr>
        <w:t xml:space="preserve"> </w:t>
      </w:r>
      <w:r>
        <w:t>роль</w:t>
      </w:r>
    </w:p>
    <w:p>
      <w:pPr>
        <w:spacing w:before="139" w:line="360" w:lineRule="auto"/>
        <w:ind w:left="202" w:right="7168" w:firstLine="0"/>
        <w:jc w:val="left"/>
        <w:rPr>
          <w:sz w:val="24"/>
        </w:rPr>
      </w:pPr>
      <w:r>
        <w:rPr>
          <w:i/>
          <w:sz w:val="24"/>
        </w:rPr>
        <w:t>DynamoDBAutoscaleRole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Теперь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56"/>
          <w:sz w:val="24"/>
        </w:rPr>
        <w:t xml:space="preserve"> </w:t>
      </w:r>
      <w:r>
        <w:rPr>
          <w:sz w:val="24"/>
        </w:rPr>
        <w:t>Create.</w:t>
      </w:r>
    </w:p>
    <w:p>
      <w:pPr>
        <w:pStyle w:val="8"/>
        <w:spacing w:line="360" w:lineRule="auto"/>
        <w:ind w:left="202"/>
      </w:pPr>
      <w:r>
        <w:t>Когда</w:t>
      </w:r>
      <w:r>
        <w:rPr>
          <w:spacing w:val="54"/>
        </w:rPr>
        <w:t xml:space="preserve"> </w:t>
      </w:r>
      <w:r>
        <w:t>таблица</w:t>
      </w:r>
      <w:r>
        <w:rPr>
          <w:spacing w:val="54"/>
        </w:rPr>
        <w:t xml:space="preserve"> </w:t>
      </w:r>
      <w:r>
        <w:t>Music</w:t>
      </w:r>
      <w:r>
        <w:rPr>
          <w:spacing w:val="52"/>
        </w:rPr>
        <w:t xml:space="preserve"> </w:t>
      </w:r>
      <w:r>
        <w:t>будет</w:t>
      </w:r>
      <w:r>
        <w:rPr>
          <w:spacing w:val="56"/>
        </w:rPr>
        <w:t xml:space="preserve"> </w:t>
      </w:r>
      <w:r>
        <w:t>готова</w:t>
      </w:r>
      <w:r>
        <w:rPr>
          <w:spacing w:val="55"/>
        </w:rPr>
        <w:t xml:space="preserve"> </w:t>
      </w:r>
      <w:r>
        <w:t>к</w:t>
      </w:r>
      <w:r>
        <w:rPr>
          <w:spacing w:val="55"/>
        </w:rPr>
        <w:t xml:space="preserve"> </w:t>
      </w:r>
      <w:r>
        <w:t>использованию,</w:t>
      </w:r>
      <w:r>
        <w:rPr>
          <w:spacing w:val="55"/>
        </w:rPr>
        <w:t xml:space="preserve"> </w:t>
      </w:r>
      <w:r>
        <w:t>она</w:t>
      </w:r>
      <w:r>
        <w:rPr>
          <w:spacing w:val="54"/>
        </w:rPr>
        <w:t xml:space="preserve"> </w:t>
      </w:r>
      <w:r>
        <w:t>отобразится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списке</w:t>
      </w:r>
      <w:r>
        <w:rPr>
          <w:spacing w:val="54"/>
        </w:rPr>
        <w:t xml:space="preserve"> </w:t>
      </w:r>
      <w:r>
        <w:t>таблиц</w:t>
      </w:r>
      <w:r>
        <w:rPr>
          <w:spacing w:val="54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флажком .</w:t>
      </w:r>
    </w:p>
    <w:p>
      <w:pPr>
        <w:pStyle w:val="8"/>
        <w:ind w:left="202"/>
      </w:pPr>
      <w:r>
        <w:t>Итак,</w:t>
      </w:r>
      <w:r>
        <w:rPr>
          <w:spacing w:val="-2"/>
        </w:rPr>
        <w:t xml:space="preserve"> </w:t>
      </w:r>
      <w:r>
        <w:t>создали таблицу</w:t>
      </w:r>
      <w:r>
        <w:rPr>
          <w:spacing w:val="-5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DynamoDB.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851150" cy="2208530"/>
            <wp:effectExtent l="0" t="0" r="0" b="0"/>
            <wp:wrapTopAndBottom/>
            <wp:docPr id="33" name="image17.jpeg" descr="create-select-nosql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create-select-nosql2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41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222"/>
        <w:ind w:left="910"/>
      </w:pPr>
      <w:r>
        <w:t>Шаг</w:t>
      </w:r>
      <w:r>
        <w:rPr>
          <w:spacing w:val="-2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таблицу</w:t>
      </w:r>
      <w:r>
        <w:rPr>
          <w:spacing w:val="-7"/>
        </w:rPr>
        <w:t xml:space="preserve"> </w:t>
      </w:r>
      <w:r>
        <w:t>NoSQL</w:t>
      </w:r>
    </w:p>
    <w:p>
      <w:pPr>
        <w:pStyle w:val="8"/>
        <w:spacing w:before="139" w:line="360" w:lineRule="auto"/>
        <w:ind w:left="202" w:right="2343" w:firstLine="707"/>
      </w:pPr>
      <w:r>
        <w:t>На этом шаге мы добавим данные в новую таблицу DynamoDB.</w:t>
      </w:r>
      <w:r>
        <w:rPr>
          <w:spacing w:val="-57"/>
        </w:rPr>
        <w:t xml:space="preserve"> </w:t>
      </w:r>
      <w:r>
        <w:t>а)</w:t>
      </w:r>
      <w:r>
        <w:rPr>
          <w:spacing w:val="-3"/>
        </w:rPr>
        <w:t xml:space="preserve"> </w:t>
      </w:r>
      <w:r>
        <w:t>Перейдите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вкладку</w:t>
      </w:r>
      <w:r>
        <w:rPr>
          <w:spacing w:val="-2"/>
        </w:rPr>
        <w:t xml:space="preserve"> </w:t>
      </w:r>
      <w:r>
        <w:t>Items.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вкладке Items</w:t>
      </w:r>
      <w:r>
        <w:rPr>
          <w:spacing w:val="-1"/>
        </w:rPr>
        <w:t xml:space="preserve"> </w:t>
      </w:r>
      <w:r>
        <w:t>выберите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.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749550" cy="1151890"/>
            <wp:effectExtent l="0" t="0" r="0" b="0"/>
            <wp:docPr id="35" name="image18.jpeg" descr="create-select-nosql_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create-select-nosql_a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853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33"/>
        <w:ind w:left="202"/>
      </w:pPr>
      <w:r>
        <w:t>б)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окне</w:t>
      </w:r>
      <w:r>
        <w:rPr>
          <w:spacing w:val="-3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введите</w:t>
      </w:r>
      <w:r>
        <w:rPr>
          <w:spacing w:val="-3"/>
        </w:rPr>
        <w:t xml:space="preserve"> </w:t>
      </w:r>
      <w:r>
        <w:t>следующее: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атрибута</w:t>
      </w:r>
      <w:r>
        <w:rPr>
          <w:spacing w:val="-1"/>
          <w:sz w:val="24"/>
        </w:rPr>
        <w:t xml:space="preserve"> </w:t>
      </w:r>
      <w:r>
        <w:rPr>
          <w:sz w:val="24"/>
        </w:rPr>
        <w:t>Artist введите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Know</w:t>
      </w:r>
      <w:r>
        <w:rPr>
          <w:sz w:val="24"/>
        </w:rPr>
        <w:t>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9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атрибута</w:t>
      </w:r>
      <w:r>
        <w:rPr>
          <w:spacing w:val="-2"/>
          <w:sz w:val="24"/>
        </w:rPr>
        <w:t xml:space="preserve"> </w:t>
      </w:r>
      <w:r>
        <w:rPr>
          <w:sz w:val="24"/>
        </w:rPr>
        <w:t>songTitle</w:t>
      </w:r>
      <w:r>
        <w:rPr>
          <w:spacing w:val="-2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Today.</w:t>
      </w:r>
    </w:p>
    <w:p>
      <w:pPr>
        <w:pStyle w:val="8"/>
        <w:spacing w:before="137"/>
        <w:ind w:left="202"/>
      </w:pPr>
      <w:r>
        <w:t>Чтобы</w:t>
      </w:r>
      <w:r>
        <w:rPr>
          <w:spacing w:val="-3"/>
        </w:rPr>
        <w:t xml:space="preserve"> </w:t>
      </w:r>
      <w:r>
        <w:t>сохранить элемент,</w:t>
      </w:r>
      <w:r>
        <w:rPr>
          <w:spacing w:val="-1"/>
        </w:rPr>
        <w:t xml:space="preserve"> </w:t>
      </w:r>
      <w:r>
        <w:t>нажмите</w:t>
      </w:r>
      <w:r>
        <w:rPr>
          <w:spacing w:val="-2"/>
        </w:rPr>
        <w:t xml:space="preserve"> </w:t>
      </w:r>
      <w:r>
        <w:t>кнопку</w:t>
      </w:r>
      <w:r>
        <w:rPr>
          <w:spacing w:val="-8"/>
        </w:rPr>
        <w:t xml:space="preserve"> </w:t>
      </w:r>
      <w:r>
        <w:t>Save.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91440</wp:posOffset>
            </wp:positionV>
            <wp:extent cx="2684145" cy="1892935"/>
            <wp:effectExtent l="0" t="0" r="0" b="0"/>
            <wp:wrapTopAndBottom/>
            <wp:docPr id="37" name="image19.png" descr="create-select-nosq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create-select-nosql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343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08"/>
        <w:ind w:left="202"/>
      </w:pPr>
      <w:r>
        <w:t>в)</w:t>
      </w:r>
      <w:r>
        <w:rPr>
          <w:spacing w:val="-3"/>
        </w:rPr>
        <w:t xml:space="preserve"> </w:t>
      </w:r>
      <w:r>
        <w:t>Повторите</w:t>
      </w:r>
      <w:r>
        <w:rPr>
          <w:spacing w:val="-3"/>
        </w:rPr>
        <w:t xml:space="preserve"> </w:t>
      </w:r>
      <w:r>
        <w:t>процедуру,</w:t>
      </w:r>
      <w:r>
        <w:rPr>
          <w:spacing w:val="1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добавить</w:t>
      </w:r>
      <w:r>
        <w:rPr>
          <w:spacing w:val="-1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таблицу</w:t>
      </w:r>
      <w:r>
        <w:rPr>
          <w:spacing w:val="-8"/>
        </w:rPr>
        <w:t xml:space="preserve"> </w:t>
      </w:r>
      <w:r>
        <w:rPr>
          <w:i/>
        </w:rPr>
        <w:t>Music</w:t>
      </w:r>
      <w:r>
        <w:t>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6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No 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Know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songTitle: </w:t>
      </w:r>
      <w:r>
        <w:rPr>
          <w:i/>
          <w:sz w:val="24"/>
        </w:rPr>
        <w:t>My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Spot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40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Know</w:t>
      </w:r>
      <w:r>
        <w:rPr>
          <w:sz w:val="24"/>
        </w:rPr>
        <w:t>; songTitle: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Somewhere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Down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Road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songTitle: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Still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Love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9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songTitle: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Look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World</w:t>
      </w:r>
    </w:p>
    <w:p>
      <w:pPr>
        <w:pStyle w:val="8"/>
        <w:spacing w:before="10"/>
        <w:rPr>
          <w:i/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89535</wp:posOffset>
            </wp:positionV>
            <wp:extent cx="2857500" cy="1266190"/>
            <wp:effectExtent l="0" t="0" r="0" b="0"/>
            <wp:wrapTopAndBottom/>
            <wp:docPr id="39" name="image20.jpeg" descr="create-select-nosql_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create-select-nosql_a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188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i/>
          <w:sz w:val="26"/>
        </w:rPr>
      </w:pPr>
    </w:p>
    <w:p>
      <w:pPr>
        <w:pStyle w:val="8"/>
        <w:spacing w:before="6"/>
        <w:rPr>
          <w:i/>
          <w:sz w:val="20"/>
        </w:rPr>
      </w:pPr>
    </w:p>
    <w:p>
      <w:pPr>
        <w:pStyle w:val="8"/>
        <w:ind w:left="768"/>
        <w:jc w:val="both"/>
      </w:pPr>
      <w:r>
        <w:t>Шаг</w:t>
      </w:r>
      <w:r>
        <w:rPr>
          <w:spacing w:val="-2"/>
        </w:rPr>
        <w:t xml:space="preserve"> </w:t>
      </w:r>
      <w:r>
        <w:t>3. Запрос</w:t>
      </w:r>
      <w:r>
        <w:rPr>
          <w:spacing w:val="-1"/>
        </w:rPr>
        <w:t xml:space="preserve"> </w:t>
      </w:r>
      <w:r>
        <w:t>к таблице</w:t>
      </w:r>
      <w:r>
        <w:rPr>
          <w:spacing w:val="-1"/>
        </w:rPr>
        <w:t xml:space="preserve"> </w:t>
      </w:r>
      <w:r>
        <w:t>NoSQL</w:t>
      </w:r>
    </w:p>
    <w:p>
      <w:pPr>
        <w:pStyle w:val="8"/>
        <w:spacing w:before="137" w:line="360" w:lineRule="auto"/>
        <w:ind w:left="202" w:right="122" w:firstLine="566"/>
        <w:jc w:val="both"/>
      </w:pPr>
      <w:r>
        <w:rPr>
          <w:spacing w:val="-1"/>
        </w:rPr>
        <w:t>На</w:t>
      </w:r>
      <w:r>
        <w:rPr>
          <w:spacing w:val="-16"/>
        </w:rPr>
        <w:t xml:space="preserve"> </w:t>
      </w:r>
      <w:r>
        <w:rPr>
          <w:spacing w:val="-1"/>
        </w:rPr>
        <w:t>этом</w:t>
      </w:r>
      <w:r>
        <w:rPr>
          <w:spacing w:val="-15"/>
        </w:rPr>
        <w:t xml:space="preserve"> </w:t>
      </w:r>
      <w:r>
        <w:rPr>
          <w:spacing w:val="-1"/>
        </w:rPr>
        <w:t>шаге</w:t>
      </w:r>
      <w:r>
        <w:rPr>
          <w:spacing w:val="-13"/>
        </w:rPr>
        <w:t xml:space="preserve"> </w:t>
      </w:r>
      <w:r>
        <w:rPr>
          <w:spacing w:val="-1"/>
        </w:rPr>
        <w:t>выполняется</w:t>
      </w:r>
      <w:r>
        <w:rPr>
          <w:spacing w:val="-14"/>
        </w:rPr>
        <w:t xml:space="preserve"> </w:t>
      </w:r>
      <w:r>
        <w:rPr>
          <w:spacing w:val="-1"/>
        </w:rPr>
        <w:t>поиск</w:t>
      </w:r>
      <w:r>
        <w:rPr>
          <w:spacing w:val="-13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использованием</w:t>
      </w:r>
      <w:r>
        <w:rPr>
          <w:spacing w:val="-14"/>
        </w:rPr>
        <w:t xml:space="preserve"> </w:t>
      </w:r>
      <w:r>
        <w:t>операций</w:t>
      </w:r>
      <w:r>
        <w:rPr>
          <w:spacing w:val="-15"/>
        </w:rPr>
        <w:t xml:space="preserve"> </w:t>
      </w:r>
      <w:r>
        <w:t>запросов.</w:t>
      </w:r>
      <w:r>
        <w:rPr>
          <w:spacing w:val="-57"/>
        </w:rPr>
        <w:t xml:space="preserve"> </w:t>
      </w:r>
      <w:r>
        <w:t>В DynamoDB операции запросов являются эффективным инструментом и используют ключи</w:t>
      </w:r>
      <w:r>
        <w:rPr>
          <w:spacing w:val="-5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Операции сканирования охватывают</w:t>
      </w:r>
      <w:r>
        <w:rPr>
          <w:spacing w:val="1"/>
        </w:rPr>
        <w:t xml:space="preserve"> </w:t>
      </w:r>
      <w:r>
        <w:t>всю</w:t>
      </w:r>
      <w:r>
        <w:rPr>
          <w:spacing w:val="-1"/>
        </w:rPr>
        <w:t xml:space="preserve"> </w:t>
      </w:r>
      <w:r>
        <w:t>таблицу.</w:t>
      </w:r>
    </w:p>
    <w:p>
      <w:pPr>
        <w:pStyle w:val="8"/>
        <w:spacing w:before="2" w:line="360" w:lineRule="auto"/>
        <w:ind w:left="202" w:right="122"/>
        <w:jc w:val="both"/>
      </w:pPr>
      <w:r>
        <w:t>а) В раскрывающемся списке в темно-сером баннере над элементами измените значение Scan</w:t>
      </w:r>
      <w:r>
        <w:rPr>
          <w:spacing w:val="-5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Query.</w:t>
      </w:r>
    </w:p>
    <w:p>
      <w:pPr>
        <w:spacing w:after="0" w:line="360" w:lineRule="auto"/>
        <w:jc w:val="both"/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2105" cy="1307465"/>
            <wp:effectExtent l="0" t="0" r="0" b="0"/>
            <wp:docPr id="41" name="image21.jpeg" descr="create-select-nosql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create-select-nosql2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440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42" w:line="360" w:lineRule="auto"/>
        <w:ind w:left="202" w:right="124"/>
      </w:pPr>
      <w:r>
        <w:t>б)</w:t>
      </w:r>
      <w:r>
        <w:rPr>
          <w:spacing w:val="41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по-разному</w:t>
      </w:r>
      <w:r>
        <w:rPr>
          <w:spacing w:val="39"/>
        </w:rPr>
        <w:t xml:space="preserve"> </w:t>
      </w:r>
      <w:r>
        <w:t>использовать</w:t>
      </w:r>
      <w:r>
        <w:rPr>
          <w:spacing w:val="45"/>
        </w:rPr>
        <w:t xml:space="preserve"> </w:t>
      </w:r>
      <w:r>
        <w:t>консоль</w:t>
      </w:r>
      <w:r>
        <w:rPr>
          <w:spacing w:val="42"/>
        </w:rPr>
        <w:t xml:space="preserve"> </w:t>
      </w:r>
      <w:r>
        <w:t>для</w:t>
      </w:r>
      <w:r>
        <w:rPr>
          <w:spacing w:val="43"/>
        </w:rPr>
        <w:t xml:space="preserve"> </w:t>
      </w:r>
      <w:r>
        <w:t>отправки</w:t>
      </w:r>
      <w:r>
        <w:rPr>
          <w:spacing w:val="45"/>
        </w:rPr>
        <w:t xml:space="preserve"> </w:t>
      </w:r>
      <w:r>
        <w:t>запросов</w:t>
      </w:r>
      <w:r>
        <w:rPr>
          <w:spacing w:val="44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таблицу</w:t>
      </w:r>
      <w:r>
        <w:rPr>
          <w:spacing w:val="35"/>
        </w:rPr>
        <w:t xml:space="preserve"> </w:t>
      </w:r>
      <w:r>
        <w:rPr>
          <w:i/>
        </w:rPr>
        <w:t>Music</w:t>
      </w:r>
      <w:r>
        <w:t>.</w:t>
      </w:r>
      <w:r>
        <w:rPr>
          <w:spacing w:val="43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запроса</w:t>
      </w:r>
      <w:r>
        <w:rPr>
          <w:spacing w:val="-1"/>
        </w:rPr>
        <w:t xml:space="preserve"> </w:t>
      </w:r>
      <w:r>
        <w:t>выполните</w:t>
      </w:r>
      <w:r>
        <w:rPr>
          <w:spacing w:val="1"/>
        </w:rPr>
        <w:t xml:space="preserve"> </w:t>
      </w:r>
      <w:r>
        <w:t>следующее</w:t>
      </w:r>
      <w:r>
        <w:rPr>
          <w:spacing w:val="-1"/>
        </w:rPr>
        <w:t xml:space="preserve"> </w:t>
      </w:r>
      <w:r>
        <w:t>действие: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" w:after="0" w:line="360" w:lineRule="auto"/>
        <w:ind w:left="921" w:right="124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42"/>
          <w:sz w:val="24"/>
        </w:rPr>
        <w:t xml:space="preserve"> </w:t>
      </w:r>
      <w:r>
        <w:rPr>
          <w:sz w:val="24"/>
        </w:rPr>
        <w:t>поле</w:t>
      </w:r>
      <w:r>
        <w:rPr>
          <w:spacing w:val="44"/>
          <w:sz w:val="24"/>
        </w:rPr>
        <w:t xml:space="preserve"> </w:t>
      </w:r>
      <w:r>
        <w:rPr>
          <w:sz w:val="24"/>
        </w:rPr>
        <w:t>Artist</w:t>
      </w:r>
      <w:r>
        <w:rPr>
          <w:spacing w:val="47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Know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и</w:t>
      </w:r>
      <w:r>
        <w:rPr>
          <w:spacing w:val="45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45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38"/>
          <w:sz w:val="24"/>
        </w:rPr>
        <w:t xml:space="preserve"> </w:t>
      </w:r>
      <w:r>
        <w:rPr>
          <w:sz w:val="24"/>
        </w:rPr>
        <w:t>Start</w:t>
      </w:r>
      <w:r>
        <w:rPr>
          <w:spacing w:val="48"/>
          <w:sz w:val="24"/>
        </w:rPr>
        <w:t xml:space="preserve"> </w:t>
      </w:r>
      <w:r>
        <w:rPr>
          <w:sz w:val="24"/>
        </w:rPr>
        <w:t>search.</w:t>
      </w:r>
      <w:r>
        <w:rPr>
          <w:spacing w:val="47"/>
          <w:sz w:val="24"/>
        </w:rPr>
        <w:t xml:space="preserve"> </w:t>
      </w:r>
      <w:r>
        <w:rPr>
          <w:sz w:val="24"/>
        </w:rPr>
        <w:t>На</w:t>
      </w:r>
      <w:r>
        <w:rPr>
          <w:spacing w:val="46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57"/>
          <w:sz w:val="24"/>
        </w:rPr>
        <w:t xml:space="preserve"> </w:t>
      </w:r>
      <w:r>
        <w:rPr>
          <w:sz w:val="24"/>
        </w:rPr>
        <w:t>появятся</w:t>
      </w:r>
      <w:r>
        <w:rPr>
          <w:spacing w:val="-2"/>
          <w:sz w:val="24"/>
        </w:rPr>
        <w:t xml:space="preserve"> </w:t>
      </w:r>
      <w:r>
        <w:rPr>
          <w:sz w:val="24"/>
        </w:rPr>
        <w:t>все</w:t>
      </w:r>
      <w:r>
        <w:rPr>
          <w:spacing w:val="-1"/>
          <w:sz w:val="24"/>
        </w:rPr>
        <w:t xml:space="preserve"> </w:t>
      </w:r>
      <w:r>
        <w:rPr>
          <w:sz w:val="24"/>
        </w:rPr>
        <w:t>песни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исполнителя </w:t>
      </w:r>
      <w:r>
        <w:rPr>
          <w:i/>
          <w:sz w:val="24"/>
        </w:rPr>
        <w:t>No 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 Know</w:t>
      </w:r>
      <w:r>
        <w:rPr>
          <w:sz w:val="24"/>
        </w:rPr>
        <w:t>.</w:t>
      </w:r>
    </w:p>
    <w:p>
      <w:pPr>
        <w:pStyle w:val="8"/>
        <w:ind w:left="202"/>
      </w:pPr>
      <w:r>
        <w:t>Попробуйте</w:t>
      </w:r>
      <w:r>
        <w:rPr>
          <w:spacing w:val="-4"/>
        </w:rPr>
        <w:t xml:space="preserve"> </w:t>
      </w:r>
      <w:r>
        <w:t>другой</w:t>
      </w:r>
      <w:r>
        <w:rPr>
          <w:spacing w:val="-3"/>
        </w:rPr>
        <w:t xml:space="preserve"> </w:t>
      </w:r>
      <w:r>
        <w:t>запрос: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6" w:line="360" w:lineRule="auto"/>
        <w:ind w:left="921" w:right="121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поле</w:t>
      </w:r>
      <w:r>
        <w:rPr>
          <w:spacing w:val="-4"/>
          <w:sz w:val="24"/>
        </w:rPr>
        <w:t xml:space="preserve"> </w:t>
      </w:r>
      <w:r>
        <w:rPr>
          <w:sz w:val="24"/>
        </w:rPr>
        <w:t>Artist</w:t>
      </w:r>
      <w:r>
        <w:rPr>
          <w:spacing w:val="-2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Band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4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10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search.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4"/>
          <w:sz w:val="24"/>
        </w:rPr>
        <w:t xml:space="preserve"> </w:t>
      </w:r>
      <w:r>
        <w:rPr>
          <w:sz w:val="24"/>
        </w:rPr>
        <w:t>появятся</w:t>
      </w:r>
      <w:r>
        <w:rPr>
          <w:spacing w:val="-57"/>
          <w:sz w:val="24"/>
        </w:rPr>
        <w:t xml:space="preserve"> </w:t>
      </w:r>
      <w:r>
        <w:rPr>
          <w:sz w:val="24"/>
        </w:rPr>
        <w:t>все</w:t>
      </w:r>
      <w:r>
        <w:rPr>
          <w:spacing w:val="-2"/>
          <w:sz w:val="24"/>
        </w:rPr>
        <w:t xml:space="preserve"> </w:t>
      </w:r>
      <w:r>
        <w:rPr>
          <w:sz w:val="24"/>
        </w:rPr>
        <w:t>песни</w:t>
      </w:r>
      <w:r>
        <w:rPr>
          <w:spacing w:val="1"/>
          <w:sz w:val="24"/>
        </w:rPr>
        <w:t xml:space="preserve"> </w:t>
      </w:r>
      <w:r>
        <w:rPr>
          <w:sz w:val="24"/>
        </w:rPr>
        <w:t>исполнителя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7185" cy="1275080"/>
            <wp:effectExtent l="0" t="0" r="0" b="0"/>
            <wp:docPr id="43" name="image22.jpeg" descr="create-select-nosql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create-select-nosql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56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39"/>
        <w:ind w:left="202"/>
      </w:pPr>
      <w:r>
        <w:t>в)</w:t>
      </w:r>
      <w:r>
        <w:rPr>
          <w:spacing w:val="-3"/>
        </w:rPr>
        <w:t xml:space="preserve"> </w:t>
      </w:r>
      <w:r>
        <w:t>Попробуйте</w:t>
      </w:r>
      <w:r>
        <w:rPr>
          <w:spacing w:val="-3"/>
        </w:rPr>
        <w:t xml:space="preserve"> </w:t>
      </w:r>
      <w:r>
        <w:t>другой</w:t>
      </w:r>
      <w:r>
        <w:rPr>
          <w:spacing w:val="-1"/>
        </w:rPr>
        <w:t xml:space="preserve"> </w:t>
      </w:r>
      <w:r>
        <w:t>запрос,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раз</w:t>
      </w:r>
      <w:r>
        <w:rPr>
          <w:spacing w:val="-1"/>
        </w:rPr>
        <w:t xml:space="preserve"> </w:t>
      </w:r>
      <w:r>
        <w:t>сузьте</w:t>
      </w:r>
      <w:r>
        <w:rPr>
          <w:spacing w:val="-2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поиска: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6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Artist 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Acme Band</w:t>
      </w:r>
      <w:r>
        <w:rPr>
          <w:sz w:val="24"/>
        </w:rPr>
        <w:t>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40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songTitle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Begins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z w:val="24"/>
        </w:rPr>
        <w:t>раскрывающегося</w:t>
      </w:r>
      <w:r>
        <w:rPr>
          <w:spacing w:val="2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5" w:line="360" w:lineRule="auto"/>
        <w:ind w:left="921" w:right="121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9"/>
          <w:sz w:val="24"/>
        </w:rPr>
        <w:t xml:space="preserve"> </w:t>
      </w:r>
      <w:r>
        <w:rPr>
          <w:sz w:val="24"/>
        </w:rPr>
        <w:t>Start</w:t>
      </w:r>
      <w:r>
        <w:rPr>
          <w:spacing w:val="10"/>
          <w:sz w:val="24"/>
        </w:rPr>
        <w:t xml:space="preserve"> </w:t>
      </w:r>
      <w:r>
        <w:rPr>
          <w:sz w:val="24"/>
        </w:rPr>
        <w:t>search.</w:t>
      </w:r>
      <w:r>
        <w:rPr>
          <w:spacing w:val="22"/>
          <w:sz w:val="24"/>
        </w:rPr>
        <w:t xml:space="preserve"> </w:t>
      </w:r>
      <w:r>
        <w:rPr>
          <w:sz w:val="24"/>
        </w:rPr>
        <w:t>Отобразится</w:t>
      </w:r>
      <w:r>
        <w:rPr>
          <w:spacing w:val="10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9"/>
          <w:sz w:val="24"/>
        </w:rPr>
        <w:t xml:space="preserve"> </w:t>
      </w:r>
      <w:r>
        <w:rPr>
          <w:sz w:val="24"/>
        </w:rPr>
        <w:t>композиция</w:t>
      </w:r>
      <w:r>
        <w:rPr>
          <w:spacing w:val="10"/>
          <w:sz w:val="24"/>
        </w:rPr>
        <w:t xml:space="preserve"> </w:t>
      </w:r>
      <w:r>
        <w:rPr>
          <w:sz w:val="24"/>
        </w:rPr>
        <w:t>Still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Love</w:t>
      </w:r>
      <w:r>
        <w:rPr>
          <w:spacing w:val="10"/>
          <w:sz w:val="24"/>
        </w:rPr>
        <w:t xml:space="preserve"> </w:t>
      </w:r>
      <w:r>
        <w:rPr>
          <w:sz w:val="24"/>
        </w:rPr>
        <w:t>в</w:t>
      </w:r>
      <w:r>
        <w:rPr>
          <w:spacing w:val="9"/>
          <w:sz w:val="24"/>
        </w:rPr>
        <w:t xml:space="preserve"> </w:t>
      </w:r>
      <w:r>
        <w:rPr>
          <w:sz w:val="24"/>
        </w:rPr>
        <w:t>исполнении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903220" cy="1289050"/>
            <wp:effectExtent l="0" t="0" r="0" b="0"/>
            <wp:docPr id="45" name="image23.jpeg" descr="create-select-nosql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create-select-nosql1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720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2"/>
        </w:rPr>
      </w:pPr>
    </w:p>
    <w:p>
      <w:pPr>
        <w:pStyle w:val="8"/>
        <w:ind w:left="768"/>
        <w:jc w:val="both"/>
      </w:pPr>
      <w:r>
        <w:t>Шаг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Удаление</w:t>
      </w:r>
      <w:r>
        <w:rPr>
          <w:spacing w:val="-3"/>
        </w:rPr>
        <w:t xml:space="preserve"> </w:t>
      </w:r>
      <w:r>
        <w:t>существующего</w:t>
      </w:r>
      <w:r>
        <w:rPr>
          <w:spacing w:val="-1"/>
        </w:rPr>
        <w:t xml:space="preserve"> </w:t>
      </w:r>
      <w:r>
        <w:t>элемента</w:t>
      </w:r>
    </w:p>
    <w:p>
      <w:pPr>
        <w:pStyle w:val="8"/>
        <w:spacing w:before="140" w:line="360" w:lineRule="auto"/>
        <w:ind w:left="202" w:right="3262" w:firstLine="566"/>
        <w:jc w:val="both"/>
      </w:pPr>
      <w:r>
        <w:t>На этом шаге мы удалим элемент из таблицы DynamoDB.</w:t>
      </w:r>
      <w:r>
        <w:rPr>
          <w:spacing w:val="-57"/>
        </w:rPr>
        <w:t xml:space="preserve"> </w:t>
      </w:r>
      <w:r>
        <w:t>а)</w:t>
      </w:r>
      <w:r>
        <w:rPr>
          <w:spacing w:val="-2"/>
        </w:rPr>
        <w:t xml:space="preserve"> </w:t>
      </w:r>
      <w:r>
        <w:t>Вновь</w:t>
      </w:r>
      <w:r>
        <w:rPr>
          <w:spacing w:val="-1"/>
        </w:rPr>
        <w:t xml:space="preserve"> </w:t>
      </w:r>
      <w:r>
        <w:t>измените</w:t>
      </w:r>
      <w:r>
        <w:rPr>
          <w:spacing w:val="-1"/>
        </w:rPr>
        <w:t xml:space="preserve"> </w:t>
      </w:r>
      <w:r>
        <w:t>раскрывающийся список Query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Scan.</w:t>
      </w:r>
    </w:p>
    <w:p>
      <w:pPr>
        <w:pStyle w:val="8"/>
        <w:spacing w:line="360" w:lineRule="auto"/>
        <w:ind w:left="202" w:right="124"/>
        <w:jc w:val="both"/>
      </w:pPr>
      <w:r>
        <w:t xml:space="preserve">Установите флажок рядом с </w:t>
      </w:r>
      <w:r>
        <w:rPr>
          <w:i/>
        </w:rPr>
        <w:t>The Acme Band</w:t>
      </w:r>
      <w:r>
        <w:t>. В раскрывающемся списке Actions выберите</w:t>
      </w:r>
      <w:r>
        <w:rPr>
          <w:spacing w:val="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Консоль</w:t>
      </w:r>
      <w:r>
        <w:rPr>
          <w:spacing w:val="1"/>
        </w:rPr>
        <w:t xml:space="preserve"> </w:t>
      </w:r>
      <w:r>
        <w:t>предложит</w:t>
      </w:r>
      <w:r>
        <w:rPr>
          <w:spacing w:val="1"/>
        </w:rPr>
        <w:t xml:space="preserve"> </w:t>
      </w:r>
      <w:r>
        <w:t>подтвердить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удаления.</w:t>
      </w:r>
      <w:r>
        <w:rPr>
          <w:spacing w:val="1"/>
        </w:rPr>
        <w:t xml:space="preserve"> </w:t>
      </w:r>
      <w:r>
        <w:t>Выберите</w:t>
      </w:r>
      <w:r>
        <w:rPr>
          <w:spacing w:val="1"/>
        </w:rPr>
        <w:t xml:space="preserve"> </w:t>
      </w:r>
      <w:r>
        <w:t>Delete,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соответствующий элемент</w:t>
      </w:r>
      <w:r>
        <w:rPr>
          <w:spacing w:val="2"/>
        </w:rPr>
        <w:t xml:space="preserve"> </w:t>
      </w:r>
      <w:r>
        <w:t>был</w:t>
      </w:r>
      <w:r>
        <w:rPr>
          <w:spacing w:val="2"/>
        </w:rPr>
        <w:t xml:space="preserve"> </w:t>
      </w:r>
      <w:r>
        <w:t>удален.</w:t>
      </w:r>
    </w:p>
    <w:p>
      <w:pPr>
        <w:spacing w:after="0" w:line="360" w:lineRule="auto"/>
        <w:jc w:val="both"/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8615" cy="1307465"/>
            <wp:effectExtent l="0" t="0" r="0" b="0"/>
            <wp:docPr id="47" name="image24.jpeg" descr="create-select-nosql_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create-select-nosql_a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04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0"/>
        </w:rPr>
      </w:pPr>
    </w:p>
    <w:p>
      <w:pPr>
        <w:pStyle w:val="8"/>
        <w:spacing w:before="90"/>
        <w:ind w:left="910"/>
      </w:pPr>
      <w:r>
        <w:t>Шаг</w:t>
      </w:r>
      <w:r>
        <w:rPr>
          <w:spacing w:val="-2"/>
        </w:rPr>
        <w:t xml:space="preserve"> </w:t>
      </w:r>
      <w:r>
        <w:t>5. Удаление таблицы NoSQL</w:t>
      </w:r>
    </w:p>
    <w:p>
      <w:pPr>
        <w:pStyle w:val="8"/>
        <w:spacing w:before="139"/>
        <w:ind w:left="910"/>
      </w:pPr>
      <w:r>
        <w:t>На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шаге</w:t>
      </w:r>
      <w:r>
        <w:rPr>
          <w:spacing w:val="2"/>
        </w:rPr>
        <w:t xml:space="preserve"> </w:t>
      </w:r>
      <w:r>
        <w:t>мы</w:t>
      </w:r>
      <w:r>
        <w:rPr>
          <w:spacing w:val="3"/>
        </w:rPr>
        <w:t xml:space="preserve"> </w:t>
      </w:r>
      <w:r>
        <w:t>удалим</w:t>
      </w:r>
      <w:r>
        <w:rPr>
          <w:spacing w:val="-1"/>
        </w:rPr>
        <w:t xml:space="preserve"> </w:t>
      </w:r>
      <w:r>
        <w:t>таблицу</w:t>
      </w:r>
      <w:r>
        <w:rPr>
          <w:spacing w:val="-8"/>
        </w:rPr>
        <w:t xml:space="preserve"> </w:t>
      </w:r>
      <w:r>
        <w:t>DynamoDB.</w:t>
      </w:r>
    </w:p>
    <w:p>
      <w:pPr>
        <w:pStyle w:val="8"/>
        <w:spacing w:before="137" w:line="362" w:lineRule="auto"/>
        <w:ind w:left="202"/>
      </w:pPr>
      <w:r>
        <w:t>а)</w:t>
      </w:r>
      <w:r>
        <w:rPr>
          <w:spacing w:val="32"/>
        </w:rPr>
        <w:t xml:space="preserve"> </w:t>
      </w:r>
      <w:r>
        <w:t>Можно</w:t>
      </w:r>
      <w:r>
        <w:rPr>
          <w:spacing w:val="34"/>
        </w:rPr>
        <w:t xml:space="preserve"> </w:t>
      </w:r>
      <w:r>
        <w:t>легко</w:t>
      </w:r>
      <w:r>
        <w:rPr>
          <w:spacing w:val="36"/>
        </w:rPr>
        <w:t xml:space="preserve"> </w:t>
      </w:r>
      <w:r>
        <w:t>удалить</w:t>
      </w:r>
      <w:r>
        <w:rPr>
          <w:spacing w:val="36"/>
        </w:rPr>
        <w:t xml:space="preserve"> </w:t>
      </w:r>
      <w:r>
        <w:t>таблицу</w:t>
      </w:r>
      <w:r>
        <w:rPr>
          <w:spacing w:val="26"/>
        </w:rPr>
        <w:t xml:space="preserve"> </w:t>
      </w:r>
      <w:r>
        <w:t>из</w:t>
      </w:r>
      <w:r>
        <w:rPr>
          <w:spacing w:val="35"/>
        </w:rPr>
        <w:t xml:space="preserve"> </w:t>
      </w:r>
      <w:r>
        <w:t>консоли</w:t>
      </w:r>
      <w:r>
        <w:rPr>
          <w:spacing w:val="33"/>
        </w:rPr>
        <w:t xml:space="preserve"> </w:t>
      </w:r>
      <w:r>
        <w:t>DynamoDB.</w:t>
      </w:r>
      <w:r>
        <w:rPr>
          <w:spacing w:val="34"/>
        </w:rPr>
        <w:t xml:space="preserve"> </w:t>
      </w:r>
      <w:r>
        <w:t>Рекомендуется</w:t>
      </w:r>
      <w:r>
        <w:rPr>
          <w:spacing w:val="39"/>
        </w:rPr>
        <w:t xml:space="preserve"> </w:t>
      </w:r>
      <w:r>
        <w:t>удалять</w:t>
      </w:r>
      <w:r>
        <w:rPr>
          <w:spacing w:val="35"/>
        </w:rPr>
        <w:t xml:space="preserve"> </w:t>
      </w:r>
      <w:r>
        <w:t>таблицы,</w:t>
      </w:r>
      <w:r>
        <w:rPr>
          <w:spacing w:val="-57"/>
        </w:rPr>
        <w:t xml:space="preserve"> </w:t>
      </w:r>
      <w:r>
        <w:t>которыми</w:t>
      </w:r>
      <w:r>
        <w:rPr>
          <w:spacing w:val="-1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пользуетесь, чтобы не</w:t>
      </w:r>
      <w:r>
        <w:rPr>
          <w:spacing w:val="-2"/>
        </w:rPr>
        <w:t xml:space="preserve"> </w:t>
      </w:r>
      <w:r>
        <w:t>платить за</w:t>
      </w:r>
      <w:r>
        <w:rPr>
          <w:spacing w:val="-1"/>
        </w:rPr>
        <w:t xml:space="preserve"> </w:t>
      </w:r>
      <w:r>
        <w:t>соответствующие</w:t>
      </w:r>
      <w:r>
        <w:rPr>
          <w:spacing w:val="-1"/>
        </w:rPr>
        <w:t xml:space="preserve"> </w:t>
      </w:r>
      <w:r>
        <w:t>ресурсы.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0" w:after="0" w:line="360" w:lineRule="auto"/>
        <w:ind w:left="921" w:right="121" w:hanging="360"/>
        <w:jc w:val="left"/>
        <w:rPr>
          <w:sz w:val="24"/>
        </w:rPr>
      </w:pP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8"/>
          <w:sz w:val="24"/>
        </w:rPr>
        <w:t xml:space="preserve"> </w:t>
      </w:r>
      <w:r>
        <w:rPr>
          <w:sz w:val="24"/>
        </w:rPr>
        <w:t>DynamoDB</w:t>
      </w:r>
      <w:r>
        <w:rPr>
          <w:spacing w:val="7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6"/>
          <w:sz w:val="24"/>
        </w:rPr>
        <w:t xml:space="preserve"> </w:t>
      </w:r>
      <w:r>
        <w:rPr>
          <w:sz w:val="24"/>
        </w:rPr>
        <w:t>параметр</w:t>
      </w:r>
      <w:r>
        <w:rPr>
          <w:spacing w:val="7"/>
          <w:sz w:val="24"/>
        </w:rPr>
        <w:t xml:space="preserve"> </w:t>
      </w:r>
      <w:r>
        <w:rPr>
          <w:sz w:val="24"/>
        </w:rPr>
        <w:t>рядом</w:t>
      </w:r>
      <w:r>
        <w:rPr>
          <w:spacing w:val="4"/>
          <w:sz w:val="24"/>
        </w:rPr>
        <w:t xml:space="preserve"> </w:t>
      </w:r>
      <w:r>
        <w:rPr>
          <w:sz w:val="24"/>
        </w:rPr>
        <w:t>с</w:t>
      </w:r>
      <w:r>
        <w:rPr>
          <w:spacing w:val="5"/>
          <w:sz w:val="24"/>
        </w:rPr>
        <w:t xml:space="preserve"> </w:t>
      </w:r>
      <w:r>
        <w:rPr>
          <w:sz w:val="24"/>
        </w:rPr>
        <w:t>таблицей</w:t>
      </w:r>
      <w:r>
        <w:rPr>
          <w:spacing w:val="8"/>
          <w:sz w:val="24"/>
        </w:rPr>
        <w:t xml:space="preserve"> </w:t>
      </w:r>
      <w:r>
        <w:rPr>
          <w:sz w:val="24"/>
        </w:rPr>
        <w:t>Music</w:t>
      </w:r>
      <w:r>
        <w:rPr>
          <w:spacing w:val="4"/>
          <w:sz w:val="24"/>
        </w:rPr>
        <w:t xml:space="preserve"> </w:t>
      </w:r>
      <w:r>
        <w:rPr>
          <w:sz w:val="24"/>
        </w:rPr>
        <w:t>и</w:t>
      </w:r>
      <w:r>
        <w:rPr>
          <w:spacing w:val="4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6"/>
          <w:sz w:val="24"/>
        </w:rPr>
        <w:t xml:space="preserve"> </w:t>
      </w:r>
      <w:r>
        <w:rPr>
          <w:sz w:val="24"/>
        </w:rPr>
        <w:t>Delete</w:t>
      </w:r>
      <w:r>
        <w:rPr>
          <w:spacing w:val="-57"/>
          <w:sz w:val="24"/>
        </w:rPr>
        <w:t xml:space="preserve"> </w:t>
      </w:r>
      <w:r>
        <w:rPr>
          <w:sz w:val="24"/>
        </w:rPr>
        <w:t>table.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0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диалоговом</w:t>
      </w:r>
      <w:r>
        <w:rPr>
          <w:spacing w:val="-3"/>
          <w:sz w:val="24"/>
        </w:rPr>
        <w:t xml:space="preserve"> </w:t>
      </w:r>
      <w:r>
        <w:rPr>
          <w:sz w:val="24"/>
        </w:rPr>
        <w:t>окне</w:t>
      </w:r>
      <w:r>
        <w:rPr>
          <w:spacing w:val="-2"/>
          <w:sz w:val="24"/>
        </w:rPr>
        <w:t xml:space="preserve"> </w:t>
      </w:r>
      <w:r>
        <w:rPr>
          <w:sz w:val="24"/>
        </w:rPr>
        <w:t>подтверждения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>Delete.</w:t>
      </w:r>
    </w:p>
    <w:p>
      <w:pPr>
        <w:pStyle w:val="8"/>
        <w:spacing w:before="8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88265</wp:posOffset>
            </wp:positionV>
            <wp:extent cx="2900045" cy="1307465"/>
            <wp:effectExtent l="0" t="0" r="0" b="0"/>
            <wp:wrapTopAndBottom/>
            <wp:docPr id="49" name="image25.jpeg" descr="create-select-nosql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 descr="create-select-nosql2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237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30"/>
        </w:rPr>
      </w:pPr>
    </w:p>
    <w:p>
      <w:pPr>
        <w:pStyle w:val="8"/>
        <w:spacing w:line="360" w:lineRule="auto"/>
        <w:ind w:left="202" w:right="124" w:firstLine="566"/>
      </w:pPr>
      <w:r>
        <w:t>3.2</w:t>
      </w:r>
      <w:r>
        <w:rPr>
          <w:spacing w:val="35"/>
        </w:rPr>
        <w:t xml:space="preserve"> </w:t>
      </w:r>
      <w:r>
        <w:t>Настройка</w:t>
      </w:r>
      <w:r>
        <w:rPr>
          <w:spacing w:val="35"/>
        </w:rPr>
        <w:t xml:space="preserve"> </w:t>
      </w:r>
      <w:r>
        <w:t>документной</w:t>
      </w:r>
      <w:r>
        <w:rPr>
          <w:spacing w:val="36"/>
        </w:rPr>
        <w:t xml:space="preserve"> </w:t>
      </w:r>
      <w:r>
        <w:t>базы</w:t>
      </w:r>
      <w:r>
        <w:rPr>
          <w:spacing w:val="34"/>
        </w:rPr>
        <w:t xml:space="preserve"> </w:t>
      </w:r>
      <w:r>
        <w:t>данных</w:t>
      </w:r>
      <w:r>
        <w:rPr>
          <w:spacing w:val="37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Amazon</w:t>
      </w:r>
      <w:r>
        <w:rPr>
          <w:spacing w:val="35"/>
        </w:rPr>
        <w:t xml:space="preserve"> </w:t>
      </w:r>
      <w:r>
        <w:t>DocumentDB</w:t>
      </w:r>
      <w:r>
        <w:rPr>
          <w:spacing w:val="33"/>
        </w:rPr>
        <w:t xml:space="preserve"> </w:t>
      </w:r>
      <w:r>
        <w:t>(с</w:t>
      </w:r>
      <w:r>
        <w:rPr>
          <w:spacing w:val="34"/>
        </w:rPr>
        <w:t xml:space="preserve"> </w:t>
      </w:r>
      <w:r>
        <w:t>поддержкой</w:t>
      </w:r>
      <w:r>
        <w:rPr>
          <w:spacing w:val="-57"/>
        </w:rPr>
        <w:t xml:space="preserve"> </w:t>
      </w:r>
      <w:r>
        <w:t>MongoDB)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Cloud9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202" w:right="120" w:firstLine="707"/>
        <w:jc w:val="both"/>
      </w:pPr>
      <w:r>
        <w:t>Сервис</w:t>
      </w:r>
      <w:r>
        <w:rPr>
          <w:spacing w:val="-13"/>
        </w:rPr>
        <w:t xml:space="preserve"> </w:t>
      </w:r>
      <w:r>
        <w:t>Amazon</w:t>
      </w:r>
      <w:r>
        <w:rPr>
          <w:spacing w:val="-10"/>
        </w:rPr>
        <w:t xml:space="preserve"> </w:t>
      </w:r>
      <w:r>
        <w:t>DocumentDB</w:t>
      </w:r>
      <w:r>
        <w:rPr>
          <w:spacing w:val="-10"/>
        </w:rPr>
        <w:t xml:space="preserve"> </w:t>
      </w:r>
      <w:r>
        <w:t>(с</w:t>
      </w:r>
      <w:r>
        <w:rPr>
          <w:spacing w:val="-12"/>
        </w:rPr>
        <w:t xml:space="preserve"> </w:t>
      </w:r>
      <w:r>
        <w:t>поддержкой</w:t>
      </w:r>
      <w:r>
        <w:rPr>
          <w:spacing w:val="-9"/>
        </w:rPr>
        <w:t xml:space="preserve"> </w:t>
      </w:r>
      <w:r>
        <w:t>совместимости</w:t>
      </w:r>
      <w:r>
        <w:rPr>
          <w:spacing w:val="-9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MongoDB)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быстрая,</w:t>
      </w:r>
      <w:r>
        <w:rPr>
          <w:spacing w:val="-58"/>
        </w:rPr>
        <w:t xml:space="preserve"> </w:t>
      </w:r>
      <w:r>
        <w:t>масштабируемая,</w:t>
      </w:r>
      <w:r>
        <w:rPr>
          <w:spacing w:val="1"/>
        </w:rPr>
        <w:t xml:space="preserve"> </w:t>
      </w:r>
      <w:r>
        <w:t>высокодоступная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управляемая</w:t>
      </w:r>
      <w:r>
        <w:rPr>
          <w:spacing w:val="1"/>
        </w:rPr>
        <w:t xml:space="preserve"> </w:t>
      </w:r>
      <w:r>
        <w:t>документная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нагрузки</w:t>
      </w:r>
      <w:r>
        <w:rPr>
          <w:spacing w:val="1"/>
        </w:rPr>
        <w:t xml:space="preserve"> </w:t>
      </w:r>
      <w:r>
        <w:t>MongoDB,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индексировать</w:t>
      </w:r>
      <w:r>
        <w:rPr>
          <w:spacing w:val="1"/>
        </w:rPr>
        <w:t xml:space="preserve"> </w:t>
      </w:r>
      <w:r>
        <w:rPr>
          <w:spacing w:val="-1"/>
        </w:rPr>
        <w:t>данные</w:t>
      </w:r>
      <w:r>
        <w:rPr>
          <w:spacing w:val="-16"/>
        </w:rPr>
        <w:t xml:space="preserve"> </w:t>
      </w:r>
      <w:r>
        <w:rPr>
          <w:spacing w:val="-1"/>
        </w:rPr>
        <w:t>JSON,</w:t>
      </w:r>
      <w:r>
        <w:rPr>
          <w:spacing w:val="-14"/>
        </w:rPr>
        <w:t xml:space="preserve"> </w:t>
      </w:r>
      <w:r>
        <w:rPr>
          <w:spacing w:val="-1"/>
        </w:rPr>
        <w:t>а</w:t>
      </w:r>
      <w:r>
        <w:rPr>
          <w:spacing w:val="-15"/>
        </w:rPr>
        <w:t xml:space="preserve"> </w:t>
      </w:r>
      <w:r>
        <w:rPr>
          <w:spacing w:val="-1"/>
        </w:rPr>
        <w:t>также</w:t>
      </w:r>
      <w:r>
        <w:rPr>
          <w:spacing w:val="-14"/>
        </w:rPr>
        <w:t xml:space="preserve"> </w:t>
      </w:r>
      <w:r>
        <w:rPr>
          <w:spacing w:val="-1"/>
        </w:rPr>
        <w:t>запрашивать</w:t>
      </w:r>
      <w:r>
        <w:rPr>
          <w:spacing w:val="-11"/>
        </w:rPr>
        <w:t xml:space="preserve"> </w:t>
      </w:r>
      <w:r>
        <w:t>их.</w:t>
      </w:r>
      <w:r>
        <w:rPr>
          <w:spacing w:val="-15"/>
        </w:rPr>
        <w:t xml:space="preserve"> </w:t>
      </w:r>
      <w:r>
        <w:t>Описано</w:t>
      </w:r>
      <w:r>
        <w:rPr>
          <w:spacing w:val="-13"/>
        </w:rPr>
        <w:t xml:space="preserve"> </w:t>
      </w:r>
      <w:r>
        <w:t>подключение</w:t>
      </w:r>
      <w:r>
        <w:rPr>
          <w:spacing w:val="-14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кластеру</w:t>
      </w:r>
      <w:r>
        <w:rPr>
          <w:spacing w:val="-18"/>
        </w:rPr>
        <w:t xml:space="preserve"> </w:t>
      </w:r>
      <w:r>
        <w:t>Amazon</w:t>
      </w:r>
      <w:r>
        <w:rPr>
          <w:spacing w:val="-14"/>
        </w:rPr>
        <w:t xml:space="preserve"> </w:t>
      </w:r>
      <w:r>
        <w:t>DocumentDB</w:t>
      </w:r>
      <w:r>
        <w:rPr>
          <w:spacing w:val="-58"/>
        </w:rPr>
        <w:t xml:space="preserve"> </w:t>
      </w:r>
      <w:r>
        <w:t>из среды</w:t>
      </w:r>
      <w:r>
        <w:rPr>
          <w:spacing w:val="-1"/>
        </w:rPr>
        <w:t xml:space="preserve"> </w:t>
      </w:r>
      <w:r>
        <w:t>AWS Cloud9</w:t>
      </w:r>
      <w:r>
        <w:rPr>
          <w:spacing w:val="1"/>
        </w:rPr>
        <w:t xml:space="preserve"> </w:t>
      </w:r>
      <w:r>
        <w:t>через оболочку</w:t>
      </w:r>
      <w:r>
        <w:rPr>
          <w:spacing w:val="-5"/>
        </w:rPr>
        <w:t xml:space="preserve"> </w:t>
      </w:r>
      <w:r>
        <w:t>Mongo, а также</w:t>
      </w:r>
      <w:r>
        <w:rPr>
          <w:spacing w:val="-1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запросов.</w:t>
      </w:r>
    </w:p>
    <w:p>
      <w:pPr>
        <w:pStyle w:val="8"/>
        <w:rPr>
          <w:sz w:val="36"/>
        </w:rPr>
      </w:pPr>
    </w:p>
    <w:p>
      <w:pPr>
        <w:pStyle w:val="8"/>
        <w:spacing w:before="1"/>
        <w:ind w:left="910"/>
      </w:pPr>
      <w:r>
        <w:t>На</w:t>
      </w:r>
      <w:r>
        <w:rPr>
          <w:spacing w:val="-4"/>
        </w:rPr>
        <w:t xml:space="preserve"> </w:t>
      </w:r>
      <w:r>
        <w:t>схеме</w:t>
      </w:r>
      <w:r>
        <w:rPr>
          <w:spacing w:val="-3"/>
        </w:rPr>
        <w:t xml:space="preserve"> </w:t>
      </w:r>
      <w:r>
        <w:t>ниже</w:t>
      </w:r>
      <w:r>
        <w:rPr>
          <w:spacing w:val="-3"/>
        </w:rPr>
        <w:t xml:space="preserve"> </w:t>
      </w:r>
      <w:r>
        <w:t>показана</w:t>
      </w:r>
      <w:r>
        <w:rPr>
          <w:spacing w:val="-2"/>
        </w:rPr>
        <w:t xml:space="preserve"> </w:t>
      </w:r>
      <w:r>
        <w:t>финальная</w:t>
      </w:r>
      <w:r>
        <w:rPr>
          <w:spacing w:val="-2"/>
        </w:rPr>
        <w:t xml:space="preserve"> </w:t>
      </w:r>
      <w:r>
        <w:t>архитектура:</w:t>
      </w:r>
    </w:p>
    <w:p>
      <w:pPr>
        <w:pStyle w:val="8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90170</wp:posOffset>
            </wp:positionV>
            <wp:extent cx="2668270" cy="946150"/>
            <wp:effectExtent l="0" t="0" r="0" b="0"/>
            <wp:wrapTopAndBottom/>
            <wp:docPr id="51" name="image26.png" descr="getting-started-amazon-documentdb-with-aws-cloud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getting-started-amazon-documentdb-with-aws-cloud9-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163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11"/>
        <w:rPr>
          <w:sz w:val="11"/>
        </w:rPr>
      </w:pPr>
    </w:p>
    <w:p>
      <w:pPr>
        <w:pStyle w:val="14"/>
        <w:numPr>
          <w:ilvl w:val="0"/>
          <w:numId w:val="6"/>
        </w:numPr>
        <w:tabs>
          <w:tab w:val="left" w:pos="443"/>
        </w:tabs>
        <w:spacing w:before="90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среды</w:t>
      </w:r>
      <w:r>
        <w:rPr>
          <w:spacing w:val="-2"/>
          <w:sz w:val="24"/>
        </w:rPr>
        <w:t xml:space="preserve"> </w:t>
      </w:r>
      <w:r>
        <w:rPr>
          <w:sz w:val="24"/>
        </w:rPr>
        <w:t>AWS Cloud9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9" w:after="6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В Консоли управления AWS перейдите в консоль AWS Cloud9 и нажмите кнопку Создать</w:t>
      </w:r>
      <w:r>
        <w:rPr>
          <w:spacing w:val="-57"/>
          <w:sz w:val="24"/>
        </w:rPr>
        <w:t xml:space="preserve"> </w:t>
      </w:r>
      <w:r>
        <w:rPr>
          <w:sz w:val="24"/>
        </w:rPr>
        <w:t>среду.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959100" cy="1320800"/>
            <wp:effectExtent l="0" t="0" r="0" b="0"/>
            <wp:docPr id="53" name="image27.jpeg" descr="getting-started-amazon-documentdb-with-aws-cloud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getting-started-amazon-documentdb-with-aws-cloud9-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344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Введите</w:t>
      </w:r>
      <w:r>
        <w:rPr>
          <w:spacing w:val="-4"/>
          <w:sz w:val="24"/>
        </w:rPr>
        <w:t xml:space="preserve"> </w:t>
      </w:r>
      <w:r>
        <w:rPr>
          <w:sz w:val="24"/>
        </w:rPr>
        <w:t>название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DocumentDBCloud9.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91440</wp:posOffset>
            </wp:positionV>
            <wp:extent cx="2886075" cy="2263140"/>
            <wp:effectExtent l="0" t="0" r="0" b="0"/>
            <wp:wrapTopAndBottom/>
            <wp:docPr id="55" name="image28.jpeg" descr="getting-started-amazon-documentdb-with-aws-cloud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getting-started-amazon-documentdb-with-aws-cloud9-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1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0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Следующий шаг.</w:t>
      </w:r>
    </w:p>
    <w:p>
      <w:pPr>
        <w:pStyle w:val="8"/>
        <w:spacing w:before="1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2830195" cy="1883410"/>
            <wp:effectExtent l="0" t="0" r="0" b="0"/>
            <wp:wrapTopAndBottom/>
            <wp:docPr id="57" name="image29.jpeg" descr="getting-started-amazon-documentdb-with-aws-cloud9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 descr="getting-started-amazon-documentdb-with-aws-cloud9-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35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0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1"/>
          <w:sz w:val="24"/>
        </w:rPr>
        <w:t xml:space="preserve"> </w:t>
      </w:r>
      <w:r>
        <w:rPr>
          <w:sz w:val="24"/>
        </w:rPr>
        <w:t>конфигурации примите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умолчанию.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Следующий шаг.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40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2"/>
          <w:sz w:val="24"/>
        </w:rPr>
        <w:t xml:space="preserve"> </w:t>
      </w:r>
      <w:r>
        <w:rPr>
          <w:sz w:val="24"/>
        </w:rPr>
        <w:t>Обзор,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среду.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33370" cy="2294890"/>
            <wp:effectExtent l="0" t="0" r="0" b="0"/>
            <wp:docPr id="59" name="image30.jpeg" descr="getting-started-amazon-documentdb-with-aws-cloud9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getting-started-amazon-documentdb-with-aws-cloud9-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11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4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среды</w:t>
      </w:r>
      <w:r>
        <w:rPr>
          <w:spacing w:val="-2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Cloud9</w:t>
      </w:r>
      <w:r>
        <w:rPr>
          <w:spacing w:val="-2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занять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трех</w:t>
      </w:r>
      <w:r>
        <w:rPr>
          <w:spacing w:val="-1"/>
          <w:sz w:val="24"/>
        </w:rPr>
        <w:t xml:space="preserve"> </w:t>
      </w:r>
      <w:r>
        <w:rPr>
          <w:sz w:val="24"/>
        </w:rPr>
        <w:t>минут.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14"/>
        <w:numPr>
          <w:ilvl w:val="0"/>
          <w:numId w:val="6"/>
        </w:numPr>
        <w:tabs>
          <w:tab w:val="left" w:pos="443"/>
        </w:tabs>
        <w:spacing w:before="0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5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4"/>
          <w:sz w:val="24"/>
        </w:rPr>
        <w:t xml:space="preserve"> </w:t>
      </w:r>
      <w:r>
        <w:rPr>
          <w:sz w:val="24"/>
        </w:rPr>
        <w:t>безопасности</w:t>
      </w:r>
    </w:p>
    <w:p>
      <w:pPr>
        <w:pStyle w:val="14"/>
        <w:numPr>
          <w:ilvl w:val="1"/>
          <w:numId w:val="6"/>
        </w:numPr>
        <w:tabs>
          <w:tab w:val="left" w:pos="610"/>
        </w:tabs>
        <w:spacing w:before="137" w:after="0" w:line="360" w:lineRule="auto"/>
        <w:ind w:left="202" w:right="125" w:firstLine="0"/>
        <w:jc w:val="left"/>
        <w:rPr>
          <w:sz w:val="24"/>
        </w:rPr>
      </w:pPr>
      <w:r>
        <w:rPr>
          <w:sz w:val="24"/>
        </w:rPr>
        <w:t>В</w:t>
      </w:r>
      <w:r>
        <w:rPr>
          <w:spacing w:val="44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49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47"/>
          <w:sz w:val="24"/>
        </w:rPr>
        <w:t xml:space="preserve"> </w:t>
      </w:r>
      <w:r>
        <w:rPr>
          <w:sz w:val="24"/>
        </w:rPr>
        <w:t>Amazon</w:t>
      </w:r>
      <w:r>
        <w:rPr>
          <w:spacing w:val="46"/>
          <w:sz w:val="24"/>
        </w:rPr>
        <w:t xml:space="preserve"> </w:t>
      </w:r>
      <w:r>
        <w:rPr>
          <w:sz w:val="24"/>
        </w:rPr>
        <w:t>EC2</w:t>
      </w:r>
      <w:r>
        <w:rPr>
          <w:spacing w:val="46"/>
          <w:sz w:val="24"/>
        </w:rPr>
        <w:t xml:space="preserve"> </w:t>
      </w:r>
      <w:r>
        <w:rPr>
          <w:sz w:val="24"/>
        </w:rPr>
        <w:t>в</w:t>
      </w:r>
      <w:r>
        <w:rPr>
          <w:spacing w:val="45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45"/>
          <w:sz w:val="24"/>
        </w:rPr>
        <w:t xml:space="preserve"> </w:t>
      </w:r>
      <w:r>
        <w:rPr>
          <w:sz w:val="24"/>
        </w:rPr>
        <w:t>Сеть</w:t>
      </w:r>
      <w:r>
        <w:rPr>
          <w:spacing w:val="47"/>
          <w:sz w:val="24"/>
        </w:rPr>
        <w:t xml:space="preserve"> </w:t>
      </w:r>
      <w:r>
        <w:rPr>
          <w:sz w:val="24"/>
        </w:rPr>
        <w:t>и</w:t>
      </w:r>
      <w:r>
        <w:rPr>
          <w:spacing w:val="47"/>
          <w:sz w:val="24"/>
        </w:rPr>
        <w:t xml:space="preserve"> </w:t>
      </w:r>
      <w:r>
        <w:rPr>
          <w:sz w:val="24"/>
        </w:rPr>
        <w:t>безопасность</w:t>
      </w:r>
      <w:r>
        <w:rPr>
          <w:spacing w:val="48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46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57"/>
          <w:sz w:val="24"/>
        </w:rPr>
        <w:t xml:space="preserve"> </w:t>
      </w:r>
      <w:r>
        <w:rPr>
          <w:sz w:val="24"/>
        </w:rPr>
        <w:t>безопасности.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0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8"/>
          <w:sz w:val="24"/>
        </w:rPr>
        <w:t xml:space="preserve"> </w:t>
      </w:r>
      <w:r>
        <w:rPr>
          <w:sz w:val="24"/>
        </w:rPr>
        <w:t>безопасности.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2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-1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demoDocDB</w:t>
      </w:r>
      <w:r>
        <w:rPr>
          <w:sz w:val="24"/>
        </w:rPr>
        <w:t>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Описание</w:t>
      </w:r>
      <w:r>
        <w:rPr>
          <w:spacing w:val="-2"/>
          <w:sz w:val="24"/>
        </w:rPr>
        <w:t xml:space="preserve"> </w:t>
      </w:r>
      <w:r>
        <w:rPr>
          <w:sz w:val="24"/>
        </w:rPr>
        <w:t>опишите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группу.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примите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вашего</w:t>
      </w:r>
      <w:r>
        <w:rPr>
          <w:spacing w:val="-2"/>
          <w:sz w:val="24"/>
        </w:rPr>
        <w:t xml:space="preserve"> </w:t>
      </w:r>
      <w:r>
        <w:rPr>
          <w:sz w:val="24"/>
        </w:rPr>
        <w:t>частного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виртуального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облака</w:t>
      </w:r>
      <w:r>
        <w:rPr>
          <w:spacing w:val="-3"/>
          <w:sz w:val="24"/>
        </w:rPr>
        <w:t xml:space="preserve"> </w:t>
      </w:r>
      <w:r>
        <w:rPr>
          <w:sz w:val="24"/>
        </w:rPr>
        <w:t>по умолчанию.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4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входящих</w:t>
      </w:r>
      <w:r>
        <w:rPr>
          <w:spacing w:val="-1"/>
          <w:sz w:val="24"/>
        </w:rPr>
        <w:t xml:space="preserve"> </w:t>
      </w:r>
      <w:r>
        <w:rPr>
          <w:sz w:val="24"/>
        </w:rPr>
        <w:t>подключений</w:t>
      </w:r>
      <w:r>
        <w:rPr>
          <w:spacing w:val="-3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правило.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40" w:after="0" w:line="240" w:lineRule="auto"/>
        <w:ind w:left="562" w:right="0" w:hanging="36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Тип 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Настраиваемое</w:t>
      </w:r>
      <w:r>
        <w:rPr>
          <w:spacing w:val="-2"/>
          <w:sz w:val="24"/>
        </w:rPr>
        <w:t xml:space="preserve"> </w:t>
      </w:r>
      <w:r>
        <w:rPr>
          <w:sz w:val="24"/>
        </w:rPr>
        <w:t>правило TCP.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7" w:after="0" w:line="240" w:lineRule="auto"/>
        <w:ind w:left="562" w:right="0" w:hanging="36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Диапазон</w:t>
      </w:r>
      <w:r>
        <w:rPr>
          <w:spacing w:val="1"/>
          <w:sz w:val="24"/>
        </w:rPr>
        <w:t xml:space="preserve"> </w:t>
      </w:r>
      <w:r>
        <w:rPr>
          <w:sz w:val="24"/>
        </w:rPr>
        <w:t>портов</w:t>
      </w:r>
      <w:r>
        <w:rPr>
          <w:spacing w:val="-2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sz w:val="24"/>
        </w:rPr>
        <w:t>27017.</w:t>
      </w:r>
    </w:p>
    <w:p>
      <w:pPr>
        <w:pStyle w:val="14"/>
        <w:numPr>
          <w:ilvl w:val="1"/>
          <w:numId w:val="6"/>
        </w:numPr>
        <w:tabs>
          <w:tab w:val="left" w:pos="579"/>
        </w:tabs>
        <w:spacing w:before="139" w:after="4" w:line="360" w:lineRule="auto"/>
        <w:ind w:left="202" w:right="122" w:firstLine="0"/>
        <w:jc w:val="both"/>
        <w:rPr>
          <w:sz w:val="24"/>
        </w:rPr>
      </w:pPr>
      <w:r>
        <w:rPr>
          <w:sz w:val="24"/>
        </w:rPr>
        <w:t>Исходная группа безопасности – это группа для среды AWS Cloud9, которую вы 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создали.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информацией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параметре</w:t>
      </w:r>
      <w:r>
        <w:rPr>
          <w:spacing w:val="1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стандартное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Настраиваемый. Введите cloud9 в поле, расположенное рядом со значением Настраиваемый,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увидеть</w:t>
      </w:r>
      <w:r>
        <w:rPr>
          <w:spacing w:val="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2"/>
          <w:sz w:val="24"/>
        </w:rPr>
        <w:t xml:space="preserve"> </w:t>
      </w:r>
      <w:r>
        <w:rPr>
          <w:sz w:val="24"/>
        </w:rPr>
        <w:t>доступных</w:t>
      </w:r>
      <w:r>
        <w:rPr>
          <w:spacing w:val="1"/>
          <w:sz w:val="24"/>
        </w:rPr>
        <w:t xml:space="preserve"> </w:t>
      </w:r>
      <w:r>
        <w:rPr>
          <w:sz w:val="24"/>
        </w:rPr>
        <w:t>групп</w:t>
      </w:r>
      <w:r>
        <w:rPr>
          <w:spacing w:val="2"/>
          <w:sz w:val="24"/>
        </w:rPr>
        <w:t xml:space="preserve"> </w:t>
      </w:r>
      <w:r>
        <w:rPr>
          <w:sz w:val="24"/>
        </w:rPr>
        <w:t>безопасности.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1310" cy="1005205"/>
            <wp:effectExtent l="0" t="0" r="0" b="0"/>
            <wp:docPr id="61" name="image31.jpeg" descr="getting-started-amazon-documentdb-with-aws-cloud9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getting-started-amazon-documentdb-with-aws-cloud9-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442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6"/>
        </w:numPr>
        <w:tabs>
          <w:tab w:val="left" w:pos="682"/>
        </w:tabs>
        <w:spacing w:before="140" w:after="0" w:line="240" w:lineRule="auto"/>
        <w:ind w:left="682" w:right="0" w:hanging="48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7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-1"/>
          <w:sz w:val="24"/>
        </w:rPr>
        <w:t xml:space="preserve"> </w:t>
      </w:r>
      <w:r>
        <w:rPr>
          <w:sz w:val="24"/>
        </w:rPr>
        <w:t>aws-cloud9-</w:t>
      </w:r>
      <w:r>
        <w:rPr>
          <w:i/>
          <w:sz w:val="24"/>
        </w:rPr>
        <w:t>&lt;environment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name&gt;</w:t>
      </w:r>
      <w:r>
        <w:rPr>
          <w:sz w:val="24"/>
        </w:rPr>
        <w:t>.</w:t>
      </w:r>
    </w:p>
    <w:p>
      <w:pPr>
        <w:pStyle w:val="14"/>
        <w:numPr>
          <w:ilvl w:val="1"/>
          <w:numId w:val="6"/>
        </w:numPr>
        <w:tabs>
          <w:tab w:val="left" w:pos="690"/>
        </w:tabs>
        <w:spacing w:before="137" w:after="0" w:line="360" w:lineRule="auto"/>
        <w:ind w:left="202" w:right="123" w:firstLine="0"/>
        <w:jc w:val="left"/>
        <w:rPr>
          <w:sz w:val="24"/>
        </w:rPr>
      </w:pPr>
      <w:r>
        <w:rPr>
          <w:sz w:val="24"/>
        </w:rPr>
        <w:t>Примите</w:t>
      </w:r>
      <w:r>
        <w:rPr>
          <w:spacing w:val="4"/>
          <w:sz w:val="24"/>
        </w:rPr>
        <w:t xml:space="preserve"> </w:t>
      </w:r>
      <w:r>
        <w:rPr>
          <w:sz w:val="24"/>
        </w:rPr>
        <w:t>все</w:t>
      </w:r>
      <w:r>
        <w:rPr>
          <w:spacing w:val="4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5"/>
          <w:sz w:val="24"/>
        </w:rPr>
        <w:t xml:space="preserve"> </w:t>
      </w:r>
      <w:r>
        <w:rPr>
          <w:sz w:val="24"/>
        </w:rPr>
        <w:t>по</w:t>
      </w:r>
      <w:r>
        <w:rPr>
          <w:spacing w:val="6"/>
          <w:sz w:val="24"/>
        </w:rPr>
        <w:t xml:space="preserve"> </w:t>
      </w:r>
      <w:r>
        <w:rPr>
          <w:sz w:val="24"/>
        </w:rPr>
        <w:t>умолчанию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5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6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1"/>
          <w:sz w:val="24"/>
        </w:rPr>
        <w:t xml:space="preserve"> </w:t>
      </w:r>
      <w:r>
        <w:rPr>
          <w:sz w:val="24"/>
        </w:rPr>
        <w:t>безопасности.</w:t>
      </w:r>
      <w:r>
        <w:rPr>
          <w:spacing w:val="-57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исходящих</w:t>
      </w:r>
      <w:r>
        <w:rPr>
          <w:spacing w:val="3"/>
          <w:sz w:val="24"/>
        </w:rPr>
        <w:t xml:space="preserve"> </w:t>
      </w:r>
      <w:r>
        <w:rPr>
          <w:sz w:val="24"/>
        </w:rPr>
        <w:t>подключений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менять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требуется.</w:t>
      </w:r>
    </w:p>
    <w:p>
      <w:pPr>
        <w:spacing w:before="0" w:line="360" w:lineRule="auto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На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скриншоте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показаны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группы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безопасности,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создали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этом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этапе.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Также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можете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видеть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группу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AWS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Cloud9,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которая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появилась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после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среды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AWS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Cloud9.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40990" cy="708025"/>
            <wp:effectExtent l="0" t="0" r="0" b="0"/>
            <wp:docPr id="63" name="image32.jpeg" descr="getting-started-amazon-documentdb-with-aws-cloud9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 descr="getting-started-amazon-documentdb-with-aws-cloud9-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63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6"/>
        </w:numPr>
        <w:tabs>
          <w:tab w:val="left" w:pos="443"/>
        </w:tabs>
        <w:spacing w:before="138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кластера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DocumentDB</w:t>
      </w:r>
    </w:p>
    <w:p>
      <w:pPr>
        <w:pStyle w:val="14"/>
        <w:numPr>
          <w:ilvl w:val="1"/>
          <w:numId w:val="7"/>
        </w:numPr>
        <w:tabs>
          <w:tab w:val="left" w:pos="615"/>
        </w:tabs>
        <w:spacing w:before="137" w:after="0" w:line="240" w:lineRule="auto"/>
        <w:ind w:left="614" w:right="0" w:hanging="413"/>
        <w:jc w:val="left"/>
        <w:rPr>
          <w:sz w:val="24"/>
        </w:rPr>
      </w:pPr>
      <w:r>
        <w:rPr>
          <w:spacing w:val="-1"/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консоли</w:t>
      </w:r>
      <w:r>
        <w:rPr>
          <w:spacing w:val="-5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Amazon</w:t>
      </w:r>
      <w:r>
        <w:rPr>
          <w:spacing w:val="-10"/>
          <w:sz w:val="24"/>
        </w:rPr>
        <w:t xml:space="preserve"> </w:t>
      </w:r>
      <w:r>
        <w:rPr>
          <w:sz w:val="24"/>
        </w:rPr>
        <w:t>DocumentDB</w:t>
      </w:r>
      <w:r>
        <w:rPr>
          <w:spacing w:val="-10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9"/>
          <w:sz w:val="24"/>
        </w:rPr>
        <w:t xml:space="preserve"> </w:t>
      </w:r>
      <w:r>
        <w:rPr>
          <w:sz w:val="24"/>
        </w:rPr>
        <w:t>Кластеры</w:t>
      </w:r>
      <w:r>
        <w:rPr>
          <w:spacing w:val="-9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8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15"/>
          <w:sz w:val="24"/>
        </w:rPr>
        <w:t xml:space="preserve"> </w:t>
      </w:r>
      <w:r>
        <w:rPr>
          <w:sz w:val="24"/>
        </w:rPr>
        <w:t>Создать.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1303020" cy="226695"/>
            <wp:effectExtent l="0" t="0" r="0" b="0"/>
            <wp:wrapTopAndBottom/>
            <wp:docPr id="65" name="image33.jpeg" descr="getting-started-amazon-documentdb-with-aws-cloud9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 descr="getting-started-amazon-documentdb-with-aws-cloud9-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209" cy="22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7"/>
        </w:numPr>
        <w:tabs>
          <w:tab w:val="left" w:pos="620"/>
        </w:tabs>
        <w:spacing w:before="105" w:after="7" w:line="360" w:lineRule="auto"/>
        <w:ind w:left="202" w:right="124" w:firstLine="0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странице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кластера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DocumentDB</w:t>
      </w:r>
      <w:r>
        <w:rPr>
          <w:spacing w:val="-3"/>
          <w:sz w:val="24"/>
        </w:rPr>
        <w:t xml:space="preserve"> </w:t>
      </w:r>
      <w:r>
        <w:rPr>
          <w:sz w:val="24"/>
        </w:rPr>
        <w:t>выберитеdb.t3.medium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</w:t>
      </w:r>
      <w:r>
        <w:rPr>
          <w:spacing w:val="-57"/>
          <w:sz w:val="24"/>
        </w:rPr>
        <w:t xml:space="preserve"> </w:t>
      </w:r>
      <w:r>
        <w:rPr>
          <w:sz w:val="24"/>
        </w:rPr>
        <w:t>инстанса,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затем укажите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Количество инстансов.</w:t>
      </w:r>
      <w:r>
        <w:rPr>
          <w:spacing w:val="-1"/>
          <w:sz w:val="24"/>
        </w:rPr>
        <w:t xml:space="preserve"> </w:t>
      </w:r>
      <w:r>
        <w:rPr>
          <w:sz w:val="24"/>
        </w:rPr>
        <w:t>Это</w:t>
      </w:r>
      <w:r>
        <w:rPr>
          <w:spacing w:val="-2"/>
          <w:sz w:val="24"/>
        </w:rPr>
        <w:t xml:space="preserve"> </w:t>
      </w:r>
      <w:r>
        <w:rPr>
          <w:sz w:val="24"/>
        </w:rPr>
        <w:t>позволит</w:t>
      </w:r>
      <w:r>
        <w:rPr>
          <w:spacing w:val="1"/>
          <w:sz w:val="24"/>
        </w:rPr>
        <w:t xml:space="preserve"> </w:t>
      </w:r>
      <w:r>
        <w:rPr>
          <w:sz w:val="24"/>
        </w:rPr>
        <w:t>сократить затраты.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34005" cy="2790190"/>
            <wp:effectExtent l="0" t="0" r="0" b="0"/>
            <wp:docPr id="67" name="image34.jpeg" descr="getting-started-amazon-documentdb-with-aws-cloud9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 descr="getting-started-amazon-documentdb-with-aws-cloud9-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130" cy="27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7"/>
        </w:numPr>
        <w:tabs>
          <w:tab w:val="left" w:pos="622"/>
        </w:tabs>
        <w:spacing w:before="179" w:after="0" w:line="240" w:lineRule="auto"/>
        <w:ind w:left="622" w:right="0" w:hanging="420"/>
        <w:jc w:val="left"/>
        <w:rPr>
          <w:sz w:val="24"/>
        </w:rPr>
      </w:pPr>
      <w:r>
        <w:rPr>
          <w:sz w:val="24"/>
        </w:rPr>
        <w:t>Другие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1"/>
          <w:sz w:val="24"/>
        </w:rPr>
        <w:t xml:space="preserve"> </w:t>
      </w:r>
      <w:r>
        <w:rPr>
          <w:sz w:val="24"/>
        </w:rPr>
        <w:t>оставьте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умолчанию.</w:t>
      </w:r>
    </w:p>
    <w:p>
      <w:pPr>
        <w:pStyle w:val="14"/>
        <w:numPr>
          <w:ilvl w:val="1"/>
          <w:numId w:val="8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3"/>
          <w:sz w:val="24"/>
        </w:rPr>
        <w:t xml:space="preserve"> </w:t>
      </w:r>
      <w:r>
        <w:rPr>
          <w:sz w:val="24"/>
        </w:rPr>
        <w:t>Аутентификация введите</w:t>
      </w:r>
      <w:r>
        <w:rPr>
          <w:spacing w:val="-3"/>
          <w:sz w:val="24"/>
        </w:rPr>
        <w:t xml:space="preserve"> </w:t>
      </w:r>
      <w:r>
        <w:rPr>
          <w:sz w:val="24"/>
        </w:rPr>
        <w:t>имя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пароль.</w:t>
      </w:r>
    </w:p>
    <w:p>
      <w:pPr>
        <w:pStyle w:val="8"/>
        <w:spacing w:before="1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2884805" cy="1134745"/>
            <wp:effectExtent l="0" t="0" r="0" b="0"/>
            <wp:wrapTopAndBottom/>
            <wp:docPr id="69" name="image35.jpeg" descr="getting-started-amazon-documentdb-with-aws-cloud9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 descr="getting-started-amazon-documentdb-with-aws-cloud9-1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79" cy="113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8"/>
        </w:numPr>
        <w:tabs>
          <w:tab w:val="left" w:pos="562"/>
        </w:tabs>
        <w:spacing w:before="8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Активируйте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</w:t>
      </w:r>
      <w:r>
        <w:rPr>
          <w:spacing w:val="-3"/>
          <w:sz w:val="24"/>
        </w:rPr>
        <w:t xml:space="preserve"> </w:t>
      </w:r>
      <w:r>
        <w:rPr>
          <w:sz w:val="24"/>
        </w:rPr>
        <w:t>Показывать</w:t>
      </w:r>
      <w:r>
        <w:rPr>
          <w:spacing w:val="-2"/>
          <w:sz w:val="24"/>
        </w:rPr>
        <w:t xml:space="preserve"> </w:t>
      </w:r>
      <w:r>
        <w:rPr>
          <w:sz w:val="24"/>
        </w:rPr>
        <w:t>расширенные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настройки.</w:t>
      </w:r>
    </w:p>
    <w:p>
      <w:pPr>
        <w:pStyle w:val="8"/>
        <w:spacing w:before="4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92710</wp:posOffset>
            </wp:positionV>
            <wp:extent cx="2842895" cy="161290"/>
            <wp:effectExtent l="0" t="0" r="0" b="0"/>
            <wp:wrapTopAndBottom/>
            <wp:docPr id="71" name="image36.jpeg" descr="getting-started-amazon-documentdb-with-aws-cloud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 descr="getting-started-amazon-documentdb-with-aws-cloud9-1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614" cy="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8"/>
        </w:numPr>
        <w:tabs>
          <w:tab w:val="left" w:pos="562"/>
        </w:tabs>
        <w:spacing w:before="122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Настройки сети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>demoDocDB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1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1"/>
          <w:sz w:val="24"/>
        </w:rPr>
        <w:t xml:space="preserve"> </w:t>
      </w:r>
      <w:r>
        <w:rPr>
          <w:sz w:val="24"/>
        </w:rPr>
        <w:t>VPC.</w:t>
      </w:r>
    </w:p>
    <w:p>
      <w:pPr>
        <w:pStyle w:val="8"/>
        <w:spacing w:before="7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138430</wp:posOffset>
            </wp:positionV>
            <wp:extent cx="2802255" cy="497205"/>
            <wp:effectExtent l="0" t="0" r="0" b="0"/>
            <wp:wrapTopAndBottom/>
            <wp:docPr id="73" name="image37.jpeg" descr="getting-started-amazon-documentdb-with-aws-cloud9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 descr="getting-started-amazon-documentdb-with-aws-cloud9-1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475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8"/>
        </w:numPr>
        <w:tabs>
          <w:tab w:val="left" w:pos="562"/>
        </w:tabs>
        <w:spacing w:before="155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6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кластер.</w:t>
      </w:r>
    </w:p>
    <w:p>
      <w:pPr>
        <w:spacing w:before="139" w:line="360" w:lineRule="auto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Сервис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DocumentDB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запустил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процесс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кластера,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который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может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занять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несколько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минут.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можете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подключиться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кластеру,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когда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кластера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инстанса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будет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spacing w:before="74" w:line="360" w:lineRule="auto"/>
        <w:ind w:left="202" w:right="124" w:firstLine="0"/>
        <w:jc w:val="left"/>
        <w:rPr>
          <w:i/>
          <w:sz w:val="24"/>
        </w:rPr>
      </w:pPr>
      <w:r>
        <w:rPr>
          <w:i/>
          <w:sz w:val="24"/>
        </w:rPr>
        <w:t>отображаться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состояние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«Доступно».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то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время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DocumentDB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создает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кластер,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можете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завершить оставшиеся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шаги,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чтобы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подключиться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кластеру.</w:t>
      </w:r>
    </w:p>
    <w:p>
      <w:pPr>
        <w:pStyle w:val="14"/>
        <w:numPr>
          <w:ilvl w:val="0"/>
          <w:numId w:val="6"/>
        </w:numPr>
        <w:tabs>
          <w:tab w:val="left" w:pos="443"/>
        </w:tabs>
        <w:spacing w:before="1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Установка</w:t>
      </w:r>
      <w:r>
        <w:rPr>
          <w:spacing w:val="-3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-1"/>
          <w:sz w:val="24"/>
        </w:rPr>
        <w:t xml:space="preserve"> </w:t>
      </w:r>
      <w:r>
        <w:rPr>
          <w:sz w:val="24"/>
        </w:rPr>
        <w:t>Mongo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Если ваша</w:t>
      </w:r>
      <w:r>
        <w:rPr>
          <w:spacing w:val="-2"/>
          <w:sz w:val="24"/>
        </w:rPr>
        <w:t xml:space="preserve"> </w:t>
      </w:r>
      <w:r>
        <w:rPr>
          <w:sz w:val="24"/>
        </w:rPr>
        <w:t>среда</w:t>
      </w:r>
      <w:r>
        <w:rPr>
          <w:spacing w:val="-1"/>
          <w:sz w:val="24"/>
        </w:rPr>
        <w:t xml:space="preserve"> </w:t>
      </w:r>
      <w:r>
        <w:rPr>
          <w:sz w:val="24"/>
        </w:rPr>
        <w:t>AWS Cloud9</w:t>
      </w:r>
      <w:r>
        <w:rPr>
          <w:spacing w:val="-1"/>
          <w:sz w:val="24"/>
        </w:rPr>
        <w:t xml:space="preserve"> </w:t>
      </w:r>
      <w:r>
        <w:rPr>
          <w:sz w:val="24"/>
        </w:rPr>
        <w:t>открыта,</w:t>
      </w:r>
      <w:r>
        <w:rPr>
          <w:spacing w:val="-1"/>
          <w:sz w:val="24"/>
        </w:rPr>
        <w:t xml:space="preserve"> </w:t>
      </w:r>
      <w:r>
        <w:rPr>
          <w:sz w:val="24"/>
        </w:rPr>
        <w:t>перейдите</w:t>
      </w:r>
      <w:r>
        <w:rPr>
          <w:spacing w:val="-1"/>
          <w:sz w:val="24"/>
        </w:rPr>
        <w:t xml:space="preserve"> </w:t>
      </w:r>
      <w:r>
        <w:rPr>
          <w:sz w:val="24"/>
        </w:rPr>
        <w:t>к шагу</w:t>
      </w:r>
      <w:r>
        <w:rPr>
          <w:spacing w:val="-7"/>
          <w:sz w:val="24"/>
        </w:rPr>
        <w:t xml:space="preserve"> </w:t>
      </w:r>
      <w:r>
        <w:rPr>
          <w:sz w:val="24"/>
        </w:rPr>
        <w:t>3.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40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2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Cloud9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DocumentDBCloud9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3"/>
          <w:sz w:val="24"/>
        </w:rPr>
        <w:t xml:space="preserve"> </w:t>
      </w:r>
      <w:r>
        <w:rPr>
          <w:sz w:val="24"/>
        </w:rPr>
        <w:t>Ваши</w:t>
      </w:r>
      <w:r>
        <w:rPr>
          <w:spacing w:val="-1"/>
          <w:sz w:val="24"/>
        </w:rPr>
        <w:t xml:space="preserve"> </w:t>
      </w:r>
      <w:r>
        <w:rPr>
          <w:sz w:val="24"/>
        </w:rPr>
        <w:t>среды.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Открыть</w:t>
      </w:r>
      <w:r>
        <w:rPr>
          <w:spacing w:val="-1"/>
          <w:sz w:val="24"/>
        </w:rPr>
        <w:t xml:space="preserve"> </w:t>
      </w:r>
      <w:r>
        <w:rPr>
          <w:sz w:val="24"/>
        </w:rPr>
        <w:t>IDE.</w:t>
      </w:r>
    </w:p>
    <w:p>
      <w:pPr>
        <w:pStyle w:val="14"/>
        <w:numPr>
          <w:ilvl w:val="1"/>
          <w:numId w:val="6"/>
        </w:numPr>
        <w:tabs>
          <w:tab w:val="left" w:pos="553"/>
          <w:tab w:val="left" w:pos="2372"/>
          <w:tab w:val="left" w:pos="4280"/>
          <w:tab w:val="left" w:pos="7972"/>
        </w:tabs>
        <w:spacing w:before="140" w:after="0" w:line="360" w:lineRule="auto"/>
        <w:ind w:left="202" w:right="123" w:firstLine="0"/>
        <w:jc w:val="left"/>
        <w:rPr>
          <w:i/>
          <w:sz w:val="24"/>
        </w:rPr>
      </w:pPr>
      <w:r>
        <w:rPr>
          <w:sz w:val="24"/>
        </w:rPr>
        <w:t>Вставьте</w:t>
      </w:r>
      <w:r>
        <w:rPr>
          <w:spacing w:val="-13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11"/>
          <w:sz w:val="24"/>
        </w:rPr>
        <w:t xml:space="preserve"> </w:t>
      </w:r>
      <w:r>
        <w:rPr>
          <w:sz w:val="24"/>
        </w:rPr>
        <w:t>код</w:t>
      </w:r>
      <w:r>
        <w:rPr>
          <w:spacing w:val="-13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открытую</w:t>
      </w:r>
      <w:r>
        <w:rPr>
          <w:spacing w:val="-11"/>
          <w:sz w:val="24"/>
        </w:rPr>
        <w:t xml:space="preserve"> </w:t>
      </w:r>
      <w:r>
        <w:rPr>
          <w:sz w:val="24"/>
        </w:rPr>
        <w:t>командную</w:t>
      </w:r>
      <w:r>
        <w:rPr>
          <w:spacing w:val="-9"/>
          <w:sz w:val="24"/>
        </w:rPr>
        <w:t xml:space="preserve"> </w:t>
      </w:r>
      <w:r>
        <w:rPr>
          <w:sz w:val="24"/>
        </w:rPr>
        <w:t>строку,</w:t>
      </w:r>
      <w:r>
        <w:rPr>
          <w:spacing w:val="-13"/>
          <w:sz w:val="24"/>
        </w:rPr>
        <w:t xml:space="preserve"> </w:t>
      </w:r>
      <w:r>
        <w:rPr>
          <w:sz w:val="24"/>
        </w:rPr>
        <w:t>чтобы</w:t>
      </w:r>
      <w:r>
        <w:rPr>
          <w:spacing w:val="-11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11"/>
          <w:sz w:val="24"/>
        </w:rPr>
        <w:t xml:space="preserve"> </w:t>
      </w:r>
      <w:r>
        <w:rPr>
          <w:sz w:val="24"/>
        </w:rPr>
        <w:t>файл</w:t>
      </w:r>
      <w:r>
        <w:rPr>
          <w:spacing w:val="-13"/>
          <w:sz w:val="24"/>
        </w:rPr>
        <w:t xml:space="preserve"> </w:t>
      </w:r>
      <w:r>
        <w:rPr>
          <w:sz w:val="24"/>
        </w:rPr>
        <w:t>репозитория: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echo</w:t>
      </w:r>
      <w:r>
        <w:rPr>
          <w:i/>
          <w:sz w:val="24"/>
        </w:rPr>
        <w:tab/>
      </w:r>
      <w:r>
        <w:rPr>
          <w:i/>
          <w:sz w:val="24"/>
        </w:rPr>
        <w:t>-e</w:t>
      </w:r>
      <w:r>
        <w:rPr>
          <w:i/>
          <w:sz w:val="24"/>
        </w:rPr>
        <w:tab/>
      </w:r>
      <w:r>
        <w:rPr>
          <w:i/>
          <w:sz w:val="24"/>
        </w:rPr>
        <w:t>"[mongodb-org-3.6]</w:t>
      </w:r>
      <w:r>
        <w:rPr>
          <w:i/>
          <w:sz w:val="24"/>
        </w:rPr>
        <w:tab/>
      </w:r>
      <w:r>
        <w:rPr>
          <w:i/>
          <w:spacing w:val="-1"/>
          <w:sz w:val="24"/>
        </w:rPr>
        <w:t>\nname=MongoDB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Repository\nbaseurl=https://repo.mongodb.org/yum/amazon/2013.03/mongodb-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org/3.6/x86_64/\ngpgcheck=1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\nenabled=1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\ngpgkey=htt</w:t>
      </w:r>
      <w:r>
        <w:fldChar w:fldCharType="begin"/>
      </w:r>
      <w:r>
        <w:instrText xml:space="preserve"> HYPERLINK "http://www.mongodb.org/static/pgp/server-" \h </w:instrText>
      </w:r>
      <w:r>
        <w:fldChar w:fldCharType="separate"/>
      </w:r>
      <w:r>
        <w:rPr>
          <w:i/>
          <w:sz w:val="24"/>
        </w:rPr>
        <w:t>ps://w</w:t>
      </w:r>
      <w:r>
        <w:rPr>
          <w:i/>
          <w:sz w:val="24"/>
        </w:rPr>
        <w:fldChar w:fldCharType="end"/>
      </w:r>
      <w:r>
        <w:rPr>
          <w:i/>
          <w:sz w:val="24"/>
        </w:rPr>
        <w:t>ww</w:t>
      </w:r>
      <w:r>
        <w:fldChar w:fldCharType="begin"/>
      </w:r>
      <w:r>
        <w:instrText xml:space="preserve"> HYPERLINK "http://www.mongodb.org/static/pgp/server-" \h </w:instrText>
      </w:r>
      <w:r>
        <w:fldChar w:fldCharType="separate"/>
      </w:r>
      <w:r>
        <w:rPr>
          <w:i/>
          <w:sz w:val="24"/>
        </w:rPr>
        <w:t>.mongodb.org/static/pgp/s</w:t>
      </w:r>
      <w:r>
        <w:rPr>
          <w:i/>
          <w:sz w:val="24"/>
        </w:rPr>
        <w:fldChar w:fldCharType="end"/>
      </w:r>
      <w:r>
        <w:rPr>
          <w:i/>
          <w:sz w:val="24"/>
        </w:rPr>
        <w:t>erv</w:t>
      </w:r>
      <w:r>
        <w:fldChar w:fldCharType="begin"/>
      </w:r>
      <w:r>
        <w:instrText xml:space="preserve"> HYPERLINK "http://www.mongodb.org/static/pgp/server-" \h </w:instrText>
      </w:r>
      <w:r>
        <w:fldChar w:fldCharType="separate"/>
      </w:r>
      <w:r>
        <w:rPr>
          <w:i/>
          <w:sz w:val="24"/>
        </w:rPr>
        <w:t>er-</w:t>
      </w:r>
      <w:r>
        <w:rPr>
          <w:i/>
          <w:sz w:val="24"/>
        </w:rPr>
        <w:fldChar w:fldCharType="end"/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3.6.asc"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|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sudo tee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/etc/yum.repos.d/mongodb-org-3.6.repo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0" w:after="0" w:line="276" w:lineRule="exact"/>
        <w:ind w:left="562" w:right="0" w:hanging="360"/>
        <w:jc w:val="left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завершении</w:t>
      </w:r>
      <w:r>
        <w:rPr>
          <w:spacing w:val="3"/>
          <w:sz w:val="24"/>
        </w:rPr>
        <w:t xml:space="preserve"> </w:t>
      </w:r>
      <w:r>
        <w:rPr>
          <w:sz w:val="24"/>
        </w:rPr>
        <w:t>установите</w:t>
      </w:r>
      <w:r>
        <w:rPr>
          <w:spacing w:val="-1"/>
          <w:sz w:val="24"/>
        </w:rPr>
        <w:t xml:space="preserve"> </w:t>
      </w:r>
      <w:r>
        <w:rPr>
          <w:sz w:val="24"/>
        </w:rPr>
        <w:t>оболочку</w:t>
      </w:r>
      <w:r>
        <w:rPr>
          <w:spacing w:val="-9"/>
          <w:sz w:val="24"/>
        </w:rPr>
        <w:t xml:space="preserve"> </w:t>
      </w:r>
      <w:r>
        <w:rPr>
          <w:sz w:val="24"/>
        </w:rPr>
        <w:t>Mongo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 этого</w:t>
      </w:r>
      <w:r>
        <w:rPr>
          <w:spacing w:val="-2"/>
          <w:sz w:val="24"/>
        </w:rPr>
        <w:t xml:space="preserve"> </w:t>
      </w:r>
      <w:r>
        <w:rPr>
          <w:sz w:val="24"/>
        </w:rPr>
        <w:t>кода: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sudo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yum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install -y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mongodb-org-shell</w:t>
      </w:r>
    </w:p>
    <w:p>
      <w:pPr>
        <w:pStyle w:val="14"/>
        <w:numPr>
          <w:ilvl w:val="1"/>
          <w:numId w:val="6"/>
        </w:numPr>
        <w:tabs>
          <w:tab w:val="left" w:pos="687"/>
        </w:tabs>
        <w:spacing w:before="137" w:after="0" w:line="360" w:lineRule="auto"/>
        <w:ind w:left="202" w:right="120" w:firstLine="0"/>
        <w:jc w:val="left"/>
        <w:rPr>
          <w:sz w:val="24"/>
        </w:rPr>
      </w:pPr>
      <w:r>
        <w:rPr>
          <w:sz w:val="24"/>
        </w:rPr>
        <w:t>Чтобы</w:t>
      </w:r>
      <w:r>
        <w:rPr>
          <w:spacing w:val="3"/>
          <w:sz w:val="24"/>
        </w:rPr>
        <w:t xml:space="preserve"> </w:t>
      </w:r>
      <w:r>
        <w:rPr>
          <w:sz w:val="24"/>
        </w:rPr>
        <w:t>шифровать</w:t>
      </w:r>
      <w:r>
        <w:rPr>
          <w:spacing w:val="6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передаче,</w:t>
      </w:r>
      <w:r>
        <w:rPr>
          <w:spacing w:val="6"/>
          <w:sz w:val="24"/>
        </w:rPr>
        <w:t xml:space="preserve"> </w:t>
      </w:r>
      <w:r>
        <w:rPr>
          <w:sz w:val="24"/>
        </w:rPr>
        <w:t>скачайте</w:t>
      </w:r>
      <w:r>
        <w:rPr>
          <w:spacing w:val="4"/>
          <w:sz w:val="24"/>
        </w:rPr>
        <w:t xml:space="preserve"> </w:t>
      </w:r>
      <w:r>
        <w:rPr>
          <w:sz w:val="24"/>
        </w:rPr>
        <w:t>сертификат</w:t>
      </w:r>
      <w:r>
        <w:rPr>
          <w:spacing w:val="5"/>
          <w:sz w:val="24"/>
        </w:rPr>
        <w:t xml:space="preserve"> </w:t>
      </w:r>
      <w:r>
        <w:rPr>
          <w:sz w:val="24"/>
        </w:rPr>
        <w:t>ЦС</w:t>
      </w:r>
      <w:r>
        <w:rPr>
          <w:spacing w:val="4"/>
          <w:sz w:val="24"/>
        </w:rPr>
        <w:t xml:space="preserve"> </w:t>
      </w:r>
      <w:r>
        <w:rPr>
          <w:sz w:val="24"/>
        </w:rPr>
        <w:t>для</w:t>
      </w:r>
      <w:r>
        <w:rPr>
          <w:spacing w:val="3"/>
          <w:sz w:val="24"/>
        </w:rPr>
        <w:t xml:space="preserve"> </w:t>
      </w:r>
      <w:r>
        <w:rPr>
          <w:sz w:val="24"/>
        </w:rPr>
        <w:t>Amazon</w:t>
      </w:r>
      <w:r>
        <w:rPr>
          <w:spacing w:val="-57"/>
          <w:sz w:val="24"/>
        </w:rPr>
        <w:t xml:space="preserve"> </w:t>
      </w:r>
      <w:r>
        <w:rPr>
          <w:sz w:val="24"/>
        </w:rPr>
        <w:t>DocumentDB.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 следующий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wget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https://s3.amazonaws.com/rds-downloads/rds-combined-ca-bundle.pem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Теперь</w:t>
      </w:r>
      <w:r>
        <w:rPr>
          <w:spacing w:val="-1"/>
          <w:sz w:val="24"/>
        </w:rPr>
        <w:t xml:space="preserve"> </w:t>
      </w:r>
      <w:r>
        <w:rPr>
          <w:sz w:val="24"/>
        </w:rPr>
        <w:t>вы</w:t>
      </w:r>
      <w:r>
        <w:rPr>
          <w:spacing w:val="-3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-2"/>
          <w:sz w:val="24"/>
        </w:rPr>
        <w:t xml:space="preserve"> </w:t>
      </w:r>
      <w:r>
        <w:rPr>
          <w:sz w:val="24"/>
        </w:rPr>
        <w:t>подключиться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DocumentDB.</w:t>
      </w:r>
    </w:p>
    <w:p>
      <w:pPr>
        <w:pStyle w:val="14"/>
        <w:numPr>
          <w:ilvl w:val="0"/>
          <w:numId w:val="6"/>
        </w:numPr>
        <w:tabs>
          <w:tab w:val="left" w:pos="443"/>
        </w:tabs>
        <w:spacing w:before="137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Подключение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DocumentDB</w:t>
      </w:r>
    </w:p>
    <w:p>
      <w:pPr>
        <w:pStyle w:val="14"/>
        <w:numPr>
          <w:ilvl w:val="1"/>
          <w:numId w:val="6"/>
        </w:numPr>
        <w:tabs>
          <w:tab w:val="left" w:pos="572"/>
        </w:tabs>
        <w:spacing w:before="139" w:after="5" w:line="360" w:lineRule="auto"/>
        <w:ind w:left="202" w:right="123" w:firstLine="0"/>
        <w:jc w:val="left"/>
        <w:rPr>
          <w:sz w:val="24"/>
        </w:rPr>
      </w:pPr>
      <w:r>
        <w:rPr>
          <w:sz w:val="24"/>
        </w:rPr>
        <w:t>Найдите</w:t>
      </w:r>
      <w:r>
        <w:rPr>
          <w:spacing w:val="7"/>
          <w:sz w:val="24"/>
        </w:rPr>
        <w:t xml:space="preserve"> </w:t>
      </w:r>
      <w:r>
        <w:rPr>
          <w:sz w:val="24"/>
        </w:rPr>
        <w:t>свой</w:t>
      </w:r>
      <w:r>
        <w:rPr>
          <w:spacing w:val="9"/>
          <w:sz w:val="24"/>
        </w:rPr>
        <w:t xml:space="preserve"> </w:t>
      </w:r>
      <w:r>
        <w:rPr>
          <w:sz w:val="24"/>
        </w:rPr>
        <w:t>кластер</w:t>
      </w:r>
      <w:r>
        <w:rPr>
          <w:spacing w:val="8"/>
          <w:sz w:val="24"/>
        </w:rPr>
        <w:t xml:space="preserve"> </w:t>
      </w:r>
      <w:r>
        <w:rPr>
          <w:sz w:val="24"/>
        </w:rPr>
        <w:t>в</w:t>
      </w:r>
      <w:r>
        <w:rPr>
          <w:spacing w:val="8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11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9"/>
          <w:sz w:val="24"/>
        </w:rPr>
        <w:t xml:space="preserve"> </w:t>
      </w:r>
      <w:r>
        <w:rPr>
          <w:sz w:val="24"/>
        </w:rPr>
        <w:t>Amazon</w:t>
      </w:r>
      <w:r>
        <w:rPr>
          <w:spacing w:val="8"/>
          <w:sz w:val="24"/>
        </w:rPr>
        <w:t xml:space="preserve"> </w:t>
      </w:r>
      <w:r>
        <w:rPr>
          <w:sz w:val="24"/>
        </w:rPr>
        <w:t>DocumentDB</w:t>
      </w:r>
      <w:r>
        <w:rPr>
          <w:spacing w:val="7"/>
          <w:sz w:val="24"/>
        </w:rPr>
        <w:t xml:space="preserve"> </w:t>
      </w:r>
      <w:r>
        <w:rPr>
          <w:sz w:val="24"/>
        </w:rPr>
        <w:t>в</w:t>
      </w:r>
      <w:r>
        <w:rPr>
          <w:spacing w:val="7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8"/>
          <w:sz w:val="24"/>
        </w:rPr>
        <w:t xml:space="preserve"> </w:t>
      </w:r>
      <w:r>
        <w:rPr>
          <w:sz w:val="24"/>
        </w:rPr>
        <w:t>Кластеры.</w:t>
      </w:r>
      <w:r>
        <w:rPr>
          <w:spacing w:val="10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этом</w:t>
      </w:r>
      <w:r>
        <w:rPr>
          <w:spacing w:val="-2"/>
          <w:sz w:val="24"/>
        </w:rPr>
        <w:t xml:space="preserve"> </w:t>
      </w:r>
      <w:r>
        <w:rPr>
          <w:sz w:val="24"/>
        </w:rPr>
        <w:t>пособии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примера используется кластер</w:t>
      </w:r>
      <w:r>
        <w:rPr>
          <w:spacing w:val="-1"/>
          <w:sz w:val="24"/>
        </w:rPr>
        <w:t xml:space="preserve"> </w:t>
      </w:r>
      <w:r>
        <w:rPr>
          <w:sz w:val="24"/>
        </w:rPr>
        <w:t>docdb-2020-02-08-14-15-11.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14955" cy="461645"/>
            <wp:effectExtent l="0" t="0" r="0" b="0"/>
            <wp:docPr id="75" name="image38.jpeg" descr="getting-started-amazon-documentdb-with-aws-cloud9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 descr="getting-started-amazon-documentdb-with-aws-cloud9-1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297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6"/>
        </w:numPr>
        <w:tabs>
          <w:tab w:val="left" w:pos="558"/>
        </w:tabs>
        <w:spacing w:before="136" w:after="0" w:line="360" w:lineRule="auto"/>
        <w:ind w:left="202" w:right="121" w:firstLine="0"/>
        <w:jc w:val="both"/>
        <w:rPr>
          <w:sz w:val="24"/>
        </w:rPr>
      </w:pPr>
      <w:r>
        <w:rPr>
          <w:sz w:val="24"/>
        </w:rPr>
        <w:t>Выберите</w:t>
      </w:r>
      <w:r>
        <w:rPr>
          <w:spacing w:val="-8"/>
          <w:sz w:val="24"/>
        </w:rPr>
        <w:t xml:space="preserve"> </w:t>
      </w:r>
      <w:r>
        <w:rPr>
          <w:sz w:val="24"/>
        </w:rPr>
        <w:t>кластер,</w:t>
      </w:r>
      <w:r>
        <w:rPr>
          <w:spacing w:val="-7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7"/>
          <w:sz w:val="24"/>
        </w:rPr>
        <w:t xml:space="preserve"> </w:t>
      </w:r>
      <w:r>
        <w:rPr>
          <w:sz w:val="24"/>
        </w:rPr>
        <w:t>вы</w:t>
      </w:r>
      <w:r>
        <w:rPr>
          <w:spacing w:val="-8"/>
          <w:sz w:val="24"/>
        </w:rPr>
        <w:t xml:space="preserve"> </w:t>
      </w:r>
      <w:r>
        <w:rPr>
          <w:sz w:val="24"/>
        </w:rPr>
        <w:t>создали,</w:t>
      </w:r>
      <w:r>
        <w:rPr>
          <w:spacing w:val="-9"/>
          <w:sz w:val="24"/>
        </w:rPr>
        <w:t xml:space="preserve"> </w:t>
      </w:r>
      <w:r>
        <w:rPr>
          <w:sz w:val="24"/>
        </w:rPr>
        <w:t>нажав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9"/>
          <w:sz w:val="24"/>
        </w:rPr>
        <w:t xml:space="preserve"> </w:t>
      </w:r>
      <w:r>
        <w:rPr>
          <w:sz w:val="24"/>
        </w:rPr>
        <w:t>идентификатор</w:t>
      </w:r>
      <w:r>
        <w:rPr>
          <w:spacing w:val="-5"/>
          <w:sz w:val="24"/>
        </w:rPr>
        <w:t xml:space="preserve"> </w:t>
      </w:r>
      <w:r>
        <w:rPr>
          <w:sz w:val="24"/>
        </w:rPr>
        <w:t>кластера</w:t>
      </w:r>
      <w:r>
        <w:rPr>
          <w:spacing w:val="-8"/>
          <w:sz w:val="24"/>
        </w:rPr>
        <w:t xml:space="preserve"> </w:t>
      </w:r>
      <w:r>
        <w:rPr>
          <w:sz w:val="24"/>
        </w:rPr>
        <w:t>(docdb-2020-02-</w:t>
      </w:r>
      <w:r>
        <w:rPr>
          <w:spacing w:val="-58"/>
          <w:sz w:val="24"/>
        </w:rPr>
        <w:t xml:space="preserve"> </w:t>
      </w:r>
      <w:r>
        <w:rPr>
          <w:sz w:val="24"/>
        </w:rPr>
        <w:t>08-14-15-11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этом</w:t>
      </w:r>
      <w:r>
        <w:rPr>
          <w:spacing w:val="-1"/>
          <w:sz w:val="24"/>
        </w:rPr>
        <w:t xml:space="preserve"> </w:t>
      </w:r>
      <w:r>
        <w:rPr>
          <w:sz w:val="24"/>
        </w:rPr>
        <w:t>примере).</w:t>
      </w:r>
    </w:p>
    <w:p>
      <w:pPr>
        <w:pStyle w:val="14"/>
        <w:numPr>
          <w:ilvl w:val="1"/>
          <w:numId w:val="6"/>
        </w:numPr>
        <w:tabs>
          <w:tab w:val="left" w:pos="598"/>
        </w:tabs>
        <w:spacing w:before="0" w:after="0" w:line="360" w:lineRule="auto"/>
        <w:ind w:left="202" w:right="123" w:firstLine="0"/>
        <w:jc w:val="both"/>
        <w:rPr>
          <w:sz w:val="24"/>
        </w:rPr>
      </w:pPr>
      <w:r>
        <w:rPr>
          <w:sz w:val="24"/>
        </w:rPr>
        <w:t>Скопируйте строку подключения, указанную под Подключение к кластеру с 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оболочки Mongo.</w:t>
      </w:r>
    </w:p>
    <w:p>
      <w:pPr>
        <w:pStyle w:val="8"/>
        <w:spacing w:before="1" w:line="360" w:lineRule="auto"/>
        <w:ind w:left="202" w:right="119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1093470</wp:posOffset>
            </wp:positionH>
            <wp:positionV relativeFrom="paragraph">
              <wp:posOffset>822960</wp:posOffset>
            </wp:positionV>
            <wp:extent cx="2820035" cy="283210"/>
            <wp:effectExtent l="0" t="0" r="0" b="0"/>
            <wp:wrapTopAndBottom/>
            <wp:docPr id="77" name="image39.jpeg" descr="getting-started-amazon-documentdb-with-aws-cloud9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 descr="getting-started-amazon-documentdb-with-aws-cloud9-1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40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Не</w:t>
      </w:r>
      <w:r>
        <w:rPr>
          <w:spacing w:val="-16"/>
        </w:rPr>
        <w:t xml:space="preserve"> </w:t>
      </w:r>
      <w:r>
        <w:rPr>
          <w:spacing w:val="-1"/>
        </w:rPr>
        <w:t>заполняйте</w:t>
      </w:r>
      <w:r>
        <w:rPr>
          <w:spacing w:val="-14"/>
        </w:rPr>
        <w:t xml:space="preserve"> </w:t>
      </w:r>
      <w:r>
        <w:rPr>
          <w:spacing w:val="-1"/>
        </w:rPr>
        <w:t>поле</w:t>
      </w:r>
      <w:r>
        <w:rPr>
          <w:spacing w:val="-15"/>
        </w:rPr>
        <w:t xml:space="preserve"> </w:t>
      </w:r>
      <w:r>
        <w:rPr>
          <w:i/>
        </w:rPr>
        <w:t>&lt;insertYourPassword&gt;</w:t>
      </w:r>
      <w:r>
        <w:rPr>
          <w:i/>
          <w:spacing w:val="-15"/>
        </w:rPr>
        <w:t xml:space="preserve"> </w:t>
      </w:r>
      <w:r>
        <w:t>,</w:t>
      </w:r>
      <w:r>
        <w:rPr>
          <w:spacing w:val="-15"/>
        </w:rPr>
        <w:t xml:space="preserve"> </w:t>
      </w:r>
      <w:r>
        <w:t>чтобы</w:t>
      </w:r>
      <w:r>
        <w:rPr>
          <w:spacing w:val="-15"/>
        </w:rPr>
        <w:t xml:space="preserve"> </w:t>
      </w:r>
      <w:r>
        <w:t>ввести</w:t>
      </w:r>
      <w:r>
        <w:rPr>
          <w:spacing w:val="-13"/>
        </w:rPr>
        <w:t xml:space="preserve"> </w:t>
      </w:r>
      <w:r>
        <w:t>пароль</w:t>
      </w:r>
      <w:r>
        <w:rPr>
          <w:spacing w:val="-12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подключении</w:t>
      </w:r>
      <w:r>
        <w:rPr>
          <w:spacing w:val="-13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помощью</w:t>
      </w:r>
      <w:r>
        <w:rPr>
          <w:spacing w:val="-58"/>
        </w:rPr>
        <w:t xml:space="preserve"> </w:t>
      </w:r>
      <w:r>
        <w:t>оболочки</w:t>
      </w:r>
      <w:r>
        <w:rPr>
          <w:spacing w:val="1"/>
        </w:rPr>
        <w:t xml:space="preserve"> </w:t>
      </w:r>
      <w:r>
        <w:t>Mongo.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придется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текстом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незашифрованном</w:t>
      </w:r>
      <w:r>
        <w:rPr>
          <w:spacing w:val="-1"/>
        </w:rPr>
        <w:t xml:space="preserve"> </w:t>
      </w:r>
      <w:r>
        <w:t>виде.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1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4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выглядит</w:t>
      </w:r>
      <w:r>
        <w:rPr>
          <w:spacing w:val="-2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код,</w:t>
      </w:r>
      <w:r>
        <w:rPr>
          <w:spacing w:val="-3"/>
          <w:sz w:val="24"/>
        </w:rPr>
        <w:t xml:space="preserve"> </w:t>
      </w:r>
      <w:r>
        <w:rPr>
          <w:sz w:val="24"/>
        </w:rPr>
        <w:t>представленный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скриншоте.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843530" cy="242570"/>
            <wp:effectExtent l="0" t="0" r="0" b="0"/>
            <wp:wrapTopAndBottom/>
            <wp:docPr id="79" name="image40.jpeg" descr="getting-started-amazon-documentdb-with-aws-cloud9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 descr="getting-started-amazon-documentdb-with-aws-cloud9-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509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1"/>
          <w:numId w:val="6"/>
        </w:numPr>
        <w:tabs>
          <w:tab w:val="left" w:pos="594"/>
        </w:tabs>
        <w:spacing w:before="74" w:after="0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При</w:t>
      </w:r>
      <w:r>
        <w:rPr>
          <w:spacing w:val="29"/>
          <w:sz w:val="24"/>
        </w:rPr>
        <w:t xml:space="preserve"> </w:t>
      </w:r>
      <w:r>
        <w:rPr>
          <w:sz w:val="24"/>
        </w:rPr>
        <w:t>вводе</w:t>
      </w:r>
      <w:r>
        <w:rPr>
          <w:spacing w:val="30"/>
          <w:sz w:val="24"/>
        </w:rPr>
        <w:t xml:space="preserve"> </w:t>
      </w:r>
      <w:r>
        <w:rPr>
          <w:sz w:val="24"/>
        </w:rPr>
        <w:t>пароля</w:t>
      </w:r>
      <w:r>
        <w:rPr>
          <w:spacing w:val="32"/>
          <w:sz w:val="24"/>
        </w:rPr>
        <w:t xml:space="preserve"> </w:t>
      </w:r>
      <w:r>
        <w:rPr>
          <w:sz w:val="24"/>
        </w:rPr>
        <w:t>вы</w:t>
      </w:r>
      <w:r>
        <w:rPr>
          <w:spacing w:val="2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3"/>
          <w:sz w:val="24"/>
        </w:rPr>
        <w:t xml:space="preserve"> </w:t>
      </w:r>
      <w:r>
        <w:rPr>
          <w:sz w:val="24"/>
        </w:rPr>
        <w:t>увидеть</w:t>
      </w:r>
      <w:r>
        <w:rPr>
          <w:spacing w:val="31"/>
          <w:sz w:val="24"/>
        </w:rPr>
        <w:t xml:space="preserve"> </w:t>
      </w:r>
      <w:r>
        <w:rPr>
          <w:sz w:val="24"/>
        </w:rPr>
        <w:t>подсказку</w:t>
      </w:r>
      <w:r>
        <w:rPr>
          <w:spacing w:val="26"/>
          <w:sz w:val="24"/>
        </w:rPr>
        <w:t xml:space="preserve"> </w:t>
      </w:r>
      <w:r>
        <w:rPr>
          <w:sz w:val="24"/>
        </w:rPr>
        <w:t>rs0:PRIMARY&gt;.</w:t>
      </w:r>
      <w:r>
        <w:rPr>
          <w:spacing w:val="30"/>
          <w:sz w:val="24"/>
        </w:rPr>
        <w:t xml:space="preserve"> </w:t>
      </w:r>
      <w:r>
        <w:rPr>
          <w:sz w:val="24"/>
        </w:rPr>
        <w:t>Это</w:t>
      </w:r>
      <w:r>
        <w:rPr>
          <w:spacing w:val="29"/>
          <w:sz w:val="24"/>
        </w:rPr>
        <w:t xml:space="preserve"> </w:t>
      </w:r>
      <w:r>
        <w:rPr>
          <w:sz w:val="24"/>
        </w:rPr>
        <w:t>означает,</w:t>
      </w:r>
      <w:r>
        <w:rPr>
          <w:spacing w:val="33"/>
          <w:sz w:val="24"/>
        </w:rPr>
        <w:t xml:space="preserve"> </w:t>
      </w:r>
      <w:r>
        <w:rPr>
          <w:sz w:val="24"/>
        </w:rPr>
        <w:t>что</w:t>
      </w:r>
      <w:r>
        <w:rPr>
          <w:spacing w:val="29"/>
          <w:sz w:val="24"/>
        </w:rPr>
        <w:t xml:space="preserve"> </w:t>
      </w:r>
      <w:r>
        <w:rPr>
          <w:sz w:val="24"/>
        </w:rPr>
        <w:t>вы</w:t>
      </w:r>
      <w:r>
        <w:rPr>
          <w:spacing w:val="-57"/>
          <w:sz w:val="24"/>
        </w:rPr>
        <w:t xml:space="preserve"> </w:t>
      </w:r>
      <w:r>
        <w:rPr>
          <w:sz w:val="24"/>
        </w:rPr>
        <w:t>успешно</w:t>
      </w:r>
      <w:r>
        <w:rPr>
          <w:spacing w:val="-1"/>
          <w:sz w:val="24"/>
        </w:rPr>
        <w:t xml:space="preserve"> </w:t>
      </w:r>
      <w:r>
        <w:rPr>
          <w:sz w:val="24"/>
        </w:rPr>
        <w:t>подключились к</w:t>
      </w:r>
      <w:r>
        <w:rPr>
          <w:spacing w:val="1"/>
          <w:sz w:val="24"/>
        </w:rPr>
        <w:t xml:space="preserve"> </w:t>
      </w:r>
      <w:r>
        <w:rPr>
          <w:sz w:val="24"/>
        </w:rPr>
        <w:t>своему</w:t>
      </w:r>
      <w:r>
        <w:rPr>
          <w:spacing w:val="-5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1"/>
          <w:sz w:val="24"/>
        </w:rPr>
        <w:t xml:space="preserve"> </w:t>
      </w:r>
      <w:r>
        <w:rPr>
          <w:sz w:val="24"/>
        </w:rPr>
        <w:t>DocumentDB.</w:t>
      </w:r>
    </w:p>
    <w:p>
      <w:pPr>
        <w:pStyle w:val="8"/>
        <w:spacing w:before="1" w:line="360" w:lineRule="auto"/>
        <w:ind w:left="202" w:right="124"/>
      </w:pPr>
      <w:r>
        <w:t>Если</w:t>
      </w:r>
      <w:r>
        <w:rPr>
          <w:spacing w:val="19"/>
        </w:rPr>
        <w:t xml:space="preserve"> </w:t>
      </w:r>
      <w:r>
        <w:t>у</w:t>
      </w:r>
      <w:r>
        <w:rPr>
          <w:spacing w:val="9"/>
        </w:rPr>
        <w:t xml:space="preserve"> </w:t>
      </w:r>
      <w:r>
        <w:t>вас</w:t>
      </w:r>
      <w:r>
        <w:rPr>
          <w:spacing w:val="15"/>
        </w:rPr>
        <w:t xml:space="preserve"> </w:t>
      </w:r>
      <w:r>
        <w:t>возникнут</w:t>
      </w:r>
      <w:r>
        <w:rPr>
          <w:spacing w:val="18"/>
        </w:rPr>
        <w:t xml:space="preserve"> </w:t>
      </w:r>
      <w:r>
        <w:t>вопросы</w:t>
      </w:r>
      <w:r>
        <w:rPr>
          <w:spacing w:val="16"/>
        </w:rPr>
        <w:t xml:space="preserve"> </w:t>
      </w:r>
      <w:r>
        <w:t>или</w:t>
      </w:r>
      <w:r>
        <w:rPr>
          <w:spacing w:val="17"/>
        </w:rPr>
        <w:t xml:space="preserve"> </w:t>
      </w:r>
      <w:r>
        <w:t>проблемы,</w:t>
      </w:r>
      <w:r>
        <w:rPr>
          <w:spacing w:val="16"/>
        </w:rPr>
        <w:t xml:space="preserve"> </w:t>
      </w:r>
      <w:r>
        <w:t>посетите</w:t>
      </w:r>
      <w:r>
        <w:rPr>
          <w:spacing w:val="16"/>
        </w:rPr>
        <w:t xml:space="preserve"> </w:t>
      </w:r>
      <w:r>
        <w:t>страницу</w:t>
      </w:r>
      <w:r>
        <w:rPr>
          <w:spacing w:val="14"/>
        </w:rPr>
        <w:t xml:space="preserve"> </w:t>
      </w:r>
      <w:r>
        <w:t>Поиск</w:t>
      </w:r>
      <w:r>
        <w:rPr>
          <w:spacing w:val="17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устранение</w:t>
      </w:r>
      <w:r>
        <w:rPr>
          <w:spacing w:val="-57"/>
        </w:rPr>
        <w:t xml:space="preserve"> </w:t>
      </w:r>
      <w:r>
        <w:t>неполадок,</w:t>
      </w:r>
      <w:r>
        <w:rPr>
          <w:spacing w:val="-1"/>
        </w:rPr>
        <w:t xml:space="preserve"> </w:t>
      </w:r>
      <w:r>
        <w:t>связанных</w:t>
      </w:r>
      <w:r>
        <w:rPr>
          <w:spacing w:val="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Amazon DocumentDB.</w:t>
      </w:r>
    </w:p>
    <w:p>
      <w:pPr>
        <w:pStyle w:val="14"/>
        <w:numPr>
          <w:ilvl w:val="0"/>
          <w:numId w:val="6"/>
        </w:numPr>
        <w:tabs>
          <w:tab w:val="left" w:pos="443"/>
        </w:tabs>
        <w:spacing w:before="0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Вставка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и запросы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ним</w:t>
      </w:r>
    </w:p>
    <w:p>
      <w:pPr>
        <w:pStyle w:val="14"/>
        <w:numPr>
          <w:ilvl w:val="1"/>
          <w:numId w:val="6"/>
        </w:numPr>
        <w:tabs>
          <w:tab w:val="left" w:pos="690"/>
        </w:tabs>
        <w:spacing w:before="136" w:after="0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После</w:t>
      </w:r>
      <w:r>
        <w:rPr>
          <w:spacing w:val="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8"/>
          <w:sz w:val="24"/>
        </w:rPr>
        <w:t xml:space="preserve"> </w:t>
      </w:r>
      <w:r>
        <w:rPr>
          <w:sz w:val="24"/>
        </w:rPr>
        <w:t>к</w:t>
      </w:r>
      <w:r>
        <w:rPr>
          <w:spacing w:val="7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1"/>
          <w:sz w:val="24"/>
        </w:rPr>
        <w:t xml:space="preserve"> </w:t>
      </w:r>
      <w:r>
        <w:rPr>
          <w:sz w:val="24"/>
        </w:rPr>
        <w:t>вы</w:t>
      </w:r>
      <w:r>
        <w:rPr>
          <w:spacing w:val="6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6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8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6"/>
          <w:sz w:val="24"/>
        </w:rPr>
        <w:t xml:space="preserve"> </w:t>
      </w:r>
      <w:r>
        <w:rPr>
          <w:sz w:val="24"/>
        </w:rPr>
        <w:t>чтобы</w:t>
      </w:r>
      <w:r>
        <w:rPr>
          <w:spacing w:val="-57"/>
          <w:sz w:val="24"/>
        </w:rPr>
        <w:t xml:space="preserve"> </w:t>
      </w:r>
      <w:r>
        <w:rPr>
          <w:sz w:val="24"/>
        </w:rPr>
        <w:t>ознакомиться с</w:t>
      </w:r>
      <w:r>
        <w:rPr>
          <w:spacing w:val="-1"/>
          <w:sz w:val="24"/>
        </w:rPr>
        <w:t xml:space="preserve"> </w:t>
      </w:r>
      <w:r>
        <w:rPr>
          <w:sz w:val="24"/>
        </w:rPr>
        <w:t>работой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документной</w:t>
      </w:r>
      <w:r>
        <w:rPr>
          <w:spacing w:val="1"/>
          <w:sz w:val="24"/>
        </w:rPr>
        <w:t xml:space="preserve"> </w:t>
      </w:r>
      <w:r>
        <w:rPr>
          <w:sz w:val="24"/>
        </w:rPr>
        <w:t>базы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</w:t>
      </w:r>
    </w:p>
    <w:p>
      <w:pPr>
        <w:pStyle w:val="8"/>
        <w:ind w:left="202"/>
      </w:pPr>
      <w:r>
        <w:t>Чтобы</w:t>
      </w:r>
      <w:r>
        <w:rPr>
          <w:spacing w:val="-4"/>
        </w:rPr>
        <w:t xml:space="preserve"> </w:t>
      </w:r>
      <w:r>
        <w:t>вставить</w:t>
      </w:r>
      <w:r>
        <w:rPr>
          <w:spacing w:val="-2"/>
        </w:rPr>
        <w:t xml:space="preserve"> </w:t>
      </w:r>
      <w:r>
        <w:t>документ,</w:t>
      </w:r>
      <w:r>
        <w:rPr>
          <w:spacing w:val="-1"/>
        </w:rPr>
        <w:t xml:space="preserve"> </w:t>
      </w:r>
      <w:r>
        <w:t>введите</w:t>
      </w:r>
      <w:r>
        <w:rPr>
          <w:spacing w:val="-4"/>
        </w:rPr>
        <w:t xml:space="preserve"> </w:t>
      </w:r>
      <w:r>
        <w:t>следующий код:</w:t>
      </w:r>
    </w:p>
    <w:p>
      <w:pPr>
        <w:spacing w:before="14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db.collection.insert({"hello":"DocumentDB"})</w:t>
      </w:r>
    </w:p>
    <w:p>
      <w:pPr>
        <w:pStyle w:val="8"/>
        <w:spacing w:before="137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WriteResult({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"nInserted"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})</w:t>
      </w:r>
    </w:p>
    <w:p>
      <w:pPr>
        <w:pStyle w:val="14"/>
        <w:numPr>
          <w:ilvl w:val="1"/>
          <w:numId w:val="6"/>
        </w:numPr>
        <w:tabs>
          <w:tab w:val="left" w:pos="567"/>
        </w:tabs>
        <w:spacing w:before="137" w:after="0" w:line="360" w:lineRule="auto"/>
        <w:ind w:left="202" w:right="121" w:firstLine="0"/>
        <w:jc w:val="left"/>
        <w:rPr>
          <w:i/>
          <w:sz w:val="24"/>
        </w:rPr>
      </w:pPr>
      <w:r>
        <w:rPr>
          <w:sz w:val="24"/>
        </w:rPr>
        <w:t>Вы</w:t>
      </w:r>
      <w:r>
        <w:rPr>
          <w:spacing w:val="4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2"/>
          <w:sz w:val="24"/>
        </w:rPr>
        <w:t xml:space="preserve"> </w:t>
      </w:r>
      <w:r>
        <w:rPr>
          <w:sz w:val="24"/>
        </w:rPr>
        <w:t>прочитать</w:t>
      </w:r>
      <w:r>
        <w:rPr>
          <w:spacing w:val="6"/>
          <w:sz w:val="24"/>
        </w:rPr>
        <w:t xml:space="preserve"> </w:t>
      </w:r>
      <w:r>
        <w:rPr>
          <w:sz w:val="24"/>
        </w:rPr>
        <w:t>созданный</w:t>
      </w:r>
      <w:r>
        <w:rPr>
          <w:spacing w:val="4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6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4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6"/>
          <w:sz w:val="24"/>
        </w:rPr>
        <w:t xml:space="preserve"> </w:t>
      </w:r>
      <w:r>
        <w:rPr>
          <w:sz w:val="24"/>
        </w:rPr>
        <w:t>findOne(),</w:t>
      </w:r>
      <w:r>
        <w:rPr>
          <w:spacing w:val="6"/>
          <w:sz w:val="24"/>
        </w:rPr>
        <w:t xml:space="preserve"> </w:t>
      </w:r>
      <w:r>
        <w:rPr>
          <w:sz w:val="24"/>
        </w:rPr>
        <w:t>поскольку</w:t>
      </w:r>
      <w:r>
        <w:rPr>
          <w:spacing w:val="-2"/>
          <w:sz w:val="24"/>
        </w:rPr>
        <w:t xml:space="preserve"> </w:t>
      </w:r>
      <w:r>
        <w:rPr>
          <w:sz w:val="24"/>
        </w:rPr>
        <w:t>она</w:t>
      </w:r>
      <w:r>
        <w:rPr>
          <w:spacing w:val="-57"/>
          <w:sz w:val="24"/>
        </w:rPr>
        <w:t xml:space="preserve"> </w:t>
      </w:r>
      <w:r>
        <w:rPr>
          <w:sz w:val="24"/>
        </w:rPr>
        <w:t>возвращает 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документ. Используйте 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</w:t>
      </w:r>
      <w:r>
        <w:rPr>
          <w:spacing w:val="-1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2"/>
          <w:sz w:val="24"/>
        </w:rPr>
        <w:t xml:space="preserve"> </w:t>
      </w:r>
      <w:r>
        <w:rPr>
          <w:sz w:val="24"/>
        </w:rPr>
        <w:t>код: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db.collection.findOne()</w:t>
      </w:r>
    </w:p>
    <w:p>
      <w:pPr>
        <w:pStyle w:val="8"/>
        <w:spacing w:before="1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ObjectId("5e401fe56056fda7321fbd67"),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"hello"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"DocumentDB"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1"/>
          <w:numId w:val="6"/>
        </w:numPr>
        <w:tabs>
          <w:tab w:val="left" w:pos="687"/>
        </w:tabs>
        <w:spacing w:before="140" w:after="0" w:line="360" w:lineRule="auto"/>
        <w:ind w:left="202" w:right="120" w:firstLine="0"/>
        <w:jc w:val="both"/>
        <w:rPr>
          <w:sz w:val="24"/>
        </w:rPr>
      </w:pP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1"/>
          <w:sz w:val="24"/>
        </w:rPr>
        <w:t xml:space="preserve"> </w:t>
      </w:r>
      <w:r>
        <w:rPr>
          <w:sz w:val="24"/>
        </w:rPr>
        <w:t>воспользуйтесь</w:t>
      </w:r>
      <w:r>
        <w:rPr>
          <w:spacing w:val="1"/>
          <w:sz w:val="24"/>
        </w:rPr>
        <w:t xml:space="preserve"> </w:t>
      </w:r>
      <w:r>
        <w:rPr>
          <w:sz w:val="24"/>
        </w:rPr>
        <w:t>примером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профилями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57"/>
          <w:sz w:val="24"/>
        </w:rPr>
        <w:t xml:space="preserve"> </w:t>
      </w:r>
      <w:r>
        <w:rPr>
          <w:sz w:val="24"/>
        </w:rPr>
        <w:t>разработчиков игр. Сначала введите несколько записей в набор соответствующих профилей.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 следующий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код:</w:t>
      </w:r>
    </w:p>
    <w:p>
      <w:pPr>
        <w:spacing w:before="0" w:line="275" w:lineRule="exact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db.profiles.insertMany([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12, "score":202},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 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"Justin",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"inactive",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"score":9},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"Beth",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"score":87},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 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 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"Jesse",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 "score":27}</w:t>
      </w:r>
    </w:p>
    <w:p>
      <w:pPr>
        <w:spacing w:before="136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])</w:t>
      </w:r>
    </w:p>
    <w:p>
      <w:pPr>
        <w:pStyle w:val="8"/>
        <w:spacing w:before="140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"acknowledged"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true,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"insertedIds"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[ 1,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2, 3, 4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]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1"/>
          <w:numId w:val="6"/>
        </w:numPr>
        <w:tabs>
          <w:tab w:val="left" w:pos="654"/>
        </w:tabs>
        <w:spacing w:before="139" w:after="0" w:line="360" w:lineRule="auto"/>
        <w:ind w:left="202" w:right="120" w:firstLine="0"/>
        <w:jc w:val="left"/>
        <w:rPr>
          <w:sz w:val="24"/>
        </w:rPr>
      </w:pPr>
      <w:r>
        <w:rPr>
          <w:sz w:val="24"/>
        </w:rPr>
        <w:t>Используйте</w:t>
      </w:r>
      <w:r>
        <w:rPr>
          <w:spacing w:val="33"/>
          <w:sz w:val="24"/>
        </w:rPr>
        <w:t xml:space="preserve"> </w:t>
      </w:r>
      <w:r>
        <w:rPr>
          <w:sz w:val="24"/>
        </w:rPr>
        <w:t>команду</w:t>
      </w:r>
      <w:r>
        <w:rPr>
          <w:spacing w:val="27"/>
          <w:sz w:val="24"/>
        </w:rPr>
        <w:t xml:space="preserve"> </w:t>
      </w:r>
      <w:r>
        <w:rPr>
          <w:sz w:val="24"/>
        </w:rPr>
        <w:t>find(),</w:t>
      </w:r>
      <w:r>
        <w:rPr>
          <w:spacing w:val="30"/>
          <w:sz w:val="24"/>
        </w:rPr>
        <w:t xml:space="preserve"> </w:t>
      </w:r>
      <w:r>
        <w:rPr>
          <w:sz w:val="24"/>
        </w:rPr>
        <w:t>чтобы</w:t>
      </w:r>
      <w:r>
        <w:rPr>
          <w:spacing w:val="30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33"/>
          <w:sz w:val="24"/>
        </w:rPr>
        <w:t xml:space="preserve"> </w:t>
      </w:r>
      <w:r>
        <w:rPr>
          <w:sz w:val="24"/>
        </w:rPr>
        <w:t>все</w:t>
      </w:r>
      <w:r>
        <w:rPr>
          <w:spacing w:val="29"/>
          <w:sz w:val="24"/>
        </w:rPr>
        <w:t xml:space="preserve"> </w:t>
      </w:r>
      <w:r>
        <w:rPr>
          <w:sz w:val="24"/>
        </w:rPr>
        <w:t>документы</w:t>
      </w:r>
      <w:r>
        <w:rPr>
          <w:spacing w:val="31"/>
          <w:sz w:val="24"/>
        </w:rPr>
        <w:t xml:space="preserve"> </w:t>
      </w:r>
      <w:r>
        <w:rPr>
          <w:sz w:val="24"/>
        </w:rPr>
        <w:t>из</w:t>
      </w:r>
      <w:r>
        <w:rPr>
          <w:spacing w:val="31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29"/>
          <w:sz w:val="24"/>
        </w:rPr>
        <w:t xml:space="preserve"> </w:t>
      </w:r>
      <w:r>
        <w:rPr>
          <w:sz w:val="24"/>
        </w:rPr>
        <w:t>профилей.</w:t>
      </w:r>
      <w:r>
        <w:rPr>
          <w:spacing w:val="-57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 следующий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db.profiles.find()</w:t>
      </w:r>
    </w:p>
    <w:p>
      <w:pPr>
        <w:pStyle w:val="8"/>
        <w:spacing w:before="137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}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"Justin",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"inactive", 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}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"Beth",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87 }</w:t>
      </w:r>
    </w:p>
    <w:p>
      <w:pPr>
        <w:spacing w:after="0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spacing w:before="74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"Jesse",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</w:t>
      </w:r>
    </w:p>
    <w:p>
      <w:pPr>
        <w:pStyle w:val="14"/>
        <w:numPr>
          <w:ilvl w:val="1"/>
          <w:numId w:val="6"/>
        </w:numPr>
        <w:tabs>
          <w:tab w:val="left" w:pos="620"/>
        </w:tabs>
        <w:spacing w:before="137" w:after="0" w:line="360" w:lineRule="auto"/>
        <w:ind w:left="202" w:right="125" w:firstLine="0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55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55"/>
          <w:sz w:val="24"/>
        </w:rPr>
        <w:t xml:space="preserve"> </w:t>
      </w:r>
      <w:r>
        <w:rPr>
          <w:sz w:val="24"/>
        </w:rPr>
        <w:t>для</w:t>
      </w:r>
      <w:r>
        <w:rPr>
          <w:spacing w:val="54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56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55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55"/>
          <w:sz w:val="24"/>
        </w:rPr>
        <w:t xml:space="preserve"> </w:t>
      </w:r>
      <w:r>
        <w:rPr>
          <w:sz w:val="24"/>
        </w:rPr>
        <w:t>с</w:t>
      </w:r>
      <w:r>
        <w:rPr>
          <w:spacing w:val="56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57"/>
          <w:sz w:val="24"/>
        </w:rPr>
        <w:t xml:space="preserve"> </w:t>
      </w:r>
      <w:r>
        <w:rPr>
          <w:sz w:val="24"/>
        </w:rPr>
        <w:t>фильтра.</w:t>
      </w:r>
      <w:r>
        <w:rPr>
          <w:spacing w:val="54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57"/>
          <w:sz w:val="24"/>
        </w:rPr>
        <w:t xml:space="preserve"> </w:t>
      </w:r>
      <w:r>
        <w:rPr>
          <w:sz w:val="24"/>
        </w:rPr>
        <w:t>следующий 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db.profiles.find({name: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"Jesse"})</w:t>
      </w:r>
    </w:p>
    <w:p>
      <w:pPr>
        <w:pStyle w:val="8"/>
        <w:spacing w:before="140"/>
        <w:ind w:left="202"/>
        <w:jc w:val="both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6"/>
        <w:ind w:left="202" w:right="0" w:firstLine="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"Jesse",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 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1"/>
          <w:numId w:val="6"/>
        </w:numPr>
        <w:tabs>
          <w:tab w:val="left" w:pos="574"/>
        </w:tabs>
        <w:spacing w:before="140" w:after="0" w:line="360" w:lineRule="auto"/>
        <w:ind w:left="202" w:right="120" w:firstLine="0"/>
        <w:jc w:val="both"/>
        <w:rPr>
          <w:sz w:val="24"/>
        </w:rPr>
      </w:pPr>
      <w:r>
        <w:rPr>
          <w:sz w:val="24"/>
        </w:rPr>
        <w:t>Обычный способ, которым пользуются разработчики игр, заключается в поиске профиля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определенного пользователя и повышении значений в его профиле. Например, вы хотите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провести акцию для самых лучших активных геймеров. Если геймер заполняет опрос, вы</w:t>
      </w:r>
      <w:r>
        <w:rPr>
          <w:spacing w:val="1"/>
          <w:sz w:val="24"/>
        </w:rPr>
        <w:t xml:space="preserve"> </w:t>
      </w:r>
      <w:r>
        <w:rPr>
          <w:sz w:val="24"/>
        </w:rPr>
        <w:t>добавляете</w:t>
      </w:r>
      <w:r>
        <w:rPr>
          <w:spacing w:val="-1"/>
          <w:sz w:val="24"/>
        </w:rPr>
        <w:t xml:space="preserve"> </w:t>
      </w:r>
      <w:r>
        <w:rPr>
          <w:sz w:val="24"/>
        </w:rPr>
        <w:t>ему</w:t>
      </w:r>
      <w:r>
        <w:rPr>
          <w:spacing w:val="-5"/>
          <w:sz w:val="24"/>
        </w:rPr>
        <w:t xml:space="preserve"> </w:t>
      </w:r>
      <w:r>
        <w:rPr>
          <w:sz w:val="24"/>
        </w:rPr>
        <w:t>10 баллов.</w:t>
      </w:r>
    </w:p>
    <w:p>
      <w:pPr>
        <w:pStyle w:val="8"/>
        <w:spacing w:line="360" w:lineRule="auto"/>
        <w:ind w:left="202" w:right="120"/>
        <w:rPr>
          <w:i/>
        </w:rPr>
      </w:pPr>
      <w:r>
        <w:t>Для</w:t>
      </w:r>
      <w:r>
        <w:rPr>
          <w:spacing w:val="25"/>
        </w:rPr>
        <w:t xml:space="preserve"> </w:t>
      </w:r>
      <w:r>
        <w:t>этого</w:t>
      </w:r>
      <w:r>
        <w:rPr>
          <w:spacing w:val="26"/>
        </w:rPr>
        <w:t xml:space="preserve"> </w:t>
      </w:r>
      <w:r>
        <w:t>используйте</w:t>
      </w:r>
      <w:r>
        <w:rPr>
          <w:spacing w:val="29"/>
        </w:rPr>
        <w:t xml:space="preserve"> </w:t>
      </w:r>
      <w:r>
        <w:t>команду</w:t>
      </w:r>
      <w:r>
        <w:rPr>
          <w:spacing w:val="22"/>
        </w:rPr>
        <w:t xml:space="preserve"> </w:t>
      </w:r>
      <w:r>
        <w:t>findAndModify.</w:t>
      </w:r>
      <w:r>
        <w:rPr>
          <w:spacing w:val="29"/>
        </w:rPr>
        <w:t xml:space="preserve"> </w:t>
      </w:r>
      <w:r>
        <w:t>Допустим,</w:t>
      </w:r>
      <w:r>
        <w:rPr>
          <w:spacing w:val="26"/>
        </w:rPr>
        <w:t xml:space="preserve"> </w:t>
      </w:r>
      <w:r>
        <w:t>Тим</w:t>
      </w:r>
      <w:r>
        <w:rPr>
          <w:spacing w:val="26"/>
        </w:rPr>
        <w:t xml:space="preserve"> </w:t>
      </w:r>
      <w:r>
        <w:t>получил</w:t>
      </w:r>
      <w:r>
        <w:rPr>
          <w:spacing w:val="27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заполнил</w:t>
      </w:r>
      <w:r>
        <w:rPr>
          <w:spacing w:val="27"/>
        </w:rPr>
        <w:t xml:space="preserve"> </w:t>
      </w:r>
      <w:r>
        <w:t>опрос.</w:t>
      </w:r>
      <w:r>
        <w:rPr>
          <w:spacing w:val="-57"/>
        </w:rPr>
        <w:t xml:space="preserve"> </w:t>
      </w:r>
      <w:r>
        <w:t>Чтобы добавить баллы для профиля Тима, введите следующий код:</w:t>
      </w:r>
      <w:r>
        <w:rPr>
          <w:spacing w:val="1"/>
        </w:rPr>
        <w:t xml:space="preserve"> </w:t>
      </w:r>
      <w:r>
        <w:rPr>
          <w:i/>
        </w:rPr>
        <w:t>db.profiles.findAndModify({</w:t>
      </w:r>
    </w:p>
    <w:p>
      <w:pPr>
        <w:spacing w:before="0" w:line="360" w:lineRule="auto"/>
        <w:ind w:left="382" w:right="5740" w:firstLine="0"/>
        <w:jc w:val="left"/>
        <w:rPr>
          <w:i/>
          <w:sz w:val="24"/>
        </w:rPr>
      </w:pPr>
      <w:r>
        <w:rPr>
          <w:i/>
          <w:sz w:val="24"/>
        </w:rPr>
        <w:t>query: { name: "Tim", status: "active"},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update: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{ $inc: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score: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10 } }</w:t>
      </w:r>
    </w:p>
    <w:p>
      <w:pPr>
        <w:spacing w:before="0" w:line="276" w:lineRule="exact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})</w:t>
      </w:r>
    </w:p>
    <w:p>
      <w:pPr>
        <w:pStyle w:val="8"/>
        <w:spacing w:before="139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</w:p>
    <w:p>
      <w:pPr>
        <w:spacing w:before="139" w:line="360" w:lineRule="auto"/>
        <w:ind w:left="561" w:right="7818" w:firstLine="0"/>
        <w:jc w:val="left"/>
        <w:rPr>
          <w:i/>
          <w:sz w:val="24"/>
        </w:rPr>
      </w:pP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"Tim",</w:t>
      </w:r>
    </w:p>
    <w:p>
      <w:pPr>
        <w:spacing w:before="0" w:line="360" w:lineRule="auto"/>
        <w:ind w:left="561" w:right="7592" w:firstLine="0"/>
        <w:jc w:val="left"/>
        <w:rPr>
          <w:i/>
          <w:sz w:val="24"/>
        </w:rPr>
      </w:pPr>
      <w:r>
        <w:rPr>
          <w:i/>
          <w:sz w:val="24"/>
        </w:rPr>
        <w:t>"status" : "active",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12,</w:t>
      </w:r>
    </w:p>
    <w:p>
      <w:pPr>
        <w:spacing w:before="1"/>
        <w:ind w:left="561" w:right="0" w:firstLine="0"/>
        <w:jc w:val="left"/>
        <w:rPr>
          <w:i/>
          <w:sz w:val="24"/>
        </w:rPr>
      </w:pPr>
      <w:r>
        <w:rPr>
          <w:i/>
          <w:sz w:val="24"/>
        </w:rPr>
        <w:t>"score"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202</w:t>
      </w:r>
    </w:p>
    <w:p>
      <w:pPr>
        <w:spacing w:before="136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}</w:t>
      </w:r>
    </w:p>
    <w:p>
      <w:pPr>
        <w:pStyle w:val="14"/>
        <w:numPr>
          <w:ilvl w:val="1"/>
          <w:numId w:val="6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Вы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проверить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правильность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результата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следующего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запроса: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db.profiles.find({name: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"Tim"})</w:t>
      </w:r>
    </w:p>
    <w:p>
      <w:pPr>
        <w:pStyle w:val="8"/>
        <w:spacing w:before="138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3"/>
        </w:rPr>
        <w:t xml:space="preserve"> </w:t>
      </w:r>
      <w:r>
        <w:t>такой</w:t>
      </w:r>
      <w:r>
        <w:rPr>
          <w:spacing w:val="-1"/>
        </w:rPr>
        <w:t xml:space="preserve"> </w:t>
      </w:r>
      <w:r>
        <w:t>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12, "score"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212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0"/>
          <w:numId w:val="6"/>
        </w:numPr>
        <w:tabs>
          <w:tab w:val="left" w:pos="443"/>
        </w:tabs>
        <w:spacing w:before="137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Очистка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>
      <w:pPr>
        <w:pStyle w:val="8"/>
        <w:spacing w:before="139" w:line="360" w:lineRule="auto"/>
        <w:ind w:left="202" w:right="124"/>
      </w:pPr>
      <w:r>
        <w:t>По</w:t>
      </w:r>
      <w:r>
        <w:rPr>
          <w:spacing w:val="8"/>
        </w:rPr>
        <w:t xml:space="preserve"> </w:t>
      </w:r>
      <w:r>
        <w:t>завершении</w:t>
      </w:r>
      <w:r>
        <w:rPr>
          <w:spacing w:val="12"/>
        </w:rPr>
        <w:t xml:space="preserve"> </w:t>
      </w:r>
      <w:r>
        <w:t>обзора</w:t>
      </w:r>
      <w:r>
        <w:rPr>
          <w:spacing w:val="6"/>
        </w:rPr>
        <w:t xml:space="preserve"> </w:t>
      </w:r>
      <w:r>
        <w:t>выключите</w:t>
      </w:r>
      <w:r>
        <w:rPr>
          <w:spacing w:val="10"/>
        </w:rPr>
        <w:t xml:space="preserve"> </w:t>
      </w:r>
      <w:r>
        <w:t>кластер</w:t>
      </w:r>
      <w:r>
        <w:rPr>
          <w:spacing w:val="9"/>
        </w:rPr>
        <w:t xml:space="preserve"> </w:t>
      </w:r>
      <w:r>
        <w:t>Amazon</w:t>
      </w:r>
      <w:r>
        <w:rPr>
          <w:spacing w:val="10"/>
        </w:rPr>
        <w:t xml:space="preserve"> </w:t>
      </w:r>
      <w:r>
        <w:t>DocumentDB</w:t>
      </w:r>
      <w:r>
        <w:rPr>
          <w:spacing w:val="8"/>
        </w:rPr>
        <w:t xml:space="preserve"> </w:t>
      </w:r>
      <w:r>
        <w:t>или</w:t>
      </w:r>
      <w:r>
        <w:rPr>
          <w:spacing w:val="8"/>
        </w:rPr>
        <w:t xml:space="preserve"> </w:t>
      </w:r>
      <w:r>
        <w:t>удалите</w:t>
      </w:r>
      <w:r>
        <w:rPr>
          <w:spacing w:val="10"/>
        </w:rPr>
        <w:t xml:space="preserve"> </w:t>
      </w:r>
      <w:r>
        <w:t>кластер,</w:t>
      </w:r>
      <w:r>
        <w:rPr>
          <w:spacing w:val="9"/>
        </w:rPr>
        <w:t xml:space="preserve"> </w:t>
      </w:r>
      <w:r>
        <w:t>чтобы</w:t>
      </w:r>
      <w:r>
        <w:rPr>
          <w:spacing w:val="-5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платить</w:t>
      </w:r>
      <w:r>
        <w:rPr>
          <w:spacing w:val="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его использование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будущем.</w:t>
      </w:r>
    </w:p>
    <w:p>
      <w:pPr>
        <w:pStyle w:val="8"/>
        <w:spacing w:line="360" w:lineRule="auto"/>
        <w:ind w:left="202"/>
      </w:pPr>
      <w:r>
        <w:t>По</w:t>
      </w:r>
      <w:r>
        <w:rPr>
          <w:spacing w:val="54"/>
        </w:rPr>
        <w:t xml:space="preserve"> </w:t>
      </w:r>
      <w:r>
        <w:t>умолчанию</w:t>
      </w:r>
      <w:r>
        <w:rPr>
          <w:spacing w:val="51"/>
        </w:rPr>
        <w:t xml:space="preserve"> </w:t>
      </w:r>
      <w:r>
        <w:t>после</w:t>
      </w:r>
      <w:r>
        <w:rPr>
          <w:spacing w:val="52"/>
        </w:rPr>
        <w:t xml:space="preserve"> </w:t>
      </w:r>
      <w:r>
        <w:t>30</w:t>
      </w:r>
      <w:r>
        <w:rPr>
          <w:spacing w:val="52"/>
        </w:rPr>
        <w:t xml:space="preserve"> </w:t>
      </w:r>
      <w:r>
        <w:t>минут</w:t>
      </w:r>
      <w:r>
        <w:rPr>
          <w:spacing w:val="53"/>
        </w:rPr>
        <w:t xml:space="preserve"> </w:t>
      </w:r>
      <w:r>
        <w:t>неактивного</w:t>
      </w:r>
      <w:r>
        <w:rPr>
          <w:spacing w:val="51"/>
        </w:rPr>
        <w:t xml:space="preserve"> </w:t>
      </w:r>
      <w:r>
        <w:t>состояния</w:t>
      </w:r>
      <w:r>
        <w:rPr>
          <w:spacing w:val="53"/>
        </w:rPr>
        <w:t xml:space="preserve"> </w:t>
      </w:r>
      <w:r>
        <w:t>среда</w:t>
      </w:r>
      <w:r>
        <w:rPr>
          <w:spacing w:val="51"/>
        </w:rPr>
        <w:t xml:space="preserve"> </w:t>
      </w:r>
      <w:r>
        <w:t>AWS</w:t>
      </w:r>
      <w:r>
        <w:rPr>
          <w:spacing w:val="53"/>
        </w:rPr>
        <w:t xml:space="preserve"> </w:t>
      </w:r>
      <w:r>
        <w:t>Cloud9</w:t>
      </w:r>
      <w:r>
        <w:rPr>
          <w:spacing w:val="50"/>
        </w:rPr>
        <w:t xml:space="preserve"> </w:t>
      </w:r>
      <w:r>
        <w:t>останавливает</w:t>
      </w:r>
      <w:r>
        <w:rPr>
          <w:spacing w:val="-57"/>
        </w:rPr>
        <w:t xml:space="preserve"> </w:t>
      </w:r>
      <w:r>
        <w:t>работу</w:t>
      </w:r>
      <w:r>
        <w:rPr>
          <w:spacing w:val="-6"/>
        </w:rPr>
        <w:t xml:space="preserve"> </w:t>
      </w:r>
      <w:r>
        <w:t>соответствующих инстансов</w:t>
      </w:r>
      <w:r>
        <w:rPr>
          <w:spacing w:val="-1"/>
        </w:rPr>
        <w:t xml:space="preserve"> </w:t>
      </w:r>
      <w:r>
        <w:t>EC2,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позволяет экономить</w:t>
      </w:r>
      <w:r>
        <w:rPr>
          <w:spacing w:val="2"/>
        </w:rPr>
        <w:t xml:space="preserve"> </w:t>
      </w:r>
      <w:r>
        <w:t>средства.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11"/>
        <w:rPr>
          <w:sz w:val="11"/>
        </w:rPr>
      </w:pPr>
    </w:p>
    <w:p>
      <w:pPr>
        <w:pStyle w:val="8"/>
        <w:spacing w:before="90"/>
        <w:ind w:left="910"/>
      </w:pPr>
      <w:r>
        <w:t>3.4</w:t>
      </w:r>
      <w:r>
        <w:rPr>
          <w:spacing w:val="-2"/>
        </w:rPr>
        <w:t xml:space="preserve"> </w:t>
      </w:r>
      <w:r>
        <w:t>Хранение</w:t>
      </w:r>
      <w:r>
        <w:rPr>
          <w:spacing w:val="-1"/>
        </w:rPr>
        <w:t xml:space="preserve"> </w:t>
      </w:r>
      <w:r>
        <w:t>и извлечение</w:t>
      </w:r>
      <w:r>
        <w:rPr>
          <w:spacing w:val="-2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line="360" w:lineRule="auto"/>
        <w:ind w:left="202" w:right="119" w:firstLine="707"/>
        <w:jc w:val="both"/>
      </w:pPr>
      <w:r>
        <w:t>Amazon Simple Storage Solution (S3) – это сервис, позволяющий хранить большие</w:t>
      </w:r>
      <w:r>
        <w:rPr>
          <w:spacing w:val="1"/>
        </w:rPr>
        <w:t xml:space="preserve"> </w:t>
      </w:r>
      <w:r>
        <w:t xml:space="preserve">объемы данных (называемые </w:t>
      </w:r>
      <w:r>
        <w:rPr>
          <w:i/>
        </w:rPr>
        <w:t>объектами</w:t>
      </w:r>
      <w:r>
        <w:t>). С помощью этого пособия вы научитесь создавать</w:t>
      </w:r>
      <w:r>
        <w:rPr>
          <w:spacing w:val="1"/>
        </w:rPr>
        <w:t xml:space="preserve"> </w:t>
      </w:r>
      <w:r>
        <w:t>корзины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S3, 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них</w:t>
      </w:r>
      <w:r>
        <w:rPr>
          <w:spacing w:val="3"/>
        </w:rPr>
        <w:t xml:space="preserve"> </w:t>
      </w:r>
      <w:r>
        <w:t>файлы,</w:t>
      </w:r>
      <w:r>
        <w:rPr>
          <w:spacing w:val="-1"/>
        </w:rPr>
        <w:t xml:space="preserve"> </w:t>
      </w:r>
      <w:r>
        <w:t>извлекать</w:t>
      </w:r>
      <w:r>
        <w:rPr>
          <w:spacing w:val="-1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их.</w:t>
      </w:r>
    </w:p>
    <w:p>
      <w:pPr>
        <w:pStyle w:val="8"/>
        <w:spacing w:before="1" w:line="360" w:lineRule="auto"/>
        <w:ind w:left="202" w:right="122" w:firstLine="707"/>
        <w:jc w:val="both"/>
      </w:pPr>
      <w:r>
        <w:t>Действия,</w:t>
      </w:r>
      <w:r>
        <w:rPr>
          <w:spacing w:val="1"/>
        </w:rPr>
        <w:t xml:space="preserve"> </w:t>
      </w:r>
      <w:r>
        <w:t>описываемые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пособии,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бесплатного пользования AWS. Для хранения файлов в AWS требуется аккаунт. Уровень</w:t>
      </w:r>
      <w:r>
        <w:rPr>
          <w:spacing w:val="1"/>
        </w:rPr>
        <w:t xml:space="preserve"> </w:t>
      </w:r>
      <w:r>
        <w:t>бесплатного</w:t>
      </w:r>
      <w:r>
        <w:rPr>
          <w:spacing w:val="-9"/>
        </w:rPr>
        <w:t xml:space="preserve"> </w:t>
      </w:r>
      <w:r>
        <w:t>пользования</w:t>
      </w:r>
      <w:r>
        <w:rPr>
          <w:spacing w:val="-8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включает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8"/>
        </w:rPr>
        <w:t xml:space="preserve"> </w:t>
      </w:r>
      <w:r>
        <w:t>хранилище</w:t>
      </w:r>
      <w:r>
        <w:rPr>
          <w:spacing w:val="-10"/>
        </w:rPr>
        <w:t xml:space="preserve"> </w:t>
      </w:r>
      <w:r>
        <w:t>объемом</w:t>
      </w:r>
      <w:r>
        <w:rPr>
          <w:spacing w:val="-9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ГБ,</w:t>
      </w:r>
      <w:r>
        <w:rPr>
          <w:spacing w:val="-10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000</w:t>
      </w:r>
      <w:r>
        <w:rPr>
          <w:spacing w:val="-10"/>
        </w:rPr>
        <w:t xml:space="preserve"> </w:t>
      </w:r>
      <w:r>
        <w:t>запросов</w:t>
      </w:r>
      <w:r>
        <w:rPr>
          <w:spacing w:val="-10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и 2000</w:t>
      </w:r>
      <w:r>
        <w:rPr>
          <w:spacing w:val="-1"/>
        </w:rPr>
        <w:t xml:space="preserve"> </w:t>
      </w:r>
      <w:r>
        <w:t>запросов Put</w:t>
      </w:r>
      <w:r>
        <w:rPr>
          <w:spacing w:val="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Amazon S3.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Шаг</w:t>
      </w:r>
      <w:r>
        <w:rPr>
          <w:spacing w:val="-2"/>
        </w:rPr>
        <w:t xml:space="preserve"> </w:t>
      </w:r>
      <w:r>
        <w:t>1. Вход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консоль</w:t>
      </w:r>
      <w:r>
        <w:rPr>
          <w:spacing w:val="-1"/>
        </w:rPr>
        <w:t xml:space="preserve"> </w:t>
      </w:r>
      <w:r>
        <w:t>Amazon S3</w:t>
      </w:r>
    </w:p>
    <w:p>
      <w:pPr>
        <w:pStyle w:val="8"/>
        <w:spacing w:before="139" w:after="6" w:line="360" w:lineRule="auto"/>
        <w:ind w:left="202" w:right="120" w:firstLine="707"/>
        <w:jc w:val="both"/>
      </w:pPr>
      <w:r>
        <w:t>Щелкните здесь, и в новом окне браузера откроется Консоль управления AWS.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останется</w:t>
      </w:r>
      <w:r>
        <w:rPr>
          <w:spacing w:val="1"/>
        </w:rPr>
        <w:t xml:space="preserve"> </w:t>
      </w:r>
      <w:r>
        <w:t>открытым.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стартовый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загрузится,</w:t>
      </w:r>
      <w:r>
        <w:rPr>
          <w:spacing w:val="1"/>
        </w:rPr>
        <w:t xml:space="preserve"> </w:t>
      </w:r>
      <w:r>
        <w:t>введите</w:t>
      </w:r>
      <w:r>
        <w:rPr>
          <w:spacing w:val="1"/>
        </w:rPr>
        <w:t xml:space="preserve"> </w:t>
      </w:r>
      <w:r>
        <w:t>имя</w:t>
      </w:r>
      <w:r>
        <w:rPr>
          <w:spacing w:val="-57"/>
        </w:rPr>
        <w:t xml:space="preserve"> </w:t>
      </w:r>
      <w:r>
        <w:rPr>
          <w:spacing w:val="-1"/>
        </w:rPr>
        <w:t>пользователя</w:t>
      </w:r>
      <w:r>
        <w:rPr>
          <w:spacing w:val="-13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пароль,</w:t>
      </w:r>
      <w:r>
        <w:rPr>
          <w:spacing w:val="-14"/>
        </w:rPr>
        <w:t xml:space="preserve"> </w:t>
      </w:r>
      <w:r>
        <w:t>чтобы</w:t>
      </w:r>
      <w:r>
        <w:rPr>
          <w:spacing w:val="-14"/>
        </w:rPr>
        <w:t xml:space="preserve"> </w:t>
      </w:r>
      <w:r>
        <w:t>начать</w:t>
      </w:r>
      <w:r>
        <w:rPr>
          <w:spacing w:val="-11"/>
        </w:rPr>
        <w:t xml:space="preserve"> </w:t>
      </w:r>
      <w:r>
        <w:t>работу.</w:t>
      </w:r>
      <w:r>
        <w:rPr>
          <w:spacing w:val="-10"/>
        </w:rPr>
        <w:t xml:space="preserve"> </w:t>
      </w:r>
      <w:r>
        <w:t>Введите</w:t>
      </w:r>
      <w:r>
        <w:rPr>
          <w:spacing w:val="-13"/>
        </w:rPr>
        <w:t xml:space="preserve"> </w:t>
      </w:r>
      <w:r>
        <w:rPr>
          <w:i/>
        </w:rPr>
        <w:t>S3</w:t>
      </w:r>
      <w:r>
        <w:rPr>
          <w:i/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строке</w:t>
      </w:r>
      <w:r>
        <w:rPr>
          <w:spacing w:val="-14"/>
        </w:rPr>
        <w:t xml:space="preserve"> </w:t>
      </w:r>
      <w:r>
        <w:t>поиска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выберите</w:t>
      </w:r>
      <w:r>
        <w:rPr>
          <w:spacing w:val="-13"/>
        </w:rPr>
        <w:t xml:space="preserve"> </w:t>
      </w:r>
      <w:r>
        <w:t>S3</w:t>
      </w:r>
      <w:r>
        <w:rPr>
          <w:spacing w:val="-12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чтобы</w:t>
      </w:r>
      <w:r>
        <w:rPr>
          <w:spacing w:val="-58"/>
        </w:rPr>
        <w:t xml:space="preserve"> </w:t>
      </w:r>
      <w:r>
        <w:t>открыть</w:t>
      </w:r>
      <w:r>
        <w:rPr>
          <w:spacing w:val="-2"/>
        </w:rPr>
        <w:t xml:space="preserve"> </w:t>
      </w:r>
      <w:r>
        <w:t>консоль</w:t>
      </w:r>
      <w:r>
        <w:rPr>
          <w:spacing w:val="1"/>
        </w:rPr>
        <w:t xml:space="preserve"> </w:t>
      </w:r>
      <w:r>
        <w:t>сервиса.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14320" cy="1873885"/>
            <wp:effectExtent l="0" t="0" r="0" b="0"/>
            <wp:docPr id="81" name="image41.jpeg" descr="tmt_store-retrieve-fi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 descr="tmt_store-retrieve-file_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52" cy="1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1"/>
        </w:rPr>
      </w:pPr>
    </w:p>
    <w:p>
      <w:pPr>
        <w:pStyle w:val="8"/>
        <w:ind w:left="910"/>
        <w:jc w:val="both"/>
      </w:pPr>
      <w:r>
        <w:t>Шаг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корзины</w:t>
      </w:r>
      <w:r>
        <w:rPr>
          <w:spacing w:val="-2"/>
        </w:rPr>
        <w:t xml:space="preserve"> </w:t>
      </w:r>
      <w:r>
        <w:t>S3</w:t>
      </w:r>
    </w:p>
    <w:p>
      <w:pPr>
        <w:pStyle w:val="8"/>
        <w:spacing w:before="137" w:line="362" w:lineRule="auto"/>
        <w:ind w:left="202" w:right="123" w:firstLine="707"/>
        <w:jc w:val="both"/>
      </w:pPr>
      <w:r>
        <w:t xml:space="preserve">На этом шаге мы создадим </w:t>
      </w:r>
      <w:r>
        <w:rPr>
          <w:i/>
        </w:rPr>
        <w:t xml:space="preserve">корзину </w:t>
      </w:r>
      <w:r>
        <w:t>Amazon S3. Корзина – это контейнер для хранения</w:t>
      </w:r>
      <w:r>
        <w:rPr>
          <w:spacing w:val="-57"/>
        </w:rPr>
        <w:t xml:space="preserve"> </w:t>
      </w:r>
      <w:r>
        <w:t>файлов.</w:t>
      </w:r>
    </w:p>
    <w:p>
      <w:pPr>
        <w:pStyle w:val="14"/>
        <w:numPr>
          <w:ilvl w:val="0"/>
          <w:numId w:val="9"/>
        </w:numPr>
        <w:tabs>
          <w:tab w:val="left" w:pos="488"/>
        </w:tabs>
        <w:spacing w:before="0" w:after="0" w:line="271" w:lineRule="exact"/>
        <w:ind w:left="487" w:right="0" w:hanging="286"/>
        <w:jc w:val="both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панели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корзину.</w:t>
      </w:r>
    </w:p>
    <w:p>
      <w:pPr>
        <w:pStyle w:val="8"/>
        <w:spacing w:before="139" w:line="360" w:lineRule="auto"/>
        <w:ind w:left="202" w:right="121"/>
        <w:jc w:val="both"/>
      </w:pPr>
      <w:r>
        <w:t>Если</w:t>
      </w:r>
      <w:r>
        <w:rPr>
          <w:spacing w:val="-6"/>
        </w:rPr>
        <w:t xml:space="preserve"> </w:t>
      </w:r>
      <w:r>
        <w:t>вы</w:t>
      </w:r>
      <w:r>
        <w:rPr>
          <w:spacing w:val="-8"/>
        </w:rPr>
        <w:t xml:space="preserve"> </w:t>
      </w:r>
      <w:r>
        <w:t>создаете</w:t>
      </w:r>
      <w:r>
        <w:rPr>
          <w:spacing w:val="-7"/>
        </w:rPr>
        <w:t xml:space="preserve"> </w:t>
      </w:r>
      <w:r>
        <w:t>корзину</w:t>
      </w:r>
      <w:r>
        <w:rPr>
          <w:spacing w:val="-11"/>
        </w:rPr>
        <w:t xml:space="preserve"> </w:t>
      </w:r>
      <w:r>
        <w:t>впервые,</w:t>
      </w:r>
      <w:r>
        <w:rPr>
          <w:spacing w:val="-6"/>
        </w:rPr>
        <w:t xml:space="preserve"> </w:t>
      </w:r>
      <w:r>
        <w:t>откроется</w:t>
      </w:r>
      <w:r>
        <w:rPr>
          <w:spacing w:val="-7"/>
        </w:rPr>
        <w:t xml:space="preserve"> </w:t>
      </w:r>
      <w:r>
        <w:t>экран,</w:t>
      </w:r>
      <w:r>
        <w:rPr>
          <w:spacing w:val="-7"/>
        </w:rPr>
        <w:t xml:space="preserve"> </w:t>
      </w:r>
      <w:r>
        <w:t>показанный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следующем</w:t>
      </w:r>
      <w:r>
        <w:rPr>
          <w:spacing w:val="-6"/>
        </w:rPr>
        <w:t xml:space="preserve"> </w:t>
      </w:r>
      <w:r>
        <w:t>изображении.</w:t>
      </w:r>
      <w:r>
        <w:rPr>
          <w:spacing w:val="-58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создавали</w:t>
      </w:r>
      <w:r>
        <w:rPr>
          <w:spacing w:val="1"/>
        </w:rPr>
        <w:t xml:space="preserve"> </w:t>
      </w:r>
      <w:r>
        <w:t>корзины</w:t>
      </w:r>
      <w:r>
        <w:rPr>
          <w:spacing w:val="1"/>
        </w:rPr>
        <w:t xml:space="preserve"> </w:t>
      </w:r>
      <w:r>
        <w:t>S3, в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показаны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имеющиеся</w:t>
      </w:r>
      <w:r>
        <w:rPr>
          <w:spacing w:val="-1"/>
        </w:rPr>
        <w:t xml:space="preserve"> </w:t>
      </w:r>
      <w:r>
        <w:t>корзины.</w:t>
      </w:r>
    </w:p>
    <w:p>
      <w:pPr>
        <w:spacing w:after="0" w:line="360" w:lineRule="auto"/>
        <w:jc w:val="both"/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0520" cy="1631950"/>
            <wp:effectExtent l="0" t="0" r="0" b="0"/>
            <wp:docPr id="83" name="image42.jpeg" descr="tmt_store-retrieve-file_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 descr="tmt_store-retrieve-file_2a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61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"/>
        <w:rPr>
          <w:sz w:val="7"/>
        </w:rPr>
      </w:pPr>
    </w:p>
    <w:p>
      <w:pPr>
        <w:pStyle w:val="14"/>
        <w:numPr>
          <w:ilvl w:val="0"/>
          <w:numId w:val="9"/>
        </w:numPr>
        <w:tabs>
          <w:tab w:val="left" w:pos="512"/>
        </w:tabs>
        <w:spacing w:before="90" w:after="0" w:line="360" w:lineRule="auto"/>
        <w:ind w:left="202" w:right="122" w:firstLine="0"/>
        <w:jc w:val="both"/>
        <w:rPr>
          <w:sz w:val="24"/>
        </w:rPr>
      </w:pPr>
      <w:r>
        <w:rPr>
          <w:sz w:val="24"/>
        </w:rPr>
        <w:t>Введите</w:t>
      </w:r>
      <w:r>
        <w:rPr>
          <w:spacing w:val="1"/>
          <w:sz w:val="24"/>
        </w:rPr>
        <w:t xml:space="preserve"> </w:t>
      </w:r>
      <w:r>
        <w:rPr>
          <w:sz w:val="24"/>
        </w:rPr>
        <w:t>имя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корзины.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1"/>
          <w:sz w:val="24"/>
        </w:rPr>
        <w:t xml:space="preserve"> </w:t>
      </w:r>
      <w:r>
        <w:rPr>
          <w:sz w:val="24"/>
        </w:rPr>
        <w:t>S3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уникальные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имена.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Существует и ряд других ограничений для имен корзин S3. Выберите регион, в котором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корзину.</w:t>
      </w:r>
    </w:p>
    <w:p>
      <w:pPr>
        <w:pStyle w:val="8"/>
        <w:spacing w:before="2"/>
        <w:ind w:left="202"/>
        <w:jc w:val="both"/>
      </w:pPr>
      <w:r>
        <w:t>Нажмите</w:t>
      </w:r>
      <w:r>
        <w:rPr>
          <w:spacing w:val="-7"/>
        </w:rPr>
        <w:t xml:space="preserve"> </w:t>
      </w:r>
      <w:r>
        <w:t>Далее.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854960" cy="1673225"/>
            <wp:effectExtent l="0" t="0" r="0" b="0"/>
            <wp:wrapTopAndBottom/>
            <wp:docPr id="85" name="image43.jpeg" descr="tmt_store-retrieve-file_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 descr="tmt_store-retrieve-file_2b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914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9"/>
        </w:numPr>
        <w:tabs>
          <w:tab w:val="left" w:pos="670"/>
        </w:tabs>
        <w:spacing w:before="110" w:after="5" w:line="360" w:lineRule="auto"/>
        <w:ind w:left="202" w:right="120" w:firstLine="0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</w:t>
      </w:r>
      <w:r>
        <w:rPr>
          <w:spacing w:val="1"/>
          <w:sz w:val="24"/>
        </w:rPr>
        <w:t xml:space="preserve"> </w:t>
      </w:r>
      <w:r>
        <w:rPr>
          <w:sz w:val="24"/>
        </w:rPr>
        <w:t>S3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доступна</w:t>
      </w:r>
      <w:r>
        <w:rPr>
          <w:spacing w:val="1"/>
          <w:sz w:val="24"/>
        </w:rPr>
        <w:t xml:space="preserve"> </w:t>
      </w:r>
      <w:r>
        <w:rPr>
          <w:sz w:val="24"/>
        </w:rPr>
        <w:t>масса</w:t>
      </w:r>
      <w:r>
        <w:rPr>
          <w:spacing w:val="1"/>
          <w:sz w:val="24"/>
        </w:rPr>
        <w:t xml:space="preserve"> </w:t>
      </w:r>
      <w:r>
        <w:rPr>
          <w:sz w:val="24"/>
        </w:rPr>
        <w:t>полезных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возможностей,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управление версиями, ведение журнала доступа к серверу, теги, ведение журнала на уровне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шифрование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умолчанию.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этом</w:t>
      </w:r>
      <w:r>
        <w:rPr>
          <w:spacing w:val="1"/>
          <w:sz w:val="24"/>
        </w:rPr>
        <w:t xml:space="preserve"> </w:t>
      </w:r>
      <w:r>
        <w:rPr>
          <w:sz w:val="24"/>
        </w:rPr>
        <w:t>пособии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будут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использоваться.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Далее.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4485" cy="1663700"/>
            <wp:effectExtent l="0" t="0" r="0" b="0"/>
            <wp:docPr id="87" name="image44.jpeg" descr="tmt_store-retrieve-file_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 descr="tmt_store-retrieve-file_2c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82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tabs>
          <w:tab w:val="left" w:pos="452"/>
        </w:tabs>
        <w:spacing w:before="135" w:after="0" w:line="360" w:lineRule="auto"/>
        <w:ind w:left="202" w:right="121" w:firstLine="0"/>
        <w:jc w:val="both"/>
        <w:rPr>
          <w:sz w:val="24"/>
        </w:rPr>
      </w:pPr>
      <w:r>
        <w:rPr>
          <w:sz w:val="24"/>
        </w:rPr>
        <w:t>Для корзины S3 можно установить набор разрешений. Оставьте значения по умолчанию и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Далее.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8295" cy="1668145"/>
            <wp:effectExtent l="0" t="0" r="0" b="0"/>
            <wp:docPr id="89" name="image45.jpeg" descr="tmt_store-retrieve-file_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 descr="tmt_store-retrieve-file_2d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57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tabs>
          <w:tab w:val="left" w:pos="488"/>
        </w:tabs>
        <w:spacing w:before="143" w:after="0" w:line="240" w:lineRule="auto"/>
        <w:ind w:left="487" w:right="0" w:hanging="286"/>
        <w:jc w:val="left"/>
        <w:rPr>
          <w:sz w:val="24"/>
        </w:rPr>
      </w:pPr>
      <w:r>
        <w:rPr>
          <w:sz w:val="24"/>
        </w:rPr>
        <w:t>Проверьте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1"/>
          <w:sz w:val="24"/>
        </w:rPr>
        <w:t xml:space="preserve"> </w:t>
      </w:r>
      <w:r>
        <w:rPr>
          <w:sz w:val="24"/>
        </w:rPr>
        <w:t>корзину.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2837815" cy="1650365"/>
            <wp:effectExtent l="0" t="0" r="0" b="0"/>
            <wp:wrapTopAndBottom/>
            <wp:docPr id="91" name="image46.jpeg" descr="tmt_store-retrieve-file_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 descr="tmt_store-retrieve-file_2e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505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229"/>
        <w:ind w:left="910"/>
      </w:pPr>
      <w:r>
        <w:t>Шаг</w:t>
      </w:r>
      <w:r>
        <w:rPr>
          <w:spacing w:val="-3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Отправка</w:t>
      </w:r>
      <w:r>
        <w:rPr>
          <w:spacing w:val="-1"/>
        </w:rPr>
        <w:t xml:space="preserve"> </w:t>
      </w:r>
      <w:r>
        <w:t>файла</w:t>
      </w:r>
    </w:p>
    <w:p>
      <w:pPr>
        <w:pStyle w:val="8"/>
        <w:spacing w:before="139"/>
        <w:ind w:left="910"/>
      </w:pPr>
      <w:r>
        <w:t>На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шаге</w:t>
      </w:r>
      <w:r>
        <w:rPr>
          <w:spacing w:val="-2"/>
        </w:rPr>
        <w:t xml:space="preserve"> </w:t>
      </w:r>
      <w:r>
        <w:t>отправим</w:t>
      </w:r>
      <w:r>
        <w:rPr>
          <w:spacing w:val="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новую корзину</w:t>
      </w:r>
      <w:r>
        <w:rPr>
          <w:spacing w:val="-4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S3.</w:t>
      </w:r>
    </w:p>
    <w:p>
      <w:pPr>
        <w:pStyle w:val="14"/>
        <w:numPr>
          <w:ilvl w:val="0"/>
          <w:numId w:val="10"/>
        </w:numPr>
        <w:tabs>
          <w:tab w:val="left" w:pos="488"/>
        </w:tabs>
        <w:spacing w:before="137" w:after="0" w:line="240" w:lineRule="auto"/>
        <w:ind w:left="487" w:right="0" w:hanging="286"/>
        <w:jc w:val="left"/>
        <w:rPr>
          <w:sz w:val="24"/>
        </w:rPr>
      </w:pPr>
      <w:r>
        <w:rPr>
          <w:sz w:val="24"/>
        </w:rPr>
        <w:t>Созданная</w:t>
      </w:r>
      <w:r>
        <w:rPr>
          <w:spacing w:val="-4"/>
          <w:sz w:val="24"/>
        </w:rPr>
        <w:t xml:space="preserve"> </w:t>
      </w:r>
      <w:r>
        <w:rPr>
          <w:sz w:val="24"/>
        </w:rPr>
        <w:t>корзина</w:t>
      </w:r>
      <w:r>
        <w:rPr>
          <w:spacing w:val="-2"/>
          <w:sz w:val="24"/>
        </w:rPr>
        <w:t xml:space="preserve"> </w:t>
      </w:r>
      <w:r>
        <w:rPr>
          <w:sz w:val="24"/>
        </w:rPr>
        <w:t>появится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-3"/>
          <w:sz w:val="24"/>
        </w:rPr>
        <w:t xml:space="preserve"> </w:t>
      </w:r>
      <w:r>
        <w:rPr>
          <w:sz w:val="24"/>
        </w:rPr>
        <w:t>S3.</w:t>
      </w:r>
      <w:r>
        <w:rPr>
          <w:spacing w:val="-2"/>
          <w:sz w:val="24"/>
        </w:rPr>
        <w:t xml:space="preserve"> </w:t>
      </w:r>
      <w:r>
        <w:rPr>
          <w:sz w:val="24"/>
        </w:rPr>
        <w:t>Чтобы</w:t>
      </w:r>
      <w:r>
        <w:rPr>
          <w:spacing w:val="-3"/>
          <w:sz w:val="24"/>
        </w:rPr>
        <w:t xml:space="preserve"> </w:t>
      </w:r>
      <w:r>
        <w:rPr>
          <w:sz w:val="24"/>
        </w:rPr>
        <w:t>перейти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корзине,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ее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название.</w:t>
      </w:r>
    </w:p>
    <w:p>
      <w:pPr>
        <w:pStyle w:val="8"/>
        <w:spacing w:before="1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2856230" cy="763270"/>
            <wp:effectExtent l="0" t="0" r="0" b="0"/>
            <wp:wrapTopAndBottom/>
            <wp:docPr id="93" name="image47.jpeg" descr="tmt_store-retrieve-file_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 descr="tmt_store-retrieve-file_3a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079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14"/>
        <w:numPr>
          <w:ilvl w:val="0"/>
          <w:numId w:val="10"/>
        </w:numPr>
        <w:tabs>
          <w:tab w:val="left" w:pos="502"/>
        </w:tabs>
        <w:spacing w:before="0" w:after="0" w:line="240" w:lineRule="auto"/>
        <w:ind w:left="502" w:right="0" w:hanging="300"/>
        <w:jc w:val="left"/>
        <w:rPr>
          <w:sz w:val="24"/>
        </w:rPr>
      </w:pPr>
      <w:r>
        <w:rPr>
          <w:sz w:val="24"/>
        </w:rPr>
        <w:t>Откроется</w:t>
      </w:r>
      <w:r>
        <w:rPr>
          <w:spacing w:val="-3"/>
          <w:sz w:val="24"/>
        </w:rPr>
        <w:t xml:space="preserve"> </w:t>
      </w:r>
      <w:r>
        <w:rPr>
          <w:sz w:val="24"/>
        </w:rPr>
        <w:t>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корзины.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Отправить.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912745" cy="2025650"/>
            <wp:effectExtent l="0" t="0" r="0" b="0"/>
            <wp:wrapTopAndBottom/>
            <wp:docPr id="95" name="image48.jpeg" descr="tmt_store-retrieve-file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 descr="tmt_store-retrieve-file_3b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58" cy="20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10"/>
        </w:numPr>
        <w:tabs>
          <w:tab w:val="left" w:pos="423"/>
        </w:tabs>
        <w:spacing w:before="108" w:after="0" w:line="360" w:lineRule="auto"/>
        <w:ind w:left="202" w:right="119" w:firstLine="0"/>
        <w:jc w:val="both"/>
        <w:rPr>
          <w:sz w:val="24"/>
        </w:rPr>
      </w:pPr>
      <w:r>
        <w:rPr>
          <w:sz w:val="24"/>
        </w:rPr>
        <w:t>Чтобы</w:t>
      </w:r>
      <w:r>
        <w:rPr>
          <w:spacing w:val="-7"/>
          <w:sz w:val="24"/>
        </w:rPr>
        <w:t xml:space="preserve"> </w:t>
      </w:r>
      <w:r>
        <w:rPr>
          <w:sz w:val="24"/>
        </w:rPr>
        <w:t>выбрать</w:t>
      </w:r>
      <w:r>
        <w:rPr>
          <w:spacing w:val="-6"/>
          <w:sz w:val="24"/>
        </w:rPr>
        <w:t xml:space="preserve"> </w:t>
      </w:r>
      <w:r>
        <w:rPr>
          <w:sz w:val="24"/>
        </w:rPr>
        <w:t>файл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отправки,</w:t>
      </w:r>
      <w:r>
        <w:rPr>
          <w:spacing w:val="-8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7"/>
          <w:sz w:val="24"/>
        </w:rPr>
        <w:t xml:space="preserve"> </w:t>
      </w:r>
      <w:r>
        <w:rPr>
          <w:sz w:val="24"/>
        </w:rPr>
        <w:t>Добавить</w:t>
      </w:r>
      <w:r>
        <w:rPr>
          <w:spacing w:val="-4"/>
          <w:sz w:val="24"/>
        </w:rPr>
        <w:t xml:space="preserve"> </w:t>
      </w:r>
      <w:r>
        <w:rPr>
          <w:sz w:val="24"/>
        </w:rPr>
        <w:t>файлы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образец</w:t>
      </w:r>
      <w:r>
        <w:rPr>
          <w:spacing w:val="-5"/>
          <w:sz w:val="24"/>
        </w:rPr>
        <w:t xml:space="preserve"> </w:t>
      </w:r>
      <w:r>
        <w:rPr>
          <w:sz w:val="24"/>
        </w:rPr>
        <w:t>файла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57"/>
          <w:sz w:val="24"/>
        </w:rPr>
        <w:t xml:space="preserve"> </w:t>
      </w:r>
      <w:r>
        <w:rPr>
          <w:sz w:val="24"/>
        </w:rPr>
        <w:t>сохранения ИЛИ перетащите файл в область отправки. После выбора файла для отправки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Далее.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359"/>
        <w:rPr>
          <w:sz w:val="20"/>
        </w:rPr>
      </w:pPr>
      <w:r>
        <w:rPr>
          <w:sz w:val="20"/>
        </w:rPr>
        <w:drawing>
          <wp:inline distT="0" distB="0" distL="0" distR="0">
            <wp:extent cx="2791460" cy="1974850"/>
            <wp:effectExtent l="0" t="0" r="0" b="0"/>
            <wp:docPr id="97" name="image49.png" descr="tmt_store-retrieve-file_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 descr="tmt_store-retrieve-file_3c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845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0"/>
        </w:numPr>
        <w:tabs>
          <w:tab w:val="left" w:pos="447"/>
        </w:tabs>
        <w:spacing w:before="140" w:after="0" w:line="362" w:lineRule="auto"/>
        <w:ind w:left="202" w:right="122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2"/>
          <w:sz w:val="24"/>
        </w:rPr>
        <w:t xml:space="preserve"> </w:t>
      </w:r>
      <w:r>
        <w:rPr>
          <w:sz w:val="24"/>
        </w:rPr>
        <w:t>можно</w:t>
      </w:r>
      <w:r>
        <w:rPr>
          <w:spacing w:val="6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1"/>
          <w:sz w:val="24"/>
        </w:rPr>
        <w:t xml:space="preserve"> </w:t>
      </w:r>
      <w:r>
        <w:rPr>
          <w:sz w:val="24"/>
        </w:rPr>
        <w:t>набор</w:t>
      </w:r>
      <w:r>
        <w:rPr>
          <w:spacing w:val="2"/>
          <w:sz w:val="24"/>
        </w:rPr>
        <w:t xml:space="preserve"> </w:t>
      </w:r>
      <w:r>
        <w:rPr>
          <w:sz w:val="24"/>
        </w:rPr>
        <w:t>разрешений.</w:t>
      </w:r>
      <w:r>
        <w:rPr>
          <w:spacing w:val="4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целей</w:t>
      </w:r>
      <w:r>
        <w:rPr>
          <w:spacing w:val="1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2"/>
          <w:sz w:val="24"/>
        </w:rPr>
        <w:t xml:space="preserve"> </w:t>
      </w:r>
      <w:r>
        <w:rPr>
          <w:sz w:val="24"/>
        </w:rPr>
        <w:t>пособия</w:t>
      </w:r>
      <w:r>
        <w:rPr>
          <w:spacing w:val="-1"/>
          <w:sz w:val="24"/>
        </w:rPr>
        <w:t xml:space="preserve"> </w:t>
      </w:r>
      <w:r>
        <w:rPr>
          <w:sz w:val="24"/>
        </w:rPr>
        <w:t>мы</w:t>
      </w:r>
      <w:r>
        <w:rPr>
          <w:spacing w:val="2"/>
          <w:sz w:val="24"/>
        </w:rPr>
        <w:t xml:space="preserve"> </w:t>
      </w:r>
      <w:r>
        <w:rPr>
          <w:sz w:val="24"/>
        </w:rPr>
        <w:t>оставим</w:t>
      </w:r>
      <w:r>
        <w:rPr>
          <w:spacing w:val="-57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умолчанию.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 Далее.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40990" cy="1970405"/>
            <wp:effectExtent l="0" t="0" r="0" b="0"/>
            <wp:docPr id="99" name="image50.jpeg" descr="tmt_store-retrieve-file_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 descr="tmt_store-retrieve-file_3d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94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0"/>
        </w:numPr>
        <w:tabs>
          <w:tab w:val="left" w:pos="462"/>
        </w:tabs>
        <w:spacing w:before="150" w:after="4" w:line="360" w:lineRule="auto"/>
        <w:ind w:left="202" w:right="125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30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31"/>
          <w:sz w:val="24"/>
        </w:rPr>
        <w:t xml:space="preserve"> </w:t>
      </w:r>
      <w:r>
        <w:rPr>
          <w:sz w:val="24"/>
        </w:rPr>
        <w:t>можно</w:t>
      </w:r>
      <w:r>
        <w:rPr>
          <w:spacing w:val="27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33"/>
          <w:sz w:val="24"/>
        </w:rPr>
        <w:t xml:space="preserve"> </w:t>
      </w:r>
      <w:r>
        <w:rPr>
          <w:sz w:val="24"/>
        </w:rPr>
        <w:t>набор</w:t>
      </w:r>
      <w:r>
        <w:rPr>
          <w:spacing w:val="29"/>
          <w:sz w:val="24"/>
        </w:rPr>
        <w:t xml:space="preserve"> </w:t>
      </w:r>
      <w:r>
        <w:rPr>
          <w:sz w:val="24"/>
        </w:rPr>
        <w:t>привилегий,</w:t>
      </w:r>
      <w:r>
        <w:rPr>
          <w:spacing w:val="30"/>
          <w:sz w:val="24"/>
        </w:rPr>
        <w:t xml:space="preserve"> </w:t>
      </w:r>
      <w:r>
        <w:rPr>
          <w:sz w:val="24"/>
        </w:rPr>
        <w:t>такие</w:t>
      </w:r>
      <w:r>
        <w:rPr>
          <w:spacing w:val="28"/>
          <w:sz w:val="24"/>
        </w:rPr>
        <w:t xml:space="preserve"> </w:t>
      </w:r>
      <w:r>
        <w:rPr>
          <w:sz w:val="24"/>
        </w:rPr>
        <w:t>как</w:t>
      </w:r>
      <w:r>
        <w:rPr>
          <w:spacing w:val="30"/>
          <w:sz w:val="24"/>
        </w:rPr>
        <w:t xml:space="preserve"> </w:t>
      </w:r>
      <w:r>
        <w:rPr>
          <w:sz w:val="24"/>
        </w:rPr>
        <w:t>класс</w:t>
      </w:r>
      <w:r>
        <w:rPr>
          <w:spacing w:val="30"/>
          <w:sz w:val="24"/>
        </w:rPr>
        <w:t xml:space="preserve"> </w:t>
      </w:r>
      <w:r>
        <w:rPr>
          <w:sz w:val="24"/>
        </w:rPr>
        <w:t>хранения,</w:t>
      </w:r>
      <w:r>
        <w:rPr>
          <w:spacing w:val="29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57"/>
          <w:sz w:val="24"/>
        </w:rPr>
        <w:t xml:space="preserve"> </w:t>
      </w:r>
      <w:r>
        <w:rPr>
          <w:sz w:val="24"/>
        </w:rPr>
        <w:t>шифрования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и метаданные.</w:t>
      </w:r>
      <w:r>
        <w:rPr>
          <w:spacing w:val="-1"/>
          <w:sz w:val="24"/>
        </w:rPr>
        <w:t xml:space="preserve"> </w:t>
      </w:r>
      <w:r>
        <w:rPr>
          <w:sz w:val="24"/>
        </w:rPr>
        <w:t>Оставьте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значения по</w:t>
      </w:r>
      <w:r>
        <w:rPr>
          <w:spacing w:val="1"/>
          <w:sz w:val="24"/>
        </w:rPr>
        <w:t xml:space="preserve"> </w:t>
      </w:r>
      <w:r>
        <w:rPr>
          <w:sz w:val="24"/>
        </w:rPr>
        <w:t>умолчанию и нажмите Далее.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1790" cy="2011680"/>
            <wp:effectExtent l="0" t="0" r="0" b="0"/>
            <wp:docPr id="101" name="image51.jpeg" descr="tmt_store-retrieve-file_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 descr="tmt_store-retrieve-file_3e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24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0"/>
        </w:numPr>
        <w:tabs>
          <w:tab w:val="left" w:pos="402"/>
        </w:tabs>
        <w:spacing w:before="145" w:after="0" w:line="240" w:lineRule="auto"/>
        <w:ind w:left="401" w:right="0" w:hanging="200"/>
        <w:jc w:val="left"/>
        <w:rPr>
          <w:sz w:val="24"/>
        </w:rPr>
      </w:pPr>
      <w:r>
        <w:rPr>
          <w:sz w:val="24"/>
        </w:rPr>
        <w:t>Проверьте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Отправить.</w:t>
      </w:r>
      <w:r>
        <w:rPr>
          <w:spacing w:val="-6"/>
          <w:sz w:val="24"/>
        </w:rPr>
        <w:t xml:space="preserve"> </w:t>
      </w:r>
      <w:r>
        <w:rPr>
          <w:sz w:val="24"/>
        </w:rPr>
        <w:t>Объект</w:t>
      </w:r>
      <w:r>
        <w:rPr>
          <w:spacing w:val="-1"/>
          <w:sz w:val="24"/>
        </w:rPr>
        <w:t xml:space="preserve"> </w:t>
      </w:r>
      <w:r>
        <w:rPr>
          <w:sz w:val="24"/>
        </w:rPr>
        <w:t>появится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главном</w:t>
      </w:r>
      <w:r>
        <w:rPr>
          <w:spacing w:val="-2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корзины.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2420" cy="1988820"/>
            <wp:effectExtent l="0" t="0" r="0" b="0"/>
            <wp:docPr id="103" name="image52.jpeg" descr="tmt_store-retrieve-file_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 descr="tmt_store-retrieve-file_3f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5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9"/>
        </w:rPr>
      </w:pPr>
    </w:p>
    <w:p>
      <w:pPr>
        <w:pStyle w:val="8"/>
        <w:spacing w:before="90"/>
        <w:ind w:left="910"/>
      </w:pPr>
      <w:r>
        <w:t>Шаг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Извлечение</w:t>
      </w:r>
      <w:r>
        <w:rPr>
          <w:spacing w:val="-2"/>
        </w:rPr>
        <w:t xml:space="preserve"> </w:t>
      </w:r>
      <w:r>
        <w:t>объекта</w:t>
      </w:r>
    </w:p>
    <w:p>
      <w:pPr>
        <w:pStyle w:val="8"/>
        <w:spacing w:before="139"/>
        <w:ind w:left="910"/>
      </w:pPr>
      <w:r>
        <w:t>На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скачаем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из корзины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S3.</w:t>
      </w:r>
    </w:p>
    <w:p>
      <w:pPr>
        <w:pStyle w:val="8"/>
        <w:spacing w:before="137" w:after="5" w:line="360" w:lineRule="auto"/>
        <w:ind w:left="202"/>
      </w:pPr>
      <w:r>
        <w:t>a.</w:t>
      </w:r>
      <w:r>
        <w:rPr>
          <w:spacing w:val="7"/>
        </w:rPr>
        <w:t xml:space="preserve"> </w:t>
      </w:r>
      <w:r>
        <w:t>Поставьте</w:t>
      </w:r>
      <w:r>
        <w:rPr>
          <w:spacing w:val="8"/>
        </w:rPr>
        <w:t xml:space="preserve"> </w:t>
      </w:r>
      <w:r>
        <w:t>галочку</w:t>
      </w:r>
      <w:r>
        <w:rPr>
          <w:spacing w:val="7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поле</w:t>
      </w:r>
      <w:r>
        <w:rPr>
          <w:spacing w:val="8"/>
        </w:rPr>
        <w:t xml:space="preserve"> </w:t>
      </w:r>
      <w:r>
        <w:t>напротив</w:t>
      </w:r>
      <w:r>
        <w:rPr>
          <w:spacing w:val="8"/>
        </w:rPr>
        <w:t xml:space="preserve"> </w:t>
      </w:r>
      <w:r>
        <w:t>файла,</w:t>
      </w:r>
      <w:r>
        <w:rPr>
          <w:spacing w:val="9"/>
        </w:rPr>
        <w:t xml:space="preserve"> </w:t>
      </w:r>
      <w:r>
        <w:t>который</w:t>
      </w:r>
      <w:r>
        <w:rPr>
          <w:spacing w:val="9"/>
        </w:rPr>
        <w:t xml:space="preserve"> </w:t>
      </w:r>
      <w:r>
        <w:t>хотите</w:t>
      </w:r>
      <w:r>
        <w:rPr>
          <w:spacing w:val="8"/>
        </w:rPr>
        <w:t xml:space="preserve"> </w:t>
      </w:r>
      <w:r>
        <w:t>скачать</w:t>
      </w:r>
      <w:r>
        <w:rPr>
          <w:spacing w:val="11"/>
        </w:rPr>
        <w:t xml:space="preserve"> </w:t>
      </w:r>
      <w:r>
        <w:t>из</w:t>
      </w:r>
      <w:r>
        <w:rPr>
          <w:spacing w:val="9"/>
        </w:rPr>
        <w:t xml:space="preserve"> </w:t>
      </w:r>
      <w:r>
        <w:t>корзины,</w:t>
      </w:r>
      <w:r>
        <w:rPr>
          <w:spacing w:val="7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нажмите</w:t>
      </w:r>
      <w:r>
        <w:rPr>
          <w:spacing w:val="-57"/>
        </w:rPr>
        <w:t xml:space="preserve"> </w:t>
      </w:r>
      <w:r>
        <w:t>Скачать.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2105" cy="1609090"/>
            <wp:effectExtent l="0" t="0" r="0" b="0"/>
            <wp:docPr id="105" name="image53.jpeg" descr="tmt_store-retrieve-fil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 descr="tmt_store-retrieve-file_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513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21"/>
        </w:rPr>
      </w:pPr>
    </w:p>
    <w:p>
      <w:pPr>
        <w:pStyle w:val="8"/>
        <w:ind w:left="910"/>
      </w:pPr>
      <w:r>
        <w:t>Шаг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объекта</w:t>
      </w:r>
      <w:r>
        <w:rPr>
          <w:spacing w:val="-1"/>
        </w:rPr>
        <w:t xml:space="preserve"> </w:t>
      </w:r>
      <w:r>
        <w:t>и корзины</w:t>
      </w:r>
    </w:p>
    <w:p>
      <w:pPr>
        <w:pStyle w:val="8"/>
        <w:spacing w:before="140" w:line="360" w:lineRule="auto"/>
        <w:ind w:left="202" w:firstLine="707"/>
      </w:pPr>
      <w:r>
        <w:rPr>
          <w:spacing w:val="-1"/>
        </w:rPr>
        <w:t>Объект</w:t>
      </w:r>
      <w:r>
        <w:rPr>
          <w:spacing w:val="-9"/>
        </w:rPr>
        <w:t xml:space="preserve"> </w:t>
      </w:r>
      <w:r>
        <w:rPr>
          <w:spacing w:val="-1"/>
        </w:rPr>
        <w:t>и</w:t>
      </w:r>
      <w:r>
        <w:rPr>
          <w:spacing w:val="-9"/>
        </w:rPr>
        <w:t xml:space="preserve"> </w:t>
      </w:r>
      <w:r>
        <w:rPr>
          <w:spacing w:val="-1"/>
        </w:rPr>
        <w:t>корзину</w:t>
      </w:r>
      <w:r>
        <w:rPr>
          <w:spacing w:val="-13"/>
        </w:rPr>
        <w:t xml:space="preserve"> </w:t>
      </w:r>
      <w:r>
        <w:rPr>
          <w:spacing w:val="-1"/>
        </w:rPr>
        <w:t>можно</w:t>
      </w:r>
      <w:r>
        <w:rPr>
          <w:spacing w:val="-10"/>
        </w:rPr>
        <w:t xml:space="preserve"> </w:t>
      </w:r>
      <w:r>
        <w:rPr>
          <w:spacing w:val="-1"/>
        </w:rPr>
        <w:t>легко</w:t>
      </w:r>
      <w:r>
        <w:rPr>
          <w:spacing w:val="-5"/>
        </w:rPr>
        <w:t xml:space="preserve"> </w:t>
      </w:r>
      <w:r>
        <w:t>удалить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помощью</w:t>
      </w:r>
      <w:r>
        <w:rPr>
          <w:spacing w:val="-9"/>
        </w:rPr>
        <w:t xml:space="preserve"> </w:t>
      </w:r>
      <w:r>
        <w:t>консоли</w:t>
      </w:r>
      <w:r>
        <w:rPr>
          <w:spacing w:val="-7"/>
        </w:rPr>
        <w:t xml:space="preserve"> </w:t>
      </w:r>
      <w:r>
        <w:t>Amazon</w:t>
      </w:r>
      <w:r>
        <w:rPr>
          <w:spacing w:val="-9"/>
        </w:rPr>
        <w:t xml:space="preserve"> </w:t>
      </w:r>
      <w:r>
        <w:t>S3.</w:t>
      </w:r>
      <w:r>
        <w:rPr>
          <w:spacing w:val="-10"/>
        </w:rPr>
        <w:t xml:space="preserve"> </w:t>
      </w:r>
      <w:r>
        <w:t>Рекомендуется</w:t>
      </w:r>
      <w:r>
        <w:rPr>
          <w:spacing w:val="-57"/>
        </w:rPr>
        <w:t xml:space="preserve"> </w:t>
      </w:r>
      <w:r>
        <w:t>всегда</w:t>
      </w:r>
      <w:r>
        <w:rPr>
          <w:spacing w:val="2"/>
        </w:rPr>
        <w:t xml:space="preserve"> </w:t>
      </w:r>
      <w:r>
        <w:t>удалять объекты,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используются,</w:t>
      </w:r>
      <w:r>
        <w:rPr>
          <w:spacing w:val="-1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платить</w:t>
      </w:r>
      <w:r>
        <w:rPr>
          <w:spacing w:val="-3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хранение.</w:t>
      </w:r>
    </w:p>
    <w:p>
      <w:pPr>
        <w:pStyle w:val="14"/>
        <w:numPr>
          <w:ilvl w:val="0"/>
          <w:numId w:val="11"/>
        </w:numPr>
        <w:tabs>
          <w:tab w:val="left" w:pos="455"/>
        </w:tabs>
        <w:spacing w:before="0" w:after="4" w:line="360" w:lineRule="auto"/>
        <w:ind w:left="202" w:right="123" w:firstLine="0"/>
        <w:jc w:val="left"/>
        <w:rPr>
          <w:sz w:val="24"/>
        </w:rPr>
      </w:pPr>
      <w:r>
        <w:rPr>
          <w:sz w:val="24"/>
        </w:rPr>
        <w:t>Сначала</w:t>
      </w:r>
      <w:r>
        <w:rPr>
          <w:spacing w:val="27"/>
          <w:sz w:val="24"/>
        </w:rPr>
        <w:t xml:space="preserve"> </w:t>
      </w:r>
      <w:r>
        <w:rPr>
          <w:sz w:val="24"/>
        </w:rPr>
        <w:t>удалим</w:t>
      </w:r>
      <w:r>
        <w:rPr>
          <w:spacing w:val="23"/>
          <w:sz w:val="24"/>
        </w:rPr>
        <w:t xml:space="preserve"> </w:t>
      </w:r>
      <w:r>
        <w:rPr>
          <w:sz w:val="24"/>
        </w:rPr>
        <w:t>объект.</w:t>
      </w:r>
      <w:r>
        <w:rPr>
          <w:spacing w:val="25"/>
          <w:sz w:val="24"/>
        </w:rPr>
        <w:t xml:space="preserve"> </w:t>
      </w:r>
      <w:r>
        <w:rPr>
          <w:sz w:val="24"/>
        </w:rPr>
        <w:t>Поставьте</w:t>
      </w:r>
      <w:r>
        <w:rPr>
          <w:spacing w:val="23"/>
          <w:sz w:val="24"/>
        </w:rPr>
        <w:t xml:space="preserve"> </w:t>
      </w:r>
      <w:r>
        <w:rPr>
          <w:sz w:val="24"/>
        </w:rPr>
        <w:t>галочку</w:t>
      </w:r>
      <w:r>
        <w:rPr>
          <w:spacing w:val="21"/>
          <w:sz w:val="24"/>
        </w:rPr>
        <w:t xml:space="preserve"> </w:t>
      </w:r>
      <w:r>
        <w:rPr>
          <w:sz w:val="24"/>
        </w:rPr>
        <w:t>в</w:t>
      </w:r>
      <w:r>
        <w:rPr>
          <w:spacing w:val="23"/>
          <w:sz w:val="24"/>
        </w:rPr>
        <w:t xml:space="preserve"> </w:t>
      </w:r>
      <w:r>
        <w:rPr>
          <w:sz w:val="24"/>
        </w:rPr>
        <w:t>поле</w:t>
      </w:r>
      <w:r>
        <w:rPr>
          <w:spacing w:val="22"/>
          <w:sz w:val="24"/>
        </w:rPr>
        <w:t xml:space="preserve"> </w:t>
      </w:r>
      <w:r>
        <w:rPr>
          <w:sz w:val="24"/>
        </w:rPr>
        <w:t>напротив</w:t>
      </w:r>
      <w:r>
        <w:rPr>
          <w:spacing w:val="24"/>
          <w:sz w:val="24"/>
        </w:rPr>
        <w:t xml:space="preserve"> </w:t>
      </w:r>
      <w:r>
        <w:rPr>
          <w:sz w:val="24"/>
        </w:rPr>
        <w:t>файла,</w:t>
      </w:r>
      <w:r>
        <w:rPr>
          <w:spacing w:val="24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25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57"/>
          <w:sz w:val="24"/>
        </w:rPr>
        <w:t xml:space="preserve"> </w:t>
      </w:r>
      <w:r>
        <w:rPr>
          <w:sz w:val="24"/>
        </w:rPr>
        <w:t>удалить,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выберите Дополнительно &gt;</w:t>
      </w:r>
      <w:r>
        <w:rPr>
          <w:spacing w:val="-1"/>
          <w:sz w:val="24"/>
        </w:rPr>
        <w:t xml:space="preserve"> </w:t>
      </w:r>
      <w:r>
        <w:rPr>
          <w:sz w:val="24"/>
        </w:rPr>
        <w:t>Удалить.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0995" cy="1910715"/>
            <wp:effectExtent l="0" t="0" r="0" b="0"/>
            <wp:docPr id="107" name="image54.jpeg" descr="tmt_store-retrieve-file_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 descr="tmt_store-retrieve-file_5a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120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1"/>
        </w:numPr>
        <w:tabs>
          <w:tab w:val="left" w:pos="502"/>
        </w:tabs>
        <w:spacing w:before="154" w:after="0" w:line="240" w:lineRule="auto"/>
        <w:ind w:left="502" w:right="0" w:hanging="300"/>
        <w:jc w:val="left"/>
        <w:rPr>
          <w:sz w:val="24"/>
        </w:rPr>
      </w:pPr>
      <w:r>
        <w:rPr>
          <w:sz w:val="24"/>
        </w:rPr>
        <w:t>Проверьте,</w:t>
      </w:r>
      <w:r>
        <w:rPr>
          <w:spacing w:val="-3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выбрали нужный</w:t>
      </w:r>
      <w:r>
        <w:rPr>
          <w:spacing w:val="-2"/>
          <w:sz w:val="24"/>
        </w:rPr>
        <w:t xml:space="preserve"> </w:t>
      </w:r>
      <w:r>
        <w:rPr>
          <w:sz w:val="24"/>
        </w:rPr>
        <w:t>объект,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подтвердите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удаление.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Удалить.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9405" cy="1846580"/>
            <wp:effectExtent l="0" t="0" r="0" b="0"/>
            <wp:docPr id="109" name="image55.jpeg" descr="tmt_store-retrieve-file_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 descr="tmt_store-retrieve-file_5b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5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1"/>
        </w:numPr>
        <w:tabs>
          <w:tab w:val="left" w:pos="428"/>
        </w:tabs>
        <w:spacing w:before="138" w:after="0" w:line="240" w:lineRule="auto"/>
        <w:ind w:left="427" w:right="0" w:hanging="226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2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просмотра</w:t>
      </w:r>
      <w:r>
        <w:rPr>
          <w:spacing w:val="-2"/>
          <w:sz w:val="24"/>
        </w:rPr>
        <w:t xml:space="preserve"> </w:t>
      </w:r>
      <w:r>
        <w:rPr>
          <w:sz w:val="24"/>
        </w:rPr>
        <w:t>всех корзин в</w:t>
      </w:r>
      <w:r>
        <w:rPr>
          <w:spacing w:val="-3"/>
          <w:sz w:val="24"/>
        </w:rPr>
        <w:t xml:space="preserve"> </w:t>
      </w:r>
      <w:r>
        <w:rPr>
          <w:sz w:val="24"/>
        </w:rPr>
        <w:t>данном</w:t>
      </w:r>
      <w:r>
        <w:rPr>
          <w:spacing w:val="-2"/>
          <w:sz w:val="24"/>
        </w:rPr>
        <w:t xml:space="preserve"> </w:t>
      </w:r>
      <w:r>
        <w:rPr>
          <w:sz w:val="24"/>
        </w:rPr>
        <w:t>регионе.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2893060" cy="1929130"/>
            <wp:effectExtent l="0" t="0" r="0" b="0"/>
            <wp:wrapTopAndBottom/>
            <wp:docPr id="111" name="image56.jpeg" descr="tmt_store-retrieve-file_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 descr="tmt_store-retrieve-file_5c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251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11"/>
        </w:numPr>
        <w:tabs>
          <w:tab w:val="left" w:pos="440"/>
        </w:tabs>
        <w:spacing w:before="105" w:after="6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справа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имени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корзины,</w:t>
      </w:r>
      <w:r>
        <w:rPr>
          <w:spacing w:val="-4"/>
          <w:sz w:val="24"/>
        </w:rPr>
        <w:t xml:space="preserve"> </w:t>
      </w:r>
      <w:r>
        <w:rPr>
          <w:sz w:val="24"/>
        </w:rPr>
        <w:t>чтобы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выбрать</w:t>
      </w:r>
      <w:r>
        <w:rPr>
          <w:spacing w:val="-3"/>
          <w:sz w:val="24"/>
        </w:rPr>
        <w:t xml:space="preserve"> </w:t>
      </w:r>
      <w:r>
        <w:rPr>
          <w:sz w:val="24"/>
        </w:rPr>
        <w:t>ее,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затем</w:t>
      </w:r>
      <w:r>
        <w:rPr>
          <w:spacing w:val="-6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5"/>
          <w:sz w:val="24"/>
        </w:rPr>
        <w:t xml:space="preserve"> </w:t>
      </w:r>
      <w:r>
        <w:rPr>
          <w:sz w:val="24"/>
        </w:rPr>
        <w:t>Удалить.</w:t>
      </w:r>
      <w:r>
        <w:rPr>
          <w:spacing w:val="-57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sz w:val="24"/>
        </w:rPr>
        <w:t>имя корзины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 Подтвердить.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27655" cy="914400"/>
            <wp:effectExtent l="0" t="0" r="0" b="0"/>
            <wp:docPr id="113" name="image57.jpeg" descr="tmt_store-retrieve-file_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 descr="tmt_store-retrieve-file_5d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2"/>
        <w:ind w:left="3411"/>
        <w:jc w:val="left"/>
      </w:pPr>
      <w:r>
        <w:t>5.</w:t>
      </w:r>
      <w:r>
        <w:rPr>
          <w:spacing w:val="-3"/>
        </w:rPr>
        <w:t xml:space="preserve"> </w:t>
      </w:r>
      <w:r>
        <w:t>ТЕСТИРОВАНИЕ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pStyle w:val="14"/>
        <w:numPr>
          <w:ilvl w:val="1"/>
          <w:numId w:val="12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План</w:t>
      </w:r>
      <w:r>
        <w:rPr>
          <w:spacing w:val="-3"/>
          <w:sz w:val="24"/>
        </w:rPr>
        <w:t xml:space="preserve"> </w:t>
      </w:r>
      <w:r>
        <w:rPr>
          <w:sz w:val="24"/>
        </w:rPr>
        <w:t>тестирования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line="360" w:lineRule="auto"/>
        <w:ind w:left="202" w:right="117" w:firstLine="707"/>
        <w:jc w:val="both"/>
      </w:pPr>
      <w:r>
        <w:t>План тестирования (тест-план) – это документ, описывающий весь объем работ по</w:t>
      </w:r>
      <w:r>
        <w:rPr>
          <w:spacing w:val="1"/>
        </w:rPr>
        <w:t xml:space="preserve"> </w:t>
      </w:r>
      <w:r>
        <w:t>тестированию, начиная с описания тестируемых объектов, стратегии, расписания, критериев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окончания</w:t>
      </w:r>
      <w:r>
        <w:rPr>
          <w:spacing w:val="1"/>
        </w:rPr>
        <w:t xml:space="preserve"> </w:t>
      </w:r>
      <w:r>
        <w:t>тестирования,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специальных знаний, а также оценки рисков с вариантами их разрешения. Тест-план является</w:t>
      </w:r>
      <w:r>
        <w:rPr>
          <w:spacing w:val="-57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составляющей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грамотно-организованного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тестирования,</w:t>
      </w:r>
      <w:r>
        <w:rPr>
          <w:spacing w:val="1"/>
        </w:rPr>
        <w:t xml:space="preserve"> </w:t>
      </w:r>
      <w:r>
        <w:t>так как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себе</w:t>
      </w:r>
      <w:r>
        <w:rPr>
          <w:spacing w:val="-2"/>
        </w:rPr>
        <w:t xml:space="preserve"> </w:t>
      </w:r>
      <w:r>
        <w:t>всю необходимую информацию, описывающую данный</w:t>
      </w:r>
      <w:r>
        <w:rPr>
          <w:spacing w:val="1"/>
        </w:rPr>
        <w:t xml:space="preserve"> </w:t>
      </w:r>
      <w:r>
        <w:t>процесс.</w:t>
      </w:r>
    </w:p>
    <w:p>
      <w:pPr>
        <w:pStyle w:val="8"/>
        <w:spacing w:before="2"/>
        <w:rPr>
          <w:sz w:val="36"/>
        </w:rPr>
      </w:pPr>
    </w:p>
    <w:p>
      <w:pPr>
        <w:pStyle w:val="8"/>
        <w:ind w:left="910"/>
      </w:pPr>
      <w:r>
        <w:t>Условия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плана</w:t>
      </w:r>
      <w:r>
        <w:rPr>
          <w:spacing w:val="-2"/>
        </w:rPr>
        <w:t xml:space="preserve"> </w:t>
      </w:r>
      <w:r>
        <w:t>тестирования: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возможность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1"/>
          <w:sz w:val="24"/>
        </w:rPr>
        <w:t xml:space="preserve"> </w:t>
      </w:r>
      <w:r>
        <w:rPr>
          <w:sz w:val="24"/>
        </w:rPr>
        <w:t>задач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тестированию;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построение</w:t>
      </w:r>
      <w:r>
        <w:rPr>
          <w:spacing w:val="-4"/>
          <w:sz w:val="24"/>
        </w:rPr>
        <w:t xml:space="preserve"> </w:t>
      </w:r>
      <w:r>
        <w:rPr>
          <w:sz w:val="24"/>
        </w:rPr>
        <w:t>стратегии</w:t>
      </w:r>
      <w:r>
        <w:rPr>
          <w:spacing w:val="-1"/>
          <w:sz w:val="24"/>
        </w:rPr>
        <w:t xml:space="preserve"> </w:t>
      </w:r>
      <w:r>
        <w:rPr>
          <w:sz w:val="24"/>
        </w:rPr>
        <w:t>тестирования;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возможность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вести</w:t>
      </w:r>
      <w:r>
        <w:rPr>
          <w:spacing w:val="1"/>
          <w:sz w:val="24"/>
        </w:rPr>
        <w:t xml:space="preserve"> </w:t>
      </w:r>
      <w:r>
        <w:rPr>
          <w:sz w:val="24"/>
        </w:rPr>
        <w:t>учёт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требуемых</w:t>
      </w:r>
      <w:r>
        <w:rPr>
          <w:spacing w:val="-2"/>
          <w:sz w:val="24"/>
        </w:rPr>
        <w:t xml:space="preserve"> </w:t>
      </w:r>
      <w:r>
        <w:rPr>
          <w:sz w:val="24"/>
        </w:rPr>
        <w:t>ресурсов,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технических,</w:t>
      </w:r>
      <w:r>
        <w:rPr>
          <w:spacing w:val="-2"/>
          <w:sz w:val="24"/>
        </w:rPr>
        <w:t xml:space="preserve"> </w:t>
      </w:r>
      <w:r>
        <w:rPr>
          <w:sz w:val="24"/>
        </w:rPr>
        <w:t>так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человеческих;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планирование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ресурсов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тестирование;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просчёт</w:t>
      </w:r>
      <w:r>
        <w:rPr>
          <w:spacing w:val="-2"/>
          <w:sz w:val="24"/>
        </w:rPr>
        <w:t xml:space="preserve"> </w:t>
      </w:r>
      <w:r>
        <w:rPr>
          <w:sz w:val="24"/>
        </w:rPr>
        <w:t>рисков,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проведении тестирования.</w:t>
      </w:r>
    </w:p>
    <w:p>
      <w:pPr>
        <w:pStyle w:val="8"/>
        <w:rPr>
          <w:sz w:val="28"/>
        </w:rPr>
      </w:pPr>
    </w:p>
    <w:p>
      <w:pPr>
        <w:pStyle w:val="8"/>
        <w:spacing w:before="226"/>
        <w:ind w:left="910"/>
      </w:pPr>
      <w:r>
        <w:t>Чек-лист</w:t>
      </w:r>
      <w:r>
        <w:rPr>
          <w:spacing w:val="-3"/>
        </w:rPr>
        <w:t xml:space="preserve"> </w:t>
      </w:r>
      <w:r>
        <w:t>плана</w:t>
      </w:r>
      <w:r>
        <w:rPr>
          <w:spacing w:val="-3"/>
        </w:rPr>
        <w:t xml:space="preserve"> </w:t>
      </w:r>
      <w:r>
        <w:t>тестирования: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скорость</w:t>
      </w:r>
      <w:r>
        <w:rPr>
          <w:spacing w:val="-3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</w:t>
      </w:r>
      <w:r>
        <w:rPr>
          <w:spacing w:val="-3"/>
          <w:sz w:val="24"/>
        </w:rPr>
        <w:t xml:space="preserve"> </w:t>
      </w:r>
      <w:r>
        <w:rPr>
          <w:sz w:val="24"/>
        </w:rPr>
        <w:t>(интерфейса</w:t>
      </w:r>
      <w:r>
        <w:rPr>
          <w:spacing w:val="-3"/>
          <w:sz w:val="24"/>
        </w:rPr>
        <w:t xml:space="preserve"> </w:t>
      </w:r>
      <w:r>
        <w:rPr>
          <w:sz w:val="24"/>
        </w:rPr>
        <w:t>ПО);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адаптивность;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язык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3"/>
          <w:sz w:val="24"/>
        </w:rPr>
        <w:t xml:space="preserve"> </w:t>
      </w:r>
      <w:r>
        <w:rPr>
          <w:sz w:val="24"/>
        </w:rPr>
        <w:t>исчислений,</w:t>
      </w:r>
      <w:r>
        <w:rPr>
          <w:spacing w:val="-4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1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привычном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формате;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удобный</w:t>
      </w:r>
      <w:r>
        <w:rPr>
          <w:spacing w:val="-1"/>
          <w:sz w:val="24"/>
        </w:rPr>
        <w:t xml:space="preserve"> </w:t>
      </w:r>
      <w:r>
        <w:rPr>
          <w:sz w:val="24"/>
        </w:rPr>
        <w:t>шрифт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контента;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основной</w:t>
      </w:r>
      <w:r>
        <w:rPr>
          <w:spacing w:val="-1"/>
          <w:sz w:val="24"/>
        </w:rPr>
        <w:t xml:space="preserve"> </w:t>
      </w:r>
      <w:r>
        <w:rPr>
          <w:sz w:val="24"/>
        </w:rPr>
        <w:t>функционал</w:t>
      </w:r>
      <w:r>
        <w:rPr>
          <w:spacing w:val="-3"/>
          <w:sz w:val="24"/>
        </w:rPr>
        <w:t xml:space="preserve"> </w:t>
      </w:r>
      <w:r>
        <w:rPr>
          <w:sz w:val="24"/>
        </w:rPr>
        <w:t>понятный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его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нужно</w:t>
      </w:r>
      <w:r>
        <w:rPr>
          <w:spacing w:val="-2"/>
          <w:sz w:val="24"/>
        </w:rPr>
        <w:t xml:space="preserve"> </w:t>
      </w:r>
      <w:r>
        <w:rPr>
          <w:sz w:val="24"/>
        </w:rPr>
        <w:t>искать;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отсутствие</w:t>
      </w:r>
      <w:r>
        <w:rPr>
          <w:spacing w:val="-6"/>
          <w:sz w:val="24"/>
        </w:rPr>
        <w:t xml:space="preserve"> </w:t>
      </w:r>
      <w:r>
        <w:rPr>
          <w:sz w:val="24"/>
        </w:rPr>
        <w:t>горизонтальной</w:t>
      </w:r>
      <w:r>
        <w:rPr>
          <w:spacing w:val="-2"/>
          <w:sz w:val="24"/>
        </w:rPr>
        <w:t xml:space="preserve"> </w:t>
      </w:r>
      <w:r>
        <w:rPr>
          <w:sz w:val="24"/>
        </w:rPr>
        <w:t>полосы</w:t>
      </w:r>
      <w:r>
        <w:rPr>
          <w:spacing w:val="-5"/>
          <w:sz w:val="24"/>
        </w:rPr>
        <w:t xml:space="preserve"> </w:t>
      </w:r>
      <w:r>
        <w:rPr>
          <w:sz w:val="24"/>
        </w:rPr>
        <w:t>прокрутки;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однообразие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интерфейса,</w:t>
      </w:r>
      <w:r>
        <w:rPr>
          <w:spacing w:val="-1"/>
          <w:sz w:val="24"/>
        </w:rPr>
        <w:t xml:space="preserve"> </w:t>
      </w:r>
      <w:r>
        <w:rPr>
          <w:sz w:val="24"/>
        </w:rPr>
        <w:t>есть</w:t>
      </w:r>
      <w:r>
        <w:rPr>
          <w:spacing w:val="-2"/>
          <w:sz w:val="24"/>
        </w:rPr>
        <w:t xml:space="preserve"> </w:t>
      </w:r>
      <w:r>
        <w:rPr>
          <w:sz w:val="24"/>
        </w:rPr>
        <w:t>карта</w:t>
      </w:r>
      <w:r>
        <w:rPr>
          <w:spacing w:val="-2"/>
          <w:sz w:val="24"/>
        </w:rPr>
        <w:t xml:space="preserve"> </w:t>
      </w:r>
      <w:r>
        <w:rPr>
          <w:sz w:val="24"/>
        </w:rPr>
        <w:t>сайта;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присутствие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2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компании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есть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-5"/>
          <w:sz w:val="24"/>
        </w:rPr>
        <w:t xml:space="preserve"> </w:t>
      </w:r>
      <w:r>
        <w:rPr>
          <w:sz w:val="24"/>
        </w:rPr>
        <w:t>лого;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нет</w:t>
      </w:r>
      <w:r>
        <w:rPr>
          <w:spacing w:val="-3"/>
          <w:sz w:val="24"/>
        </w:rPr>
        <w:t xml:space="preserve"> </w:t>
      </w:r>
      <w:r>
        <w:rPr>
          <w:sz w:val="24"/>
        </w:rPr>
        <w:t>раздражительных элементов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пользователей (например,</w:t>
      </w:r>
      <w:r>
        <w:rPr>
          <w:spacing w:val="-3"/>
          <w:sz w:val="24"/>
        </w:rPr>
        <w:t xml:space="preserve"> </w:t>
      </w:r>
      <w:r>
        <w:rPr>
          <w:sz w:val="24"/>
        </w:rPr>
        <w:t>реклама</w:t>
      </w:r>
      <w:r>
        <w:rPr>
          <w:spacing w:val="-4"/>
          <w:sz w:val="24"/>
        </w:rPr>
        <w:t xml:space="preserve"> </w:t>
      </w:r>
      <w:r>
        <w:rPr>
          <w:sz w:val="24"/>
        </w:rPr>
        <w:t>со</w:t>
      </w:r>
      <w:r>
        <w:rPr>
          <w:spacing w:val="-2"/>
          <w:sz w:val="24"/>
        </w:rPr>
        <w:t xml:space="preserve"> </w:t>
      </w:r>
      <w:r>
        <w:rPr>
          <w:sz w:val="24"/>
        </w:rPr>
        <w:t>звуком);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350" w:lineRule="auto"/>
        <w:ind w:left="202" w:right="125" w:firstLine="0"/>
        <w:jc w:val="left"/>
        <w:rPr>
          <w:sz w:val="24"/>
        </w:rPr>
      </w:pPr>
      <w:r>
        <w:rPr>
          <w:sz w:val="24"/>
        </w:rPr>
        <w:t>страница</w:t>
      </w:r>
      <w:r>
        <w:rPr>
          <w:spacing w:val="16"/>
          <w:sz w:val="24"/>
        </w:rPr>
        <w:t xml:space="preserve"> </w:t>
      </w:r>
      <w:r>
        <w:rPr>
          <w:sz w:val="24"/>
        </w:rPr>
        <w:t>404</w:t>
      </w:r>
      <w:r>
        <w:rPr>
          <w:spacing w:val="17"/>
          <w:sz w:val="24"/>
        </w:rPr>
        <w:t xml:space="preserve"> </w:t>
      </w:r>
      <w:r>
        <w:rPr>
          <w:sz w:val="24"/>
        </w:rPr>
        <w:t>сообщает</w:t>
      </w:r>
      <w:r>
        <w:rPr>
          <w:spacing w:val="15"/>
          <w:sz w:val="24"/>
        </w:rPr>
        <w:t xml:space="preserve"> </w:t>
      </w:r>
      <w:r>
        <w:rPr>
          <w:sz w:val="24"/>
        </w:rPr>
        <w:t>время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8"/>
          <w:sz w:val="24"/>
        </w:rPr>
        <w:t xml:space="preserve"> </w:t>
      </w:r>
      <w:r>
        <w:rPr>
          <w:sz w:val="24"/>
        </w:rPr>
        <w:t>причину</w:t>
      </w:r>
      <w:r>
        <w:rPr>
          <w:spacing w:val="11"/>
          <w:sz w:val="24"/>
        </w:rPr>
        <w:t xml:space="preserve"> </w:t>
      </w:r>
      <w:r>
        <w:rPr>
          <w:sz w:val="24"/>
        </w:rPr>
        <w:t>ошибки,</w:t>
      </w:r>
      <w:r>
        <w:rPr>
          <w:spacing w:val="17"/>
          <w:sz w:val="24"/>
        </w:rPr>
        <w:t xml:space="preserve"> </w:t>
      </w:r>
      <w:r>
        <w:rPr>
          <w:sz w:val="24"/>
        </w:rPr>
        <w:t>содержит</w:t>
      </w:r>
      <w:r>
        <w:rPr>
          <w:spacing w:val="15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19"/>
          <w:sz w:val="24"/>
        </w:rPr>
        <w:t xml:space="preserve"> </w:t>
      </w:r>
      <w:r>
        <w:rPr>
          <w:sz w:val="24"/>
        </w:rPr>
        <w:t>об</w:t>
      </w:r>
      <w:r>
        <w:rPr>
          <w:spacing w:val="15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57"/>
          <w:sz w:val="24"/>
        </w:rPr>
        <w:t xml:space="preserve"> </w:t>
      </w:r>
      <w:r>
        <w:rPr>
          <w:sz w:val="24"/>
        </w:rPr>
        <w:t>разделах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контактах;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функционалом;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функционалом: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7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мгновенный</w:t>
      </w:r>
      <w:r>
        <w:rPr>
          <w:spacing w:val="-2"/>
          <w:sz w:val="24"/>
        </w:rPr>
        <w:t xml:space="preserve"> </w:t>
      </w:r>
      <w:r>
        <w:rPr>
          <w:sz w:val="24"/>
        </w:rPr>
        <w:t>скроллинг</w:t>
      </w:r>
      <w:r>
        <w:rPr>
          <w:spacing w:val="-4"/>
          <w:sz w:val="24"/>
        </w:rPr>
        <w:t xml:space="preserve"> </w:t>
      </w:r>
      <w:r>
        <w:rPr>
          <w:sz w:val="24"/>
        </w:rPr>
        <w:t>(кнопки</w:t>
      </w:r>
      <w:r>
        <w:rPr>
          <w:spacing w:val="-2"/>
          <w:sz w:val="24"/>
        </w:rPr>
        <w:t xml:space="preserve"> </w:t>
      </w:r>
      <w:r>
        <w:rPr>
          <w:sz w:val="24"/>
        </w:rPr>
        <w:t>вверх/вниз на</w:t>
      </w:r>
      <w:r>
        <w:rPr>
          <w:spacing w:val="-7"/>
          <w:sz w:val="24"/>
        </w:rPr>
        <w:t xml:space="preserve"> </w:t>
      </w:r>
      <w:r>
        <w:rPr>
          <w:sz w:val="24"/>
        </w:rPr>
        <w:t>длинных страницах);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350" w:lineRule="auto"/>
        <w:ind w:left="202" w:right="123" w:firstLine="0"/>
        <w:jc w:val="left"/>
        <w:rPr>
          <w:sz w:val="24"/>
        </w:rPr>
      </w:pPr>
      <w:r>
        <w:rPr>
          <w:sz w:val="24"/>
        </w:rPr>
        <w:t>варианты</w:t>
      </w:r>
      <w:r>
        <w:rPr>
          <w:spacing w:val="28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28"/>
          <w:sz w:val="24"/>
        </w:rPr>
        <w:t xml:space="preserve"> </w:t>
      </w:r>
      <w:r>
        <w:rPr>
          <w:sz w:val="24"/>
        </w:rPr>
        <w:t>динамически</w:t>
      </w:r>
      <w:r>
        <w:rPr>
          <w:spacing w:val="30"/>
          <w:sz w:val="24"/>
        </w:rPr>
        <w:t xml:space="preserve"> </w:t>
      </w:r>
      <w:r>
        <w:rPr>
          <w:sz w:val="24"/>
        </w:rPr>
        <w:t>изменяются</w:t>
      </w:r>
      <w:r>
        <w:rPr>
          <w:spacing w:val="29"/>
          <w:sz w:val="24"/>
        </w:rPr>
        <w:t xml:space="preserve"> </w:t>
      </w:r>
      <w:r>
        <w:rPr>
          <w:sz w:val="24"/>
        </w:rPr>
        <w:t>(при</w:t>
      </w:r>
      <w:r>
        <w:rPr>
          <w:spacing w:val="29"/>
          <w:sz w:val="24"/>
        </w:rPr>
        <w:t xml:space="preserve"> </w:t>
      </w:r>
      <w:r>
        <w:rPr>
          <w:sz w:val="24"/>
        </w:rPr>
        <w:t>начале</w:t>
      </w:r>
      <w:r>
        <w:rPr>
          <w:spacing w:val="27"/>
          <w:sz w:val="24"/>
        </w:rPr>
        <w:t xml:space="preserve"> </w:t>
      </w:r>
      <w:r>
        <w:rPr>
          <w:sz w:val="24"/>
        </w:rPr>
        <w:t>ввода</w:t>
      </w:r>
      <w:r>
        <w:rPr>
          <w:spacing w:val="30"/>
          <w:sz w:val="24"/>
        </w:rPr>
        <w:t xml:space="preserve"> </w:t>
      </w:r>
      <w:r>
        <w:rPr>
          <w:sz w:val="24"/>
        </w:rPr>
        <w:t>есть</w:t>
      </w:r>
      <w:r>
        <w:rPr>
          <w:spacing w:val="32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29"/>
          <w:sz w:val="24"/>
        </w:rPr>
        <w:t xml:space="preserve"> </w:t>
      </w:r>
      <w:r>
        <w:rPr>
          <w:sz w:val="24"/>
        </w:rPr>
        <w:t>доступных</w:t>
      </w:r>
      <w:r>
        <w:rPr>
          <w:spacing w:val="-57"/>
          <w:sz w:val="24"/>
        </w:rPr>
        <w:t xml:space="preserve"> </w:t>
      </w:r>
      <w:r>
        <w:rPr>
          <w:sz w:val="24"/>
        </w:rPr>
        <w:t>результатов,</w:t>
      </w:r>
      <w:r>
        <w:rPr>
          <w:spacing w:val="-8"/>
          <w:sz w:val="24"/>
        </w:rPr>
        <w:t xml:space="preserve"> </w:t>
      </w:r>
      <w:r>
        <w:rPr>
          <w:sz w:val="24"/>
        </w:rPr>
        <w:t>также</w:t>
      </w:r>
      <w:r>
        <w:rPr>
          <w:spacing w:val="-8"/>
          <w:sz w:val="24"/>
        </w:rPr>
        <w:t xml:space="preserve"> </w:t>
      </w:r>
      <w:r>
        <w:rPr>
          <w:sz w:val="24"/>
        </w:rPr>
        <w:t>есть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8"/>
          <w:sz w:val="24"/>
        </w:rPr>
        <w:t xml:space="preserve"> </w:t>
      </w:r>
      <w:r>
        <w:rPr>
          <w:sz w:val="24"/>
        </w:rPr>
        <w:t>выбирать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8"/>
          <w:sz w:val="24"/>
        </w:rPr>
        <w:t xml:space="preserve"> </w:t>
      </w:r>
      <w:r>
        <w:rPr>
          <w:sz w:val="24"/>
        </w:rPr>
        <w:t>списка,</w:t>
      </w:r>
      <w:r>
        <w:rPr>
          <w:spacing w:val="-8"/>
          <w:sz w:val="24"/>
        </w:rPr>
        <w:t xml:space="preserve"> </w:t>
      </w:r>
      <w:r>
        <w:rPr>
          <w:sz w:val="24"/>
        </w:rPr>
        <w:t>если</w:t>
      </w:r>
      <w:r>
        <w:rPr>
          <w:spacing w:val="-6"/>
          <w:sz w:val="24"/>
        </w:rPr>
        <w:t xml:space="preserve"> </w:t>
      </w:r>
      <w:r>
        <w:rPr>
          <w:sz w:val="24"/>
        </w:rPr>
        <w:t>нет</w:t>
      </w:r>
      <w:r>
        <w:rPr>
          <w:spacing w:val="-11"/>
          <w:sz w:val="24"/>
        </w:rPr>
        <w:t xml:space="preserve"> </w:t>
      </w:r>
      <w:r>
        <w:rPr>
          <w:sz w:val="24"/>
        </w:rPr>
        <w:t>подходящего</w:t>
      </w:r>
      <w:r>
        <w:rPr>
          <w:spacing w:val="-7"/>
          <w:sz w:val="24"/>
        </w:rPr>
        <w:t xml:space="preserve"> </w:t>
      </w:r>
      <w:r>
        <w:rPr>
          <w:sz w:val="24"/>
        </w:rPr>
        <w:t>варианта);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всё,</w:t>
      </w:r>
      <w:r>
        <w:rPr>
          <w:spacing w:val="-3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сделать</w:t>
      </w:r>
      <w:r>
        <w:rPr>
          <w:spacing w:val="-1"/>
          <w:sz w:val="24"/>
        </w:rPr>
        <w:t xml:space="preserve"> </w:t>
      </w:r>
      <w:r>
        <w:rPr>
          <w:sz w:val="24"/>
        </w:rPr>
        <w:t>программно,</w:t>
      </w:r>
      <w:r>
        <w:rPr>
          <w:spacing w:val="-2"/>
          <w:sz w:val="24"/>
        </w:rPr>
        <w:t xml:space="preserve"> </w:t>
      </w:r>
      <w:r>
        <w:rPr>
          <w:sz w:val="24"/>
        </w:rPr>
        <w:t>делается;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присутствует</w:t>
      </w:r>
      <w:r>
        <w:rPr>
          <w:spacing w:val="2"/>
          <w:sz w:val="24"/>
        </w:rPr>
        <w:t xml:space="preserve"> </w:t>
      </w:r>
      <w:r>
        <w:rPr>
          <w:sz w:val="24"/>
        </w:rPr>
        <w:t>удобный поиск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сайте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приложении;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2"/>
          <w:sz w:val="24"/>
        </w:rPr>
        <w:t xml:space="preserve"> </w:t>
      </w:r>
      <w:r>
        <w:rPr>
          <w:sz w:val="24"/>
        </w:rPr>
        <w:t>кнопок (нажимается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сама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кнопка,</w:t>
      </w:r>
      <w:r>
        <w:rPr>
          <w:spacing w:val="-1"/>
          <w:sz w:val="24"/>
        </w:rPr>
        <w:t xml:space="preserve"> </w:t>
      </w:r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текст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ней</w:t>
      </w:r>
      <w:r>
        <w:rPr>
          <w:spacing w:val="-3"/>
          <w:sz w:val="24"/>
        </w:rPr>
        <w:t xml:space="preserve"> </w:t>
      </w:r>
      <w:r>
        <w:rPr>
          <w:sz w:val="24"/>
        </w:rPr>
        <w:t>или близлежащая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область);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отсутствуют</w:t>
      </w:r>
      <w:r>
        <w:rPr>
          <w:spacing w:val="-1"/>
          <w:sz w:val="24"/>
        </w:rPr>
        <w:t xml:space="preserve"> </w:t>
      </w:r>
      <w:r>
        <w:rPr>
          <w:sz w:val="24"/>
        </w:rPr>
        <w:t>яркие</w:t>
      </w:r>
      <w:r>
        <w:rPr>
          <w:spacing w:val="-2"/>
          <w:sz w:val="24"/>
        </w:rPr>
        <w:t xml:space="preserve"> </w:t>
      </w:r>
      <w:r>
        <w:rPr>
          <w:sz w:val="24"/>
        </w:rPr>
        <w:t>вызывающие</w:t>
      </w:r>
      <w:r>
        <w:rPr>
          <w:spacing w:val="-3"/>
          <w:sz w:val="24"/>
        </w:rPr>
        <w:t xml:space="preserve"> </w:t>
      </w:r>
      <w:r>
        <w:rPr>
          <w:sz w:val="24"/>
        </w:rPr>
        <w:t>цвета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цветной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350" w:lineRule="auto"/>
        <w:ind w:left="202" w:right="120" w:firstLine="0"/>
        <w:jc w:val="left"/>
        <w:rPr>
          <w:sz w:val="24"/>
        </w:rPr>
      </w:pPr>
      <w:r>
        <w:rPr>
          <w:sz w:val="24"/>
        </w:rPr>
        <w:t>цвет</w:t>
      </w:r>
      <w:r>
        <w:rPr>
          <w:spacing w:val="19"/>
          <w:sz w:val="24"/>
        </w:rPr>
        <w:t xml:space="preserve"> </w:t>
      </w:r>
      <w:r>
        <w:rPr>
          <w:sz w:val="24"/>
        </w:rPr>
        <w:t>зависит</w:t>
      </w:r>
      <w:r>
        <w:rPr>
          <w:spacing w:val="18"/>
          <w:sz w:val="24"/>
        </w:rPr>
        <w:t xml:space="preserve"> </w:t>
      </w:r>
      <w:r>
        <w:rPr>
          <w:sz w:val="24"/>
        </w:rPr>
        <w:t>от</w:t>
      </w:r>
      <w:r>
        <w:rPr>
          <w:spacing w:val="19"/>
          <w:sz w:val="24"/>
        </w:rPr>
        <w:t xml:space="preserve"> </w:t>
      </w:r>
      <w:r>
        <w:rPr>
          <w:sz w:val="24"/>
        </w:rPr>
        <w:t>восприятия</w:t>
      </w:r>
      <w:r>
        <w:rPr>
          <w:spacing w:val="17"/>
          <w:sz w:val="24"/>
        </w:rPr>
        <w:t xml:space="preserve"> </w:t>
      </w:r>
      <w:r>
        <w:rPr>
          <w:sz w:val="24"/>
        </w:rPr>
        <w:t>подсознательного</w:t>
      </w:r>
      <w:r>
        <w:rPr>
          <w:spacing w:val="18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19"/>
          <w:sz w:val="24"/>
        </w:rPr>
        <w:t xml:space="preserve"> </w:t>
      </w:r>
      <w:r>
        <w:rPr>
          <w:sz w:val="24"/>
        </w:rPr>
        <w:t>(красный</w:t>
      </w:r>
      <w:r>
        <w:rPr>
          <w:spacing w:val="18"/>
          <w:sz w:val="24"/>
        </w:rPr>
        <w:t xml:space="preserve"> </w:t>
      </w:r>
      <w:r>
        <w:rPr>
          <w:sz w:val="24"/>
        </w:rPr>
        <w:t>–</w:t>
      </w:r>
      <w:r>
        <w:rPr>
          <w:spacing w:val="18"/>
          <w:sz w:val="24"/>
        </w:rPr>
        <w:t xml:space="preserve"> </w:t>
      </w:r>
      <w:r>
        <w:rPr>
          <w:sz w:val="24"/>
        </w:rPr>
        <w:t>ошибка,</w:t>
      </w:r>
      <w:r>
        <w:rPr>
          <w:spacing w:val="20"/>
          <w:sz w:val="24"/>
        </w:rPr>
        <w:t xml:space="preserve"> </w:t>
      </w:r>
      <w:r>
        <w:rPr>
          <w:sz w:val="24"/>
        </w:rPr>
        <w:t>зеленый</w:t>
      </w:r>
      <w:r>
        <w:rPr>
          <w:spacing w:val="18"/>
          <w:sz w:val="24"/>
        </w:rPr>
        <w:t xml:space="preserve"> </w:t>
      </w:r>
      <w:r>
        <w:rPr>
          <w:sz w:val="24"/>
        </w:rPr>
        <w:t>–</w:t>
      </w:r>
      <w:r>
        <w:rPr>
          <w:spacing w:val="-57"/>
          <w:sz w:val="24"/>
        </w:rPr>
        <w:t xml:space="preserve"> </w:t>
      </w:r>
      <w:r>
        <w:rPr>
          <w:sz w:val="24"/>
        </w:rPr>
        <w:t>всё</w:t>
      </w:r>
      <w:r>
        <w:rPr>
          <w:spacing w:val="-2"/>
          <w:sz w:val="24"/>
        </w:rPr>
        <w:t xml:space="preserve"> </w:t>
      </w:r>
      <w:r>
        <w:rPr>
          <w:sz w:val="24"/>
        </w:rPr>
        <w:t>хорошо);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оптимальный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размер</w:t>
      </w:r>
      <w:r>
        <w:rPr>
          <w:spacing w:val="-3"/>
          <w:sz w:val="24"/>
        </w:rPr>
        <w:t xml:space="preserve"> </w:t>
      </w:r>
      <w:r>
        <w:rPr>
          <w:sz w:val="24"/>
        </w:rPr>
        <w:t>активных элементов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(ссылки,</w:t>
      </w:r>
      <w:r>
        <w:rPr>
          <w:spacing w:val="-3"/>
          <w:sz w:val="24"/>
        </w:rPr>
        <w:t xml:space="preserve"> </w:t>
      </w:r>
      <w:r>
        <w:rPr>
          <w:sz w:val="24"/>
        </w:rPr>
        <w:t>баннеры,</w:t>
      </w:r>
      <w:r>
        <w:rPr>
          <w:spacing w:val="-4"/>
          <w:sz w:val="24"/>
        </w:rPr>
        <w:t xml:space="preserve"> </w:t>
      </w:r>
      <w:r>
        <w:rPr>
          <w:sz w:val="24"/>
        </w:rPr>
        <w:t>кнопки);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350" w:lineRule="auto"/>
        <w:ind w:left="202" w:right="123" w:firstLine="0"/>
        <w:jc w:val="left"/>
        <w:rPr>
          <w:sz w:val="24"/>
        </w:rPr>
      </w:pPr>
      <w:r>
        <w:rPr>
          <w:sz w:val="24"/>
        </w:rPr>
        <w:t>пояснения</w:t>
      </w:r>
      <w:r>
        <w:rPr>
          <w:spacing w:val="-8"/>
          <w:sz w:val="24"/>
        </w:rPr>
        <w:t xml:space="preserve"> </w:t>
      </w:r>
      <w:r>
        <w:rPr>
          <w:sz w:val="24"/>
        </w:rPr>
        <w:t>всплывают,</w:t>
      </w:r>
      <w:r>
        <w:rPr>
          <w:spacing w:val="-9"/>
          <w:sz w:val="24"/>
        </w:rPr>
        <w:t xml:space="preserve"> </w:t>
      </w:r>
      <w:r>
        <w:rPr>
          <w:sz w:val="24"/>
        </w:rPr>
        <w:t>где</w:t>
      </w:r>
      <w:r>
        <w:rPr>
          <w:spacing w:val="-9"/>
          <w:sz w:val="24"/>
        </w:rPr>
        <w:t xml:space="preserve"> </w:t>
      </w:r>
      <w:r>
        <w:rPr>
          <w:sz w:val="24"/>
        </w:rPr>
        <w:t>это</w:t>
      </w:r>
      <w:r>
        <w:rPr>
          <w:spacing w:val="-8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7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8"/>
          <w:sz w:val="24"/>
        </w:rPr>
        <w:t xml:space="preserve"> </w:t>
      </w:r>
      <w:r>
        <w:rPr>
          <w:sz w:val="24"/>
        </w:rPr>
        <w:t>почему</w:t>
      </w:r>
      <w:r>
        <w:rPr>
          <w:spacing w:val="-12"/>
          <w:sz w:val="24"/>
        </w:rPr>
        <w:t xml:space="preserve"> </w:t>
      </w:r>
      <w:r>
        <w:rPr>
          <w:sz w:val="24"/>
        </w:rPr>
        <w:t>кнопка/ссылка</w:t>
      </w:r>
      <w:r>
        <w:rPr>
          <w:spacing w:val="-8"/>
          <w:sz w:val="24"/>
        </w:rPr>
        <w:t xml:space="preserve"> </w:t>
      </w:r>
      <w:r>
        <w:rPr>
          <w:sz w:val="24"/>
        </w:rPr>
        <w:t>неактивна,</w:t>
      </w:r>
      <w:r>
        <w:rPr>
          <w:spacing w:val="-57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нужно их</w:t>
      </w:r>
      <w:r>
        <w:rPr>
          <w:spacing w:val="2"/>
          <w:sz w:val="24"/>
        </w:rPr>
        <w:t xml:space="preserve"> </w:t>
      </w:r>
      <w:r>
        <w:rPr>
          <w:sz w:val="24"/>
        </w:rPr>
        <w:t>совсем</w:t>
      </w:r>
      <w:r>
        <w:rPr>
          <w:spacing w:val="-1"/>
          <w:sz w:val="24"/>
        </w:rPr>
        <w:t xml:space="preserve"> </w:t>
      </w:r>
      <w:r>
        <w:rPr>
          <w:sz w:val="24"/>
        </w:rPr>
        <w:t>скрывать);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" w:after="0" w:line="350" w:lineRule="auto"/>
        <w:ind w:left="202" w:right="125" w:firstLine="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8"/>
          <w:sz w:val="24"/>
        </w:rPr>
        <w:t xml:space="preserve"> </w:t>
      </w:r>
      <w:r>
        <w:rPr>
          <w:sz w:val="24"/>
        </w:rPr>
        <w:t>поиска,</w:t>
      </w:r>
      <w:r>
        <w:rPr>
          <w:spacing w:val="-5"/>
          <w:sz w:val="24"/>
        </w:rPr>
        <w:t xml:space="preserve"> </w:t>
      </w:r>
      <w:r>
        <w:rPr>
          <w:sz w:val="24"/>
        </w:rPr>
        <w:t>контакты,</w:t>
      </w:r>
      <w:r>
        <w:rPr>
          <w:spacing w:val="-6"/>
          <w:sz w:val="24"/>
        </w:rPr>
        <w:t xml:space="preserve"> </w:t>
      </w:r>
      <w:r>
        <w:rPr>
          <w:sz w:val="24"/>
        </w:rPr>
        <w:t>подзаголовки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странице</w:t>
      </w:r>
      <w:r>
        <w:rPr>
          <w:spacing w:val="-6"/>
          <w:sz w:val="24"/>
        </w:rPr>
        <w:t xml:space="preserve"> </w:t>
      </w:r>
      <w:r>
        <w:rPr>
          <w:sz w:val="24"/>
        </w:rPr>
        <w:t>расположены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схеме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виде</w:t>
      </w:r>
      <w:r>
        <w:rPr>
          <w:spacing w:val="-7"/>
          <w:sz w:val="24"/>
        </w:rPr>
        <w:t xml:space="preserve"> </w:t>
      </w:r>
      <w:r>
        <w:rPr>
          <w:sz w:val="24"/>
        </w:rPr>
        <w:t>буквы</w:t>
      </w:r>
      <w:r>
        <w:rPr>
          <w:spacing w:val="-57"/>
          <w:sz w:val="24"/>
        </w:rPr>
        <w:t xml:space="preserve"> </w:t>
      </w: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sz w:val="24"/>
        </w:rPr>
        <w:t>(так скользит</w:t>
      </w:r>
      <w:r>
        <w:rPr>
          <w:spacing w:val="1"/>
          <w:sz w:val="24"/>
        </w:rPr>
        <w:t xml:space="preserve"> </w:t>
      </w:r>
      <w:r>
        <w:rPr>
          <w:sz w:val="24"/>
        </w:rPr>
        <w:t>взгляд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2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оформление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ссылок в</w:t>
      </w:r>
      <w:r>
        <w:rPr>
          <w:spacing w:val="-2"/>
          <w:sz w:val="24"/>
        </w:rPr>
        <w:t xml:space="preserve"> </w:t>
      </w:r>
      <w:r>
        <w:rPr>
          <w:sz w:val="24"/>
        </w:rPr>
        <w:t>однообразных</w:t>
      </w:r>
      <w:r>
        <w:rPr>
          <w:spacing w:val="-1"/>
          <w:sz w:val="24"/>
        </w:rPr>
        <w:t xml:space="preserve"> </w:t>
      </w:r>
      <w:r>
        <w:rPr>
          <w:sz w:val="24"/>
        </w:rPr>
        <w:t>цветах</w:t>
      </w:r>
      <w:r>
        <w:rPr>
          <w:spacing w:val="1"/>
          <w:sz w:val="24"/>
        </w:rPr>
        <w:t xml:space="preserve"> </w:t>
      </w:r>
      <w:r>
        <w:rPr>
          <w:sz w:val="24"/>
        </w:rPr>
        <w:t>и стиле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всему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приложению;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единственное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поле</w:t>
      </w:r>
      <w:r>
        <w:rPr>
          <w:spacing w:val="-4"/>
          <w:sz w:val="24"/>
        </w:rPr>
        <w:t xml:space="preserve"> </w:t>
      </w:r>
      <w:r>
        <w:rPr>
          <w:sz w:val="24"/>
        </w:rPr>
        <w:t>поиска,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</w:t>
      </w:r>
      <w:r>
        <w:rPr>
          <w:spacing w:val="-2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отсутствии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результатов;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возможна</w:t>
      </w:r>
      <w:r>
        <w:rPr>
          <w:spacing w:val="-4"/>
          <w:sz w:val="24"/>
        </w:rPr>
        <w:t xml:space="preserve"> </w:t>
      </w:r>
      <w:r>
        <w:rPr>
          <w:sz w:val="24"/>
        </w:rPr>
        <w:t>авторизация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через</w:t>
      </w:r>
      <w:r>
        <w:rPr>
          <w:spacing w:val="-1"/>
          <w:sz w:val="24"/>
        </w:rPr>
        <w:t xml:space="preserve"> </w:t>
      </w:r>
      <w:r>
        <w:rPr>
          <w:sz w:val="24"/>
        </w:rPr>
        <w:t>социальные</w:t>
      </w:r>
      <w:r>
        <w:rPr>
          <w:spacing w:val="-4"/>
          <w:sz w:val="24"/>
        </w:rPr>
        <w:t xml:space="preserve"> </w:t>
      </w:r>
      <w:r>
        <w:rPr>
          <w:sz w:val="24"/>
        </w:rPr>
        <w:t>сети;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есть</w:t>
      </w:r>
      <w:r>
        <w:rPr>
          <w:spacing w:val="1"/>
          <w:sz w:val="24"/>
        </w:rPr>
        <w:t xml:space="preserve"> </w:t>
      </w:r>
      <w:r>
        <w:rPr>
          <w:sz w:val="24"/>
        </w:rPr>
        <w:t>удобная</w:t>
      </w:r>
      <w:r>
        <w:rPr>
          <w:spacing w:val="-3"/>
          <w:sz w:val="24"/>
        </w:rPr>
        <w:t xml:space="preserve"> </w:t>
      </w:r>
      <w:r>
        <w:rPr>
          <w:sz w:val="24"/>
        </w:rPr>
        <w:t>обратная</w:t>
      </w:r>
      <w:r>
        <w:rPr>
          <w:spacing w:val="1"/>
          <w:sz w:val="24"/>
        </w:rPr>
        <w:t xml:space="preserve"> </w:t>
      </w:r>
      <w:r>
        <w:rPr>
          <w:sz w:val="24"/>
        </w:rPr>
        <w:t>связь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подтверждением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вопроса,</w:t>
      </w:r>
      <w:r>
        <w:rPr>
          <w:spacing w:val="-3"/>
          <w:sz w:val="24"/>
        </w:rPr>
        <w:t xml:space="preserve"> </w:t>
      </w:r>
      <w:r>
        <w:rPr>
          <w:sz w:val="24"/>
        </w:rPr>
        <w:t>отправкой ответа;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модуль</w:t>
      </w:r>
      <w:r>
        <w:rPr>
          <w:spacing w:val="-1"/>
          <w:sz w:val="24"/>
        </w:rPr>
        <w:t xml:space="preserve"> </w:t>
      </w:r>
      <w:r>
        <w:rPr>
          <w:sz w:val="24"/>
        </w:rPr>
        <w:t>поддержки с</w:t>
      </w:r>
      <w:r>
        <w:rPr>
          <w:spacing w:val="-2"/>
          <w:sz w:val="24"/>
        </w:rPr>
        <w:t xml:space="preserve"> </w:t>
      </w:r>
      <w:r>
        <w:rPr>
          <w:sz w:val="24"/>
        </w:rPr>
        <w:t>человеком,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который 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отображает</w:t>
      </w:r>
      <w:r>
        <w:rPr>
          <w:spacing w:val="-1"/>
          <w:sz w:val="24"/>
        </w:rPr>
        <w:t xml:space="preserve"> </w:t>
      </w:r>
      <w:r>
        <w:rPr>
          <w:sz w:val="24"/>
        </w:rPr>
        <w:t>время</w:t>
      </w:r>
      <w:r>
        <w:rPr>
          <w:spacing w:val="-2"/>
          <w:sz w:val="24"/>
        </w:rPr>
        <w:t xml:space="preserve"> </w:t>
      </w:r>
      <w:r>
        <w:rPr>
          <w:sz w:val="24"/>
        </w:rPr>
        <w:t>ожидания</w:t>
      </w:r>
      <w:r>
        <w:rPr>
          <w:spacing w:val="-1"/>
          <w:sz w:val="24"/>
        </w:rPr>
        <w:t xml:space="preserve"> </w:t>
      </w:r>
      <w:r>
        <w:rPr>
          <w:sz w:val="24"/>
        </w:rPr>
        <w:t>ответа;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разбивка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тематические</w:t>
      </w:r>
      <w:r>
        <w:rPr>
          <w:spacing w:val="-2"/>
          <w:sz w:val="24"/>
        </w:rPr>
        <w:t xml:space="preserve"> </w:t>
      </w:r>
      <w:r>
        <w:rPr>
          <w:sz w:val="24"/>
        </w:rPr>
        <w:t>категории.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350" w:lineRule="auto"/>
        <w:ind w:left="202" w:right="121" w:firstLine="0"/>
        <w:jc w:val="left"/>
        <w:rPr>
          <w:sz w:val="24"/>
        </w:rPr>
      </w:pPr>
      <w:r>
        <w:rPr>
          <w:sz w:val="24"/>
        </w:rPr>
        <w:t>обязательные</w:t>
      </w:r>
      <w:r>
        <w:rPr>
          <w:spacing w:val="32"/>
          <w:sz w:val="24"/>
        </w:rPr>
        <w:t xml:space="preserve"> </w:t>
      </w:r>
      <w:r>
        <w:rPr>
          <w:sz w:val="24"/>
        </w:rPr>
        <w:t>для</w:t>
      </w:r>
      <w:r>
        <w:rPr>
          <w:spacing w:val="33"/>
          <w:sz w:val="24"/>
        </w:rPr>
        <w:t xml:space="preserve"> </w:t>
      </w:r>
      <w:r>
        <w:rPr>
          <w:sz w:val="24"/>
        </w:rPr>
        <w:t>ввода</w:t>
      </w:r>
      <w:r>
        <w:rPr>
          <w:spacing w:val="32"/>
          <w:sz w:val="24"/>
        </w:rPr>
        <w:t xml:space="preserve"> </w:t>
      </w:r>
      <w:r>
        <w:rPr>
          <w:sz w:val="24"/>
        </w:rPr>
        <w:t>поля</w:t>
      </w:r>
      <w:r>
        <w:rPr>
          <w:spacing w:val="34"/>
          <w:sz w:val="24"/>
        </w:rPr>
        <w:t xml:space="preserve"> </w:t>
      </w:r>
      <w:r>
        <w:rPr>
          <w:sz w:val="24"/>
        </w:rPr>
        <w:t>регистрациия</w:t>
      </w:r>
      <w:r>
        <w:rPr>
          <w:spacing w:val="33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33"/>
          <w:sz w:val="24"/>
        </w:rPr>
        <w:t xml:space="preserve"> </w:t>
      </w:r>
      <w:r>
        <w:rPr>
          <w:sz w:val="24"/>
        </w:rPr>
        <w:t>выделены,</w:t>
      </w:r>
      <w:r>
        <w:rPr>
          <w:spacing w:val="34"/>
          <w:sz w:val="24"/>
        </w:rPr>
        <w:t xml:space="preserve"> </w:t>
      </w:r>
      <w:r>
        <w:rPr>
          <w:sz w:val="24"/>
        </w:rPr>
        <w:t>минимальное,</w:t>
      </w:r>
      <w:r>
        <w:rPr>
          <w:spacing w:val="33"/>
          <w:sz w:val="24"/>
        </w:rPr>
        <w:t xml:space="preserve"> </w:t>
      </w:r>
      <w:r>
        <w:rPr>
          <w:sz w:val="24"/>
        </w:rPr>
        <w:t>но</w:t>
      </w:r>
      <w:r>
        <w:rPr>
          <w:spacing w:val="-57"/>
          <w:sz w:val="24"/>
        </w:rPr>
        <w:t xml:space="preserve"> </w:t>
      </w:r>
      <w:r>
        <w:rPr>
          <w:sz w:val="24"/>
        </w:rPr>
        <w:t>необходимое</w:t>
      </w:r>
      <w:r>
        <w:rPr>
          <w:spacing w:val="-2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простота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полей</w:t>
      </w:r>
      <w:r>
        <w:rPr>
          <w:spacing w:val="-2"/>
          <w:sz w:val="24"/>
        </w:rPr>
        <w:t xml:space="preserve"> </w:t>
      </w:r>
      <w:r>
        <w:rPr>
          <w:sz w:val="24"/>
        </w:rPr>
        <w:t>регистрациия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3"/>
          <w:sz w:val="24"/>
        </w:rPr>
        <w:t xml:space="preserve"> </w:t>
      </w:r>
      <w:r>
        <w:rPr>
          <w:sz w:val="24"/>
        </w:rPr>
        <w:t>(использование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подсказок);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проверка</w:t>
      </w:r>
      <w:r>
        <w:rPr>
          <w:spacing w:val="-3"/>
          <w:sz w:val="24"/>
        </w:rPr>
        <w:t xml:space="preserve"> </w:t>
      </w:r>
      <w:r>
        <w:rPr>
          <w:sz w:val="24"/>
        </w:rPr>
        <w:t>валидности данных ввода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заполнению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отправки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7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информационное</w:t>
      </w:r>
      <w:r>
        <w:rPr>
          <w:spacing w:val="-3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ошибке</w:t>
      </w:r>
      <w:r>
        <w:rPr>
          <w:spacing w:val="-3"/>
          <w:sz w:val="24"/>
        </w:rPr>
        <w:t xml:space="preserve"> </w:t>
      </w:r>
      <w:r>
        <w:rPr>
          <w:sz w:val="24"/>
        </w:rPr>
        <w:t>(также</w:t>
      </w:r>
      <w:r>
        <w:rPr>
          <w:spacing w:val="-3"/>
          <w:sz w:val="24"/>
        </w:rPr>
        <w:t xml:space="preserve"> </w:t>
      </w:r>
      <w:r>
        <w:rPr>
          <w:sz w:val="24"/>
        </w:rPr>
        <w:t>выделение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нужного</w:t>
      </w:r>
      <w:r>
        <w:rPr>
          <w:spacing w:val="-2"/>
          <w:sz w:val="24"/>
        </w:rPr>
        <w:t xml:space="preserve"> </w:t>
      </w:r>
      <w:r>
        <w:rPr>
          <w:sz w:val="24"/>
        </w:rPr>
        <w:t>поля);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функция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просмотра</w:t>
      </w:r>
      <w:r>
        <w:rPr>
          <w:spacing w:val="-3"/>
          <w:sz w:val="24"/>
        </w:rPr>
        <w:t xml:space="preserve"> </w:t>
      </w:r>
      <w:r>
        <w:rPr>
          <w:sz w:val="24"/>
        </w:rPr>
        <w:t>пароля;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7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3"/>
          <w:sz w:val="24"/>
        </w:rPr>
        <w:t xml:space="preserve"> </w:t>
      </w:r>
      <w:r>
        <w:rPr>
          <w:sz w:val="24"/>
        </w:rPr>
        <w:t>регистрации;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есть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возможность отказаться</w:t>
      </w:r>
      <w:r>
        <w:rPr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рассылок.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единообразие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размерах однотипных форм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цветов;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полезность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(изображение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информацией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4"/>
          <w:sz w:val="24"/>
        </w:rPr>
        <w:t xml:space="preserve"> </w:t>
      </w:r>
      <w:r>
        <w:rPr>
          <w:sz w:val="24"/>
        </w:rPr>
        <w:t>элемент</w:t>
      </w:r>
      <w:r>
        <w:rPr>
          <w:spacing w:val="-2"/>
          <w:sz w:val="24"/>
        </w:rPr>
        <w:t xml:space="preserve"> </w:t>
      </w:r>
      <w:r>
        <w:rPr>
          <w:sz w:val="24"/>
        </w:rPr>
        <w:t>дизайна);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высокое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качество.</w:t>
      </w:r>
    </w:p>
    <w:p>
      <w:pPr>
        <w:pStyle w:val="8"/>
        <w:rPr>
          <w:sz w:val="28"/>
        </w:rPr>
      </w:pPr>
    </w:p>
    <w:p>
      <w:pPr>
        <w:pStyle w:val="8"/>
        <w:spacing w:before="227"/>
        <w:ind w:left="910"/>
      </w:pPr>
      <w:r>
        <w:t>Тестирование</w:t>
      </w:r>
      <w:r>
        <w:rPr>
          <w:spacing w:val="-3"/>
        </w:rPr>
        <w:t xml:space="preserve"> </w:t>
      </w:r>
      <w:r>
        <w:t>проводилось</w:t>
      </w:r>
      <w:r>
        <w:rPr>
          <w:spacing w:val="-2"/>
        </w:rPr>
        <w:t xml:space="preserve"> </w:t>
      </w:r>
      <w:r>
        <w:t>параллелльно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1"/>
        </w:rPr>
        <w:t xml:space="preserve"> </w:t>
      </w:r>
      <w:r>
        <w:t>реализацией.</w:t>
      </w:r>
    </w:p>
    <w:p>
      <w:pPr>
        <w:spacing w:after="0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8"/>
        </w:rPr>
      </w:pPr>
    </w:p>
    <w:p>
      <w:pPr>
        <w:pStyle w:val="14"/>
        <w:numPr>
          <w:ilvl w:val="1"/>
          <w:numId w:val="12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Тест-кейс</w:t>
      </w: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20"/>
        </w:rPr>
      </w:pPr>
    </w:p>
    <w:p>
      <w:pPr>
        <w:pStyle w:val="8"/>
        <w:spacing w:before="90"/>
        <w:ind w:left="910"/>
      </w:pPr>
      <w:r>
        <w:t>Тест-кейс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приведён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1.</w:t>
      </w:r>
    </w:p>
    <w:p>
      <w:pPr>
        <w:pStyle w:val="8"/>
        <w:spacing w:before="136"/>
        <w:ind w:left="8514"/>
      </w:pPr>
      <w:r>
        <w:t>Таблица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1</w:t>
      </w:r>
    </w:p>
    <w:p>
      <w:pPr>
        <w:pStyle w:val="8"/>
        <w:spacing w:before="7"/>
        <w:rPr>
          <w:sz w:val="12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0"/>
        <w:gridCol w:w="68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6805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доступности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сервиса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6805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Соединение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830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открыть сайт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htttps://</w:t>
            </w:r>
          </w:p>
        </w:tc>
        <w:tc>
          <w:tcPr>
            <w:tcW w:w="680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результат: сайт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открыт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доступен.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результат: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открыт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доступен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2830" w:type="dxa"/>
          </w:tcPr>
          <w:p>
            <w:pPr>
              <w:pStyle w:val="15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возврат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шаг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назад</w:t>
            </w:r>
          </w:p>
        </w:tc>
        <w:tc>
          <w:tcPr>
            <w:tcW w:w="6805" w:type="dxa"/>
          </w:tcPr>
          <w:p>
            <w:pPr>
              <w:pStyle w:val="15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результат: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отсутствие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соединения.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результат: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отсутствие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ошибки соединения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830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6805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пройден</w:t>
            </w:r>
          </w:p>
        </w:tc>
      </w:tr>
    </w:tbl>
    <w:p>
      <w:pPr>
        <w:pStyle w:val="8"/>
        <w:spacing w:before="6"/>
        <w:rPr>
          <w:sz w:val="27"/>
        </w:rPr>
      </w:pPr>
    </w:p>
    <w:p>
      <w:pPr>
        <w:pStyle w:val="8"/>
        <w:spacing w:before="90"/>
        <w:ind w:left="910"/>
      </w:pPr>
      <w:r>
        <w:t>Тест-кейс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приведён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2.</w:t>
      </w:r>
    </w:p>
    <w:p>
      <w:pPr>
        <w:pStyle w:val="8"/>
        <w:spacing w:before="140"/>
        <w:ind w:right="122"/>
        <w:jc w:val="right"/>
      </w:pPr>
      <w:r>
        <w:t>Таблица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2</w:t>
      </w:r>
    </w:p>
    <w:p>
      <w:pPr>
        <w:pStyle w:val="8"/>
        <w:spacing w:before="4"/>
        <w:rPr>
          <w:sz w:val="12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0"/>
        <w:gridCol w:w="68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830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3"/>
        </w:rPr>
      </w:pPr>
    </w:p>
    <w:p>
      <w:pPr>
        <w:pStyle w:val="14"/>
        <w:numPr>
          <w:ilvl w:val="1"/>
          <w:numId w:val="12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Баг-репорты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ind w:left="910"/>
      </w:pPr>
      <w:r>
        <w:t>Баг-репорты</w:t>
      </w:r>
      <w:r>
        <w:rPr>
          <w:spacing w:val="-2"/>
        </w:rPr>
        <w:t xml:space="preserve"> </w:t>
      </w:r>
      <w:r>
        <w:t>отсутствуют,</w:t>
      </w:r>
      <w:r>
        <w:rPr>
          <w:spacing w:val="-1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к.</w:t>
      </w:r>
      <w:r>
        <w:rPr>
          <w:spacing w:val="-2"/>
        </w:rPr>
        <w:t xml:space="preserve"> </w:t>
      </w:r>
      <w:r>
        <w:t>отсутствуют</w:t>
      </w:r>
      <w:r>
        <w:rPr>
          <w:spacing w:val="-1"/>
        </w:rPr>
        <w:t xml:space="preserve"> </w:t>
      </w:r>
      <w:r>
        <w:t>ошибки.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202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или</w:t>
      </w:r>
    </w:p>
    <w:p>
      <w:pPr>
        <w:pStyle w:val="8"/>
        <w:rPr>
          <w:i/>
          <w:sz w:val="20"/>
        </w:rPr>
      </w:pPr>
    </w:p>
    <w:p>
      <w:pPr>
        <w:pStyle w:val="8"/>
        <w:spacing w:before="2"/>
        <w:rPr>
          <w:i/>
          <w:sz w:val="20"/>
        </w:rPr>
      </w:pPr>
    </w:p>
    <w:p>
      <w:pPr>
        <w:pStyle w:val="8"/>
        <w:spacing w:before="90"/>
        <w:ind w:left="910"/>
      </w:pPr>
      <w:r>
        <w:t>Баг-репорт</w:t>
      </w:r>
      <w:r>
        <w:rPr>
          <w:spacing w:val="-1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1:</w:t>
      </w:r>
    </w:p>
    <w:p>
      <w:pPr>
        <w:pStyle w:val="8"/>
        <w:spacing w:before="5"/>
        <w:rPr>
          <w:sz w:val="12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3"/>
        <w:gridCol w:w="67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2883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Краткое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описание</w:t>
            </w:r>
          </w:p>
        </w:tc>
        <w:tc>
          <w:tcPr>
            <w:tcW w:w="6748" w:type="dxa"/>
          </w:tcPr>
          <w:p>
            <w:pPr>
              <w:pStyle w:val="15"/>
              <w:spacing w:line="276" w:lineRule="exact"/>
              <w:ind w:left="105" w:right="1235"/>
              <w:rPr>
                <w:sz w:val="24"/>
              </w:rPr>
            </w:pPr>
            <w:r>
              <w:rPr>
                <w:sz w:val="24"/>
              </w:rPr>
              <w:t>Авторизация на главной странице с использованием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кириллицы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работает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правильно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Проект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https://aws.amazon.com/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Компонент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приложения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авторизации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версии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1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Важность:</w:t>
            </w:r>
          </w:p>
          <w:p>
            <w:pPr>
              <w:pStyle w:val="15"/>
              <w:ind w:left="129" w:right="980"/>
              <w:rPr>
                <w:sz w:val="24"/>
              </w:rPr>
            </w:pPr>
            <w:r>
              <w:rPr>
                <w:spacing w:val="-1"/>
                <w:sz w:val="24"/>
              </w:rPr>
              <w:t>S1 Блокирующая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(Blocker)</w:t>
            </w:r>
          </w:p>
          <w:p>
            <w:pPr>
              <w:pStyle w:val="15"/>
              <w:spacing w:line="270" w:lineRule="atLeast"/>
              <w:ind w:left="129" w:right="161"/>
              <w:rPr>
                <w:sz w:val="24"/>
              </w:rPr>
            </w:pPr>
            <w:r>
              <w:rPr>
                <w:sz w:val="24"/>
              </w:rPr>
              <w:t>S2 Критическая (Critical)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S3 Значительная (Major)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S4 Незначительная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(Minor)</w:t>
            </w:r>
          </w:p>
        </w:tc>
        <w:tc>
          <w:tcPr>
            <w:tcW w:w="6748" w:type="dxa"/>
          </w:tcPr>
          <w:p>
            <w:pPr>
              <w:pStyle w:val="15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Значительная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(Major)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3"/>
        <w:gridCol w:w="67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6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S5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Тривиальная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(Trivial)</w:t>
            </w:r>
          </w:p>
        </w:tc>
        <w:tc>
          <w:tcPr>
            <w:tcW w:w="6748" w:type="dxa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Приоритет:</w:t>
            </w:r>
          </w:p>
          <w:p>
            <w:pPr>
              <w:pStyle w:val="15"/>
              <w:spacing w:line="270" w:lineRule="atLeast"/>
              <w:ind w:left="129" w:right="494"/>
              <w:rPr>
                <w:sz w:val="24"/>
              </w:rPr>
            </w:pPr>
            <w:r>
              <w:rPr>
                <w:sz w:val="24"/>
              </w:rPr>
              <w:t>P1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Высокий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(High)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P2 Средний (Medium)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Низкий (Low)</w:t>
            </w:r>
          </w:p>
        </w:tc>
        <w:tc>
          <w:tcPr>
            <w:tcW w:w="6748" w:type="dxa"/>
          </w:tcPr>
          <w:p>
            <w:pPr>
              <w:pStyle w:val="15"/>
              <w:spacing w:line="270" w:lineRule="exact"/>
              <w:ind w:left="126"/>
              <w:rPr>
                <w:sz w:val="24"/>
              </w:rPr>
            </w:pPr>
            <w:r>
              <w:rPr>
                <w:sz w:val="24"/>
              </w:rPr>
              <w:t>P2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Средний (Medium)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Новая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Автор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Ф.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Назначен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Должность «Программист»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7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воспроизведения</w:t>
            </w:r>
          </w:p>
        </w:tc>
        <w:tc>
          <w:tcPr>
            <w:tcW w:w="6748" w:type="dxa"/>
          </w:tcPr>
          <w:p>
            <w:pPr>
              <w:pStyle w:val="15"/>
              <w:spacing w:after="48"/>
              <w:ind w:left="105" w:right="199"/>
              <w:rPr>
                <w:sz w:val="24"/>
              </w:rPr>
            </w:pPr>
            <w:r>
              <w:rPr>
                <w:sz w:val="24"/>
              </w:rPr>
              <w:t>Открываем главную страницу сайта https://aws.amazon.com/=&gt;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слева страницы находим раздел: «авторизация»(см. копию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экрана):</w:t>
            </w:r>
          </w:p>
          <w:p>
            <w:pPr>
              <w:pStyle w:val="15"/>
              <w:ind w:left="1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2990" cy="1847850"/>
                  <wp:effectExtent l="0" t="0" r="0" b="0"/>
                  <wp:docPr id="11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1" cy="184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spacing w:before="18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Введите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логин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(например,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«user»).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Нажмите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«Вход»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6748" w:type="dxa"/>
          </w:tcPr>
          <w:p>
            <w:pPr>
              <w:pStyle w:val="15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Запрос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прошел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валидацию.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(смотри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копию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экрана):</w:t>
            </w:r>
          </w:p>
          <w:p>
            <w:pPr>
              <w:pStyle w:val="15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3805" cy="2186940"/>
                  <wp:effectExtent l="0" t="0" r="0" b="0"/>
                  <wp:docPr id="11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59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081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883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6748" w:type="dxa"/>
          </w:tcPr>
          <w:p>
            <w:pPr>
              <w:pStyle w:val="15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Поиск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прошел удачно,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описание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требуемого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показано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верно.</w:t>
            </w: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3"/>
        </w:rPr>
      </w:pPr>
    </w:p>
    <w:p>
      <w:pPr>
        <w:pStyle w:val="14"/>
        <w:numPr>
          <w:ilvl w:val="1"/>
          <w:numId w:val="12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Отчёт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тестировании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4" w:firstLine="707"/>
      </w:pPr>
      <w:r>
        <w:t>В</w:t>
      </w:r>
      <w:r>
        <w:rPr>
          <w:spacing w:val="9"/>
        </w:rPr>
        <w:t xml:space="preserve"> </w:t>
      </w:r>
      <w:r>
        <w:t>отчёте</w:t>
      </w:r>
      <w:r>
        <w:rPr>
          <w:spacing w:val="11"/>
        </w:rPr>
        <w:t xml:space="preserve"> </w:t>
      </w:r>
      <w:r>
        <w:t>о</w:t>
      </w:r>
      <w:r>
        <w:rPr>
          <w:spacing w:val="11"/>
        </w:rPr>
        <w:t xml:space="preserve"> </w:t>
      </w:r>
      <w:r>
        <w:t>тестировании</w:t>
      </w:r>
      <w:r>
        <w:rPr>
          <w:spacing w:val="13"/>
        </w:rPr>
        <w:t xml:space="preserve"> </w:t>
      </w:r>
      <w:r>
        <w:t>суммированы</w:t>
      </w:r>
      <w:r>
        <w:rPr>
          <w:spacing w:val="10"/>
        </w:rPr>
        <w:t xml:space="preserve"> </w:t>
      </w:r>
      <w:r>
        <w:t>цели</w:t>
      </w:r>
      <w:r>
        <w:rPr>
          <w:spacing w:val="13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результаты</w:t>
      </w:r>
      <w:r>
        <w:rPr>
          <w:spacing w:val="11"/>
        </w:rPr>
        <w:t xml:space="preserve"> </w:t>
      </w:r>
      <w:r>
        <w:t>тестирования</w:t>
      </w:r>
      <w:r>
        <w:rPr>
          <w:spacing w:val="12"/>
        </w:rPr>
        <w:t xml:space="preserve"> </w:t>
      </w:r>
      <w:r>
        <w:t>(описанные</w:t>
      </w:r>
      <w:r>
        <w:rPr>
          <w:spacing w:val="9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плане</w:t>
      </w:r>
      <w:r>
        <w:rPr>
          <w:spacing w:val="-2"/>
        </w:rPr>
        <w:t xml:space="preserve"> </w:t>
      </w:r>
      <w:r>
        <w:t>тестирования).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Отчёт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тестировании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следующую</w:t>
      </w:r>
      <w:r>
        <w:rPr>
          <w:spacing w:val="-3"/>
        </w:rPr>
        <w:t xml:space="preserve"> </w:t>
      </w:r>
      <w:r>
        <w:t>структуру.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41" w:after="0" w:line="240" w:lineRule="auto"/>
        <w:ind w:left="768" w:right="0" w:hanging="567"/>
        <w:jc w:val="both"/>
        <w:rPr>
          <w:sz w:val="24"/>
        </w:rPr>
      </w:pPr>
      <w:r>
        <w:rPr>
          <w:sz w:val="24"/>
        </w:rPr>
        <w:t>Обозначение</w:t>
      </w:r>
      <w:r>
        <w:rPr>
          <w:spacing w:val="-6"/>
          <w:sz w:val="24"/>
        </w:rPr>
        <w:t xml:space="preserve"> </w:t>
      </w:r>
      <w:r>
        <w:rPr>
          <w:sz w:val="24"/>
        </w:rPr>
        <w:t>продукта</w:t>
      </w:r>
      <w:r>
        <w:rPr>
          <w:spacing w:val="-1"/>
          <w:sz w:val="24"/>
        </w:rPr>
        <w:t xml:space="preserve"> </w:t>
      </w:r>
      <w:r>
        <w:rPr>
          <w:sz w:val="24"/>
        </w:rPr>
        <w:t>тестирования;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6" w:after="0" w:line="350" w:lineRule="auto"/>
        <w:ind w:left="202" w:right="133" w:firstLine="0"/>
        <w:jc w:val="both"/>
        <w:rPr>
          <w:sz w:val="24"/>
        </w:rPr>
      </w:pPr>
      <w:r>
        <w:rPr>
          <w:sz w:val="24"/>
        </w:rPr>
        <w:t>Вычислительные системы, использованные при тестировании (технические средства,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1"/>
          <w:sz w:val="24"/>
        </w:rPr>
        <w:t xml:space="preserve"> </w:t>
      </w:r>
      <w:r>
        <w:rPr>
          <w:sz w:val="24"/>
        </w:rPr>
        <w:t>и их</w:t>
      </w:r>
      <w:r>
        <w:rPr>
          <w:spacing w:val="2"/>
          <w:sz w:val="24"/>
        </w:rPr>
        <w:t xml:space="preserve"> </w:t>
      </w:r>
      <w:r>
        <w:rPr>
          <w:sz w:val="24"/>
        </w:rPr>
        <w:t>конфигурация);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5" w:after="0" w:line="240" w:lineRule="auto"/>
        <w:ind w:left="768" w:right="0" w:hanging="567"/>
        <w:jc w:val="both"/>
        <w:rPr>
          <w:sz w:val="24"/>
        </w:rPr>
      </w:pPr>
      <w:r>
        <w:rPr>
          <w:sz w:val="24"/>
        </w:rPr>
        <w:t>Дата</w:t>
      </w:r>
      <w:r>
        <w:rPr>
          <w:spacing w:val="-3"/>
          <w:sz w:val="24"/>
        </w:rPr>
        <w:t xml:space="preserve"> </w:t>
      </w:r>
      <w:r>
        <w:rPr>
          <w:sz w:val="24"/>
        </w:rPr>
        <w:t>окончания</w:t>
      </w:r>
      <w:r>
        <w:rPr>
          <w:spacing w:val="-3"/>
          <w:sz w:val="24"/>
        </w:rPr>
        <w:t xml:space="preserve"> </w:t>
      </w:r>
      <w:r>
        <w:rPr>
          <w:sz w:val="24"/>
        </w:rPr>
        <w:t>тестирования;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5" w:after="0" w:line="240" w:lineRule="auto"/>
        <w:ind w:left="768" w:right="0" w:hanging="567"/>
        <w:jc w:val="both"/>
        <w:rPr>
          <w:sz w:val="24"/>
        </w:rPr>
      </w:pPr>
      <w:r>
        <w:rPr>
          <w:sz w:val="24"/>
        </w:rPr>
        <w:t>Результаты</w:t>
      </w:r>
      <w:r>
        <w:rPr>
          <w:spacing w:val="-3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описания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продукта,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документации,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9" w:after="0" w:line="355" w:lineRule="auto"/>
        <w:ind w:left="202" w:right="122" w:firstLine="0"/>
        <w:jc w:val="both"/>
        <w:rPr>
          <w:sz w:val="24"/>
        </w:rPr>
      </w:pPr>
      <w:r>
        <w:rPr>
          <w:sz w:val="24"/>
        </w:rPr>
        <w:t>Перечень</w:t>
      </w:r>
      <w:r>
        <w:rPr>
          <w:spacing w:val="-6"/>
          <w:sz w:val="24"/>
        </w:rPr>
        <w:t xml:space="preserve"> </w:t>
      </w:r>
      <w:r>
        <w:rPr>
          <w:sz w:val="24"/>
        </w:rPr>
        <w:t>несоответствий</w:t>
      </w:r>
      <w:r>
        <w:rPr>
          <w:spacing w:val="-5"/>
          <w:sz w:val="24"/>
        </w:rPr>
        <w:t xml:space="preserve"> </w:t>
      </w:r>
      <w:r>
        <w:rPr>
          <w:sz w:val="24"/>
        </w:rPr>
        <w:t>требованиямл,</w:t>
      </w:r>
      <w:r>
        <w:rPr>
          <w:spacing w:val="-6"/>
          <w:sz w:val="24"/>
        </w:rPr>
        <w:t xml:space="preserve"> </w:t>
      </w:r>
      <w:r>
        <w:rPr>
          <w:sz w:val="24"/>
        </w:rPr>
        <w:t>либо</w:t>
      </w:r>
      <w:r>
        <w:rPr>
          <w:spacing w:val="-6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-6"/>
          <w:sz w:val="24"/>
        </w:rPr>
        <w:t xml:space="preserve"> </w:t>
      </w:r>
      <w:r>
        <w:rPr>
          <w:sz w:val="24"/>
        </w:rPr>
        <w:t>несоответствий</w:t>
      </w:r>
      <w:r>
        <w:rPr>
          <w:spacing w:val="-5"/>
          <w:sz w:val="24"/>
        </w:rPr>
        <w:t xml:space="preserve"> </w:t>
      </w:r>
      <w:r>
        <w:rPr>
          <w:sz w:val="24"/>
        </w:rPr>
        <w:t>рекомендациям,</w:t>
      </w:r>
      <w:r>
        <w:rPr>
          <w:spacing w:val="-57"/>
          <w:sz w:val="24"/>
        </w:rPr>
        <w:t xml:space="preserve"> </w:t>
      </w:r>
      <w:r>
        <w:rPr>
          <w:sz w:val="24"/>
        </w:rPr>
        <w:t>либо перечень не учтенных в продукте рекомендаций, либо формулировка того, что продукт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был протестирован на</w:t>
      </w:r>
      <w:r>
        <w:rPr>
          <w:spacing w:val="-1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-1"/>
          <w:sz w:val="24"/>
        </w:rPr>
        <w:t xml:space="preserve"> </w:t>
      </w:r>
      <w:r>
        <w:rPr>
          <w:sz w:val="24"/>
        </w:rPr>
        <w:t>рекомендациям;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8" w:after="0" w:line="348" w:lineRule="auto"/>
        <w:ind w:left="202" w:right="119" w:firstLine="0"/>
        <w:jc w:val="both"/>
        <w:rPr>
          <w:sz w:val="24"/>
        </w:rPr>
      </w:pPr>
      <w:r>
        <w:rPr>
          <w:sz w:val="24"/>
        </w:rPr>
        <w:t>Формулировка,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относятся</w:t>
      </w:r>
      <w:r>
        <w:rPr>
          <w:spacing w:val="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протестированным</w:t>
      </w:r>
      <w:r>
        <w:rPr>
          <w:spacing w:val="-57"/>
          <w:sz w:val="24"/>
        </w:rPr>
        <w:t xml:space="preserve"> </w:t>
      </w:r>
      <w:r>
        <w:rPr>
          <w:sz w:val="24"/>
        </w:rPr>
        <w:t>компонентам</w:t>
      </w:r>
      <w:r>
        <w:rPr>
          <w:spacing w:val="-2"/>
          <w:sz w:val="24"/>
        </w:rPr>
        <w:t xml:space="preserve"> </w:t>
      </w:r>
      <w:r>
        <w:rPr>
          <w:sz w:val="24"/>
        </w:rPr>
        <w:t>продукта;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8" w:after="0" w:line="348" w:lineRule="auto"/>
        <w:ind w:left="202" w:right="128" w:firstLine="0"/>
        <w:jc w:val="both"/>
        <w:rPr>
          <w:sz w:val="24"/>
        </w:rPr>
      </w:pPr>
      <w:r>
        <w:rPr>
          <w:sz w:val="24"/>
        </w:rPr>
        <w:t>Формулировка, что полная копия отчета о тестировании не может быть изготовлена без</w:t>
      </w:r>
      <w:r>
        <w:rPr>
          <w:spacing w:val="-57"/>
          <w:sz w:val="24"/>
        </w:rPr>
        <w:t xml:space="preserve"> </w:t>
      </w:r>
      <w:r>
        <w:rPr>
          <w:sz w:val="24"/>
        </w:rPr>
        <w:t>письменного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разрешения</w:t>
      </w:r>
      <w:r>
        <w:rPr>
          <w:spacing w:val="2"/>
          <w:sz w:val="24"/>
        </w:rPr>
        <w:t xml:space="preserve"> </w:t>
      </w:r>
      <w:r>
        <w:rPr>
          <w:sz w:val="24"/>
        </w:rPr>
        <w:t>тетировшиков.</w:t>
      </w:r>
    </w:p>
    <w:p>
      <w:pPr>
        <w:pStyle w:val="8"/>
        <w:spacing w:before="4"/>
        <w:rPr>
          <w:sz w:val="37"/>
        </w:rPr>
      </w:pPr>
    </w:p>
    <w:p>
      <w:pPr>
        <w:pStyle w:val="8"/>
        <w:ind w:left="910"/>
        <w:jc w:val="both"/>
      </w:pPr>
      <w:r>
        <w:t>Отчёт</w:t>
      </w:r>
      <w:r>
        <w:rPr>
          <w:spacing w:val="-3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тестировании приведён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приложении</w:t>
      </w:r>
      <w:r>
        <w:rPr>
          <w:spacing w:val="-4"/>
        </w:rPr>
        <w:t xml:space="preserve"> </w:t>
      </w:r>
      <w:r>
        <w:t>Д.</w:t>
      </w:r>
    </w:p>
    <w:p>
      <w:pPr>
        <w:spacing w:after="0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ind w:left="3680"/>
        <w:jc w:val="left"/>
      </w:pPr>
      <w:bookmarkStart w:id="4" w:name="_TOC_250001"/>
      <w:r>
        <w:t>5.</w:t>
      </w:r>
      <w:r>
        <w:rPr>
          <w:spacing w:val="-3"/>
        </w:rPr>
        <w:t xml:space="preserve"> </w:t>
      </w:r>
      <w:bookmarkEnd w:id="4"/>
      <w:r>
        <w:t>РЕЗУЛЬТАТЫ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spacing w:before="90"/>
        <w:ind w:left="910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Если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сервис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 –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раздел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исключается.</w:t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2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бесплатного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 w:line="360" w:lineRule="auto"/>
        <w:ind w:left="202" w:right="120" w:firstLine="707"/>
        <w:jc w:val="both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 создания бесплатного аккаунта Amazon Web Services с копиями экрана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shd w:val="clear" w:color="auto" w:fill="FFFF00"/>
        </w:rPr>
        <w:t>приведены в приложении А. Если сервис недоступен или аккаунт не требуется – пункт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shd w:val="clear" w:color="auto" w:fill="FFFF00"/>
        </w:rPr>
        <w:t>исключается.</w:t>
      </w:r>
    </w:p>
    <w:p>
      <w:pPr>
        <w:pStyle w:val="8"/>
        <w:rPr>
          <w:i/>
          <w:sz w:val="20"/>
        </w:rPr>
      </w:pPr>
    </w:p>
    <w:p>
      <w:pPr>
        <w:pStyle w:val="8"/>
        <w:spacing w:before="8"/>
        <w:rPr>
          <w:i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161290</wp:posOffset>
            </wp:positionV>
            <wp:extent cx="2569210" cy="446659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8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98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6"/>
        </w:rPr>
      </w:pPr>
    </w:p>
    <w:p>
      <w:pPr>
        <w:pStyle w:val="8"/>
        <w:spacing w:before="2"/>
        <w:rPr>
          <w:i/>
          <w:sz w:val="38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1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-1"/>
          <w:sz w:val="24"/>
        </w:rPr>
        <w:t xml:space="preserve"> </w:t>
      </w:r>
      <w:r>
        <w:rPr>
          <w:sz w:val="24"/>
        </w:rPr>
        <w:t>NoSQL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выполнения запросов</w:t>
      </w:r>
      <w:r>
        <w:rPr>
          <w:spacing w:val="-2"/>
          <w:sz w:val="24"/>
        </w:rPr>
        <w:t xml:space="preserve"> </w:t>
      </w:r>
      <w:r>
        <w:rPr>
          <w:sz w:val="24"/>
        </w:rPr>
        <w:t>к ней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spacing w:before="74" w:line="360" w:lineRule="auto"/>
        <w:ind w:left="202" w:right="0" w:firstLine="566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создания</w:t>
      </w:r>
      <w:r>
        <w:rPr>
          <w:i/>
          <w:spacing w:val="2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таблицы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NoSQL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</w:t>
      </w:r>
      <w:r>
        <w:rPr>
          <w:i/>
          <w:spacing w:val="19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выполнения</w:t>
      </w:r>
      <w:r>
        <w:rPr>
          <w:i/>
          <w:spacing w:val="19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запросов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ней</w:t>
      </w:r>
      <w:r>
        <w:rPr>
          <w:i/>
          <w:spacing w:val="2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18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копиями</w:t>
      </w:r>
      <w:r>
        <w:rPr>
          <w:i/>
          <w:spacing w:val="19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экрана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  <w:shd w:val="clear" w:color="auto" w:fill="FFFF00"/>
        </w:rPr>
        <w:t>приведены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в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приложении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Б. Если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сервис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</w:t>
      </w:r>
      <w:r>
        <w:rPr>
          <w:i/>
          <w:spacing w:val="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– пункт исключается.</w:t>
      </w:r>
    </w:p>
    <w:p>
      <w:pPr>
        <w:pStyle w:val="8"/>
        <w:spacing w:before="11"/>
        <w:rPr>
          <w:i/>
          <w:sz w:val="35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документной</w:t>
      </w:r>
      <w:r>
        <w:rPr>
          <w:spacing w:val="-1"/>
          <w:sz w:val="24"/>
        </w:rPr>
        <w:t xml:space="preserve"> </w:t>
      </w:r>
      <w:r>
        <w:rPr>
          <w:sz w:val="24"/>
        </w:rPr>
        <w:t>базы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768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создания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таблицы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NoSQL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выполнения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запросов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ней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1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копиями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экрана.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Если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сервис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 –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пункт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исключается.</w:t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6"/>
        </w:rPr>
      </w:pPr>
    </w:p>
    <w:p>
      <w:pPr>
        <w:pStyle w:val="8"/>
        <w:spacing w:before="11"/>
        <w:rPr>
          <w:i/>
          <w:sz w:val="31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1"/>
          <w:sz w:val="24"/>
        </w:rPr>
        <w:t xml:space="preserve"> </w:t>
      </w:r>
      <w:r>
        <w:rPr>
          <w:sz w:val="24"/>
        </w:rPr>
        <w:t>хранения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извлечения</w:t>
      </w:r>
      <w:r>
        <w:rPr>
          <w:spacing w:val="-2"/>
          <w:sz w:val="24"/>
        </w:rPr>
        <w:t xml:space="preserve"> </w:t>
      </w:r>
      <w:r>
        <w:rPr>
          <w:sz w:val="24"/>
        </w:rPr>
        <w:t>файла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 w:line="360" w:lineRule="auto"/>
        <w:ind w:left="202" w:right="0" w:firstLine="566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хранения и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извлечения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файла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помощью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Amazon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S3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копиями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экрана.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Если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  <w:shd w:val="clear" w:color="auto" w:fill="FFFF00"/>
        </w:rPr>
        <w:t>сераис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</w:t>
      </w:r>
      <w:r>
        <w:rPr>
          <w:i/>
          <w:spacing w:val="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– пункт исключается.</w:t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6"/>
        </w:rPr>
      </w:pPr>
    </w:p>
    <w:p>
      <w:pPr>
        <w:pStyle w:val="14"/>
        <w:numPr>
          <w:ilvl w:val="1"/>
          <w:numId w:val="13"/>
        </w:numPr>
        <w:tabs>
          <w:tab w:val="left" w:pos="1129"/>
        </w:tabs>
        <w:spacing w:before="230" w:after="0" w:line="240" w:lineRule="auto"/>
        <w:ind w:left="1128" w:right="0" w:hanging="361"/>
        <w:jc w:val="left"/>
        <w:rPr>
          <w:sz w:val="24"/>
        </w:rPr>
      </w:pPr>
      <w:r>
        <w:rPr>
          <w:sz w:val="24"/>
        </w:rPr>
        <w:t>Руководство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768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Разработанное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(разработанные)</w:t>
      </w:r>
      <w:r>
        <w:rPr>
          <w:i/>
          <w:spacing w:val="-6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Руководство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(руководства)</w:t>
      </w:r>
      <w:r>
        <w:rPr>
          <w:i/>
          <w:spacing w:val="-6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пользователя.</w:t>
      </w:r>
    </w:p>
    <w:p>
      <w:pPr>
        <w:pStyle w:val="8"/>
        <w:rPr>
          <w:i/>
          <w:sz w:val="20"/>
        </w:rPr>
      </w:pPr>
    </w:p>
    <w:p>
      <w:pPr>
        <w:pStyle w:val="8"/>
        <w:spacing w:before="6" w:after="1"/>
        <w:rPr>
          <w:i/>
          <w:sz w:val="28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5"/>
        <w:gridCol w:w="7072"/>
        <w:gridCol w:w="15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965" w:type="dxa"/>
          </w:tcPr>
          <w:p>
            <w:pPr>
              <w:pStyle w:val="15"/>
              <w:spacing w:line="275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7072" w:type="dxa"/>
          </w:tcPr>
          <w:p>
            <w:pPr>
              <w:pStyle w:val="15"/>
              <w:spacing w:line="275" w:lineRule="exact"/>
              <w:ind w:left="95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руководства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пользователя</w:t>
            </w:r>
          </w:p>
        </w:tc>
        <w:tc>
          <w:tcPr>
            <w:tcW w:w="1594" w:type="dxa"/>
          </w:tcPr>
          <w:p>
            <w:pPr>
              <w:pStyle w:val="15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Приложение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96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072" w:type="dxa"/>
          </w:tcPr>
          <w:p>
            <w:pPr>
              <w:pStyle w:val="15"/>
              <w:tabs>
                <w:tab w:val="left" w:pos="1600"/>
                <w:tab w:val="left" w:pos="3159"/>
                <w:tab w:val="left" w:pos="3612"/>
                <w:tab w:val="left" w:pos="4804"/>
                <w:tab w:val="left" w:pos="5879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пользователя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созданию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таблицы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NoSQL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>
            <w:pPr>
              <w:pStyle w:val="15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выполнения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запросов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ней</w:t>
            </w:r>
          </w:p>
        </w:tc>
        <w:tc>
          <w:tcPr>
            <w:tcW w:w="1594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96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072" w:type="dxa"/>
          </w:tcPr>
          <w:p>
            <w:pPr>
              <w:pStyle w:val="15"/>
              <w:spacing w:line="270" w:lineRule="exact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настройке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документной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1594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Б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965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072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хранению.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извлечению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файла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  <w:p>
            <w:pPr>
              <w:pStyle w:val="15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помощью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Amazon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594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ind w:right="346"/>
      </w:pPr>
      <w:bookmarkStart w:id="5" w:name="_TOC_250000"/>
      <w:bookmarkEnd w:id="5"/>
      <w:r>
        <w:t>ЗАКЛЮЧЕНИЕ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pStyle w:val="8"/>
        <w:spacing w:before="90" w:line="360" w:lineRule="auto"/>
        <w:ind w:left="202" w:right="120" w:firstLine="707"/>
        <w:jc w:val="both"/>
      </w:pPr>
      <w:r>
        <w:t>Целью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являлась</w:t>
      </w:r>
      <w:r>
        <w:rPr>
          <w:spacing w:val="1"/>
        </w:rPr>
        <w:t xml:space="preserve"> </w:t>
      </w:r>
      <w:r>
        <w:rPr>
          <w:shd w:val="clear" w:color="auto" w:fill="FFFF00"/>
        </w:rPr>
        <w:t>разработка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(подготовка)</w:t>
      </w:r>
      <w:r>
        <w:rPr>
          <w:spacing w:val="1"/>
        </w:rPr>
        <w:t xml:space="preserve"> </w:t>
      </w:r>
      <w:r>
        <w:rPr>
          <w:shd w:val="clear" w:color="auto" w:fill="FFFF00"/>
        </w:rPr>
        <w:t>документации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-13"/>
          <w:shd w:val="clear" w:color="auto" w:fill="FFFF00"/>
        </w:rPr>
        <w:t xml:space="preserve"> </w:t>
      </w:r>
      <w:r>
        <w:rPr>
          <w:shd w:val="clear" w:color="auto" w:fill="FFFF00"/>
        </w:rPr>
        <w:t>отчётных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форм</w:t>
      </w:r>
      <w:r>
        <w:rPr>
          <w:spacing w:val="-15"/>
          <w:shd w:val="clear" w:color="auto" w:fill="FFFF00"/>
        </w:rPr>
        <w:t xml:space="preserve"> </w:t>
      </w:r>
      <w:r>
        <w:rPr>
          <w:shd w:val="clear" w:color="auto" w:fill="FFFF00"/>
        </w:rPr>
        <w:t>для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внедрения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Web</w:t>
      </w:r>
      <w:r>
        <w:rPr>
          <w:spacing w:val="-57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 миграции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 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before="1" w:line="360" w:lineRule="auto"/>
        <w:ind w:left="202" w:right="121" w:firstLine="767"/>
        <w:jc w:val="both"/>
      </w:pPr>
      <w:r>
        <w:t>В ходе написания данной курсовой работы были получены практические навыки в</w:t>
      </w:r>
      <w:r>
        <w:rPr>
          <w:spacing w:val="1"/>
        </w:rPr>
        <w:t xml:space="preserve"> </w:t>
      </w:r>
      <w:r>
        <w:rPr>
          <w:spacing w:val="-1"/>
        </w:rPr>
        <w:t>области</w:t>
      </w:r>
      <w:r>
        <w:rPr>
          <w:spacing w:val="-12"/>
        </w:rPr>
        <w:t xml:space="preserve"> </w:t>
      </w:r>
      <w:r>
        <w:rPr>
          <w:spacing w:val="-1"/>
          <w:shd w:val="clear" w:color="auto" w:fill="FFFF00"/>
        </w:rPr>
        <w:t>разработки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(подготовки)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документации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отчётных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форм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для</w:t>
      </w:r>
      <w:r>
        <w:rPr>
          <w:spacing w:val="-15"/>
          <w:shd w:val="clear" w:color="auto" w:fill="FFFF00"/>
        </w:rPr>
        <w:t xml:space="preserve"> </w:t>
      </w:r>
      <w:r>
        <w:rPr>
          <w:shd w:val="clear" w:color="auto" w:fill="FFFF00"/>
        </w:rPr>
        <w:t>внедрения</w:t>
      </w:r>
      <w:r>
        <w:rPr>
          <w:spacing w:val="-13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-57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Web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миграции</w:t>
      </w:r>
      <w:r>
        <w:rPr>
          <w:spacing w:val="-58"/>
        </w:rPr>
        <w:t xml:space="preserve"> </w:t>
      </w:r>
      <w:r>
        <w:rPr>
          <w:shd w:val="clear" w:color="auto" w:fill="FFFF00"/>
        </w:rPr>
        <w:t>и 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before="1" w:line="360" w:lineRule="auto"/>
        <w:ind w:left="202" w:right="119" w:firstLine="707"/>
        <w:jc w:val="both"/>
      </w:pPr>
      <w:r>
        <w:t>Опыт, полученный при написании работы, подтвердил необходимость в правильной</w:t>
      </w:r>
      <w:r>
        <w:rPr>
          <w:spacing w:val="1"/>
        </w:rPr>
        <w:t xml:space="preserve"> </w:t>
      </w:r>
      <w:r>
        <w:t>выработки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rPr>
          <w:shd w:val="clear" w:color="auto" w:fill="FFFF00"/>
        </w:rPr>
        <w:t>разработке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(подготовке)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документации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отчётных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форм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для</w:t>
      </w:r>
      <w:r>
        <w:rPr>
          <w:spacing w:val="1"/>
        </w:rPr>
        <w:t xml:space="preserve"> </w:t>
      </w:r>
      <w:r>
        <w:rPr>
          <w:shd w:val="clear" w:color="auto" w:fill="FFFF00"/>
        </w:rPr>
        <w:t>внедрения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Web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1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миграции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line="360" w:lineRule="auto"/>
        <w:ind w:left="202" w:right="119" w:firstLine="707"/>
        <w:jc w:val="both"/>
      </w:pPr>
      <w:r>
        <w:rPr>
          <w:shd w:val="clear" w:color="auto" w:fill="FFFF00"/>
        </w:rPr>
        <w:t>В рамках курсового проектирования получен опыт создания среды AWS Cloud9 для</w:t>
      </w:r>
      <w:r>
        <w:rPr>
          <w:spacing w:val="1"/>
        </w:rPr>
        <w:t xml:space="preserve"> </w:t>
      </w:r>
      <w:r>
        <w:rPr>
          <w:shd w:val="clear" w:color="auto" w:fill="FFFF00"/>
        </w:rPr>
        <w:t>работы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DocumentDB.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Установлена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оболочка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Mongo,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создан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кластер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1"/>
        </w:rPr>
        <w:t xml:space="preserve"> </w:t>
      </w:r>
      <w:r>
        <w:rPr>
          <w:shd w:val="clear" w:color="auto" w:fill="FFFF00"/>
        </w:rPr>
        <w:t>DocumentDB, и подключение к нему, отправлено несколько запросов, вставлены данные и</w:t>
      </w:r>
      <w:r>
        <w:rPr>
          <w:spacing w:val="1"/>
        </w:rPr>
        <w:t xml:space="preserve"> </w:t>
      </w:r>
      <w:r>
        <w:rPr>
          <w:shd w:val="clear" w:color="auto" w:fill="FFFF00"/>
        </w:rPr>
        <w:t>созданы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запросы к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документам JSON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с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помощью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 DocumentDB.</w:t>
      </w:r>
    </w:p>
    <w:p>
      <w:pPr>
        <w:pStyle w:val="8"/>
        <w:spacing w:line="360" w:lineRule="auto"/>
        <w:ind w:left="202" w:right="118" w:firstLine="707"/>
        <w:jc w:val="both"/>
      </w:pPr>
      <w:r>
        <w:rPr>
          <w:shd w:val="clear" w:color="auto" w:fill="FFFF00"/>
        </w:rPr>
        <w:t>Создана резервная копия файла в облаке. Для этого создана корзинв Amazon S3 и</w:t>
      </w:r>
      <w:r>
        <w:rPr>
          <w:spacing w:val="1"/>
        </w:rPr>
        <w:t xml:space="preserve"> </w:t>
      </w:r>
      <w:r>
        <w:rPr>
          <w:shd w:val="clear" w:color="auto" w:fill="FFFF00"/>
        </w:rPr>
        <w:t>отправлен в неё файл как объект S3. Amazon S3 обеспечивает надежность хранения объектов</w:t>
      </w:r>
      <w:r>
        <w:rPr>
          <w:spacing w:val="-57"/>
        </w:rPr>
        <w:t xml:space="preserve"> </w:t>
      </w:r>
      <w:r>
        <w:rPr>
          <w:shd w:val="clear" w:color="auto" w:fill="FFFF00"/>
        </w:rPr>
        <w:t>на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уровне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99,999999999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%,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что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позволяет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гарантировать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доступ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ним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в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любой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момент</w:t>
      </w:r>
      <w:r>
        <w:rPr>
          <w:spacing w:val="-57"/>
        </w:rPr>
        <w:t xml:space="preserve"> </w:t>
      </w:r>
      <w:r>
        <w:rPr>
          <w:shd w:val="clear" w:color="auto" w:fill="FFFF00"/>
        </w:rPr>
        <w:t>времени.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Также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извлечена сохраненная копия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файла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2"/>
          <w:shd w:val="clear" w:color="auto" w:fill="FFFF00"/>
        </w:rPr>
        <w:t xml:space="preserve"> </w:t>
      </w:r>
      <w:r>
        <w:rPr>
          <w:shd w:val="clear" w:color="auto" w:fill="FFFF00"/>
        </w:rPr>
        <w:t>удалиена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корзина.</w:t>
      </w:r>
    </w:p>
    <w:p>
      <w:pPr>
        <w:pStyle w:val="8"/>
        <w:spacing w:line="360" w:lineRule="auto"/>
        <w:ind w:left="202" w:right="122" w:firstLine="707"/>
        <w:jc w:val="both"/>
      </w:pPr>
      <w:r>
        <w:rPr>
          <w:shd w:val="clear" w:color="auto" w:fill="FFFF00"/>
        </w:rPr>
        <w:t>Созданы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таблицы,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запрошены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таблицы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элементы,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управление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которыми</w:t>
      </w:r>
      <w:r>
        <w:rPr>
          <w:spacing w:val="-57"/>
        </w:rPr>
        <w:t xml:space="preserve"> </w:t>
      </w:r>
      <w:r>
        <w:rPr>
          <w:shd w:val="clear" w:color="auto" w:fill="FFFF00"/>
        </w:rPr>
        <w:t>осущетвлялось из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консоли</w:t>
      </w:r>
      <w:r>
        <w:rPr>
          <w:spacing w:val="4"/>
          <w:shd w:val="clear" w:color="auto" w:fill="FFFF00"/>
        </w:rPr>
        <w:t xml:space="preserve"> </w:t>
      </w:r>
      <w:r>
        <w:rPr>
          <w:shd w:val="clear" w:color="auto" w:fill="FFFF00"/>
        </w:rPr>
        <w:t>управления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AWS.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202" w:right="121" w:firstLine="707"/>
        <w:jc w:val="both"/>
      </w:pPr>
      <w:r>
        <w:t>Заявленные</w:t>
      </w:r>
      <w:r>
        <w:rPr>
          <w:spacing w:val="-15"/>
        </w:rPr>
        <w:t xml:space="preserve"> </w:t>
      </w:r>
      <w:r>
        <w:t>цели</w:t>
      </w:r>
      <w:r>
        <w:rPr>
          <w:spacing w:val="-12"/>
        </w:rPr>
        <w:t xml:space="preserve"> </w:t>
      </w:r>
      <w:r>
        <w:t>полностью</w:t>
      </w:r>
      <w:r>
        <w:rPr>
          <w:spacing w:val="-13"/>
        </w:rPr>
        <w:t xml:space="preserve"> </w:t>
      </w:r>
      <w:r>
        <w:t>достигнуты,</w:t>
      </w:r>
      <w:r>
        <w:rPr>
          <w:spacing w:val="-13"/>
        </w:rPr>
        <w:t xml:space="preserve"> </w:t>
      </w:r>
      <w:r>
        <w:t>однако,</w:t>
      </w:r>
      <w:r>
        <w:rPr>
          <w:spacing w:val="-13"/>
        </w:rPr>
        <w:t xml:space="preserve"> </w:t>
      </w:r>
      <w:r>
        <w:t>возможный</w:t>
      </w:r>
      <w:r>
        <w:rPr>
          <w:spacing w:val="-13"/>
        </w:rPr>
        <w:t xml:space="preserve"> </w:t>
      </w:r>
      <w:r>
        <w:t>недостаток,</w:t>
      </w:r>
      <w:r>
        <w:rPr>
          <w:spacing w:val="-13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влияющий</w:t>
      </w:r>
      <w:r>
        <w:rPr>
          <w:spacing w:val="-58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итоговый результат, проявляется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недочёта</w:t>
      </w:r>
      <w:r>
        <w:rPr>
          <w:spacing w:val="-2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поянительной</w:t>
      </w:r>
      <w:r>
        <w:rPr>
          <w:spacing w:val="1"/>
        </w:rPr>
        <w:t xml:space="preserve"> </w:t>
      </w:r>
      <w:r>
        <w:t>записки.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ind w:right="345"/>
      </w:pPr>
      <w:r>
        <w:t>СПИСОК</w:t>
      </w:r>
      <w:r>
        <w:rPr>
          <w:spacing w:val="-7"/>
        </w:rPr>
        <w:t xml:space="preserve"> </w:t>
      </w:r>
      <w:r>
        <w:t>ИСПОЛЬЗОВАННЫХ</w:t>
      </w:r>
      <w:r>
        <w:rPr>
          <w:spacing w:val="-5"/>
        </w:rPr>
        <w:t xml:space="preserve"> </w:t>
      </w:r>
      <w:r>
        <w:t>ИСТОЧНИКОВ</w:t>
      </w:r>
    </w:p>
    <w:p>
      <w:pPr>
        <w:pStyle w:val="8"/>
        <w:rPr>
          <w:sz w:val="40"/>
        </w:rPr>
      </w:pPr>
    </w:p>
    <w:p>
      <w:pPr>
        <w:pStyle w:val="8"/>
        <w:spacing w:before="4"/>
        <w:rPr>
          <w:sz w:val="52"/>
        </w:rPr>
      </w:pPr>
    </w:p>
    <w:p>
      <w:pPr>
        <w:pStyle w:val="8"/>
        <w:tabs>
          <w:tab w:val="left" w:pos="768"/>
        </w:tabs>
        <w:ind w:left="202"/>
      </w:pPr>
      <w:r>
        <w:t>1</w:t>
      </w:r>
      <w:r>
        <w:tab/>
      </w:r>
      <w:r>
        <w:t>«Юрайт»,</w:t>
      </w:r>
      <w:r>
        <w:rPr>
          <w:spacing w:val="-6"/>
        </w:rPr>
        <w:t xml:space="preserve"> </w:t>
      </w:r>
      <w:r>
        <w:t>2020</w:t>
      </w:r>
    </w:p>
    <w:p>
      <w:pPr>
        <w:pStyle w:val="8"/>
        <w:tabs>
          <w:tab w:val="left" w:pos="768"/>
        </w:tabs>
        <w:spacing w:before="139"/>
        <w:ind w:left="202"/>
      </w:pPr>
      <w:r>
        <w:t>2</w:t>
      </w:r>
      <w:r>
        <w:tab/>
      </w:r>
      <w:r>
        <w:t>«Юрайт»,</w:t>
      </w:r>
      <w:r>
        <w:rPr>
          <w:spacing w:val="-6"/>
        </w:rPr>
        <w:t xml:space="preserve"> </w:t>
      </w:r>
      <w:r>
        <w:t>2020</w:t>
      </w:r>
    </w:p>
    <w:p>
      <w:pPr>
        <w:pStyle w:val="8"/>
        <w:tabs>
          <w:tab w:val="left" w:pos="833"/>
        </w:tabs>
        <w:spacing w:before="137"/>
        <w:ind w:left="202"/>
      </w:pPr>
      <w:r>
        <w:t>3</w:t>
      </w:r>
      <w:r>
        <w:tab/>
      </w:r>
      <w:r>
        <w:t>«Amazon»,</w:t>
      </w:r>
      <w:r>
        <w:rPr>
          <w:spacing w:val="-3"/>
        </w:rPr>
        <w:t xml:space="preserve"> </w:t>
      </w:r>
      <w:r>
        <w:t>2020</w:t>
      </w:r>
    </w:p>
    <w:p>
      <w:pPr>
        <w:pStyle w:val="8"/>
        <w:tabs>
          <w:tab w:val="left" w:pos="768"/>
        </w:tabs>
        <w:spacing w:before="139"/>
        <w:ind w:left="202"/>
      </w:pPr>
      <w:r>
        <w:t>4</w:t>
      </w:r>
      <w:r>
        <w:tab/>
      </w:r>
      <w:r>
        <w:t>…….</w:t>
      </w:r>
    </w:p>
    <w:p>
      <w:pPr>
        <w:pStyle w:val="14"/>
        <w:numPr>
          <w:ilvl w:val="0"/>
          <w:numId w:val="14"/>
        </w:numPr>
        <w:tabs>
          <w:tab w:val="left" w:pos="768"/>
          <w:tab w:val="left" w:pos="769"/>
        </w:tabs>
        <w:spacing w:before="137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14"/>
        <w:numPr>
          <w:ilvl w:val="0"/>
          <w:numId w:val="14"/>
        </w:numPr>
        <w:tabs>
          <w:tab w:val="left" w:pos="828"/>
          <w:tab w:val="left" w:pos="829"/>
        </w:tabs>
        <w:spacing w:before="139" w:after="0" w:line="240" w:lineRule="auto"/>
        <w:ind w:left="828" w:right="0" w:hanging="62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14"/>
        <w:numPr>
          <w:ilvl w:val="0"/>
          <w:numId w:val="14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14"/>
        <w:numPr>
          <w:ilvl w:val="0"/>
          <w:numId w:val="14"/>
        </w:numPr>
        <w:tabs>
          <w:tab w:val="left" w:pos="828"/>
          <w:tab w:val="left" w:pos="829"/>
        </w:tabs>
        <w:spacing w:before="139" w:after="0" w:line="240" w:lineRule="auto"/>
        <w:ind w:left="828" w:right="0" w:hanging="62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8"/>
        <w:tabs>
          <w:tab w:val="left" w:pos="768"/>
        </w:tabs>
        <w:spacing w:before="137"/>
        <w:ind w:left="202"/>
      </w:pPr>
      <w:r>
        <w:t>9</w:t>
      </w:r>
      <w:r>
        <w:tab/>
      </w:r>
      <w:r>
        <w:t>……</w:t>
      </w:r>
    </w:p>
    <w:p>
      <w:pPr>
        <w:spacing w:after="0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spacing w:before="73"/>
        <w:ind w:right="339"/>
      </w:pPr>
      <w:r>
        <w:t>ПРИЛОЖЕНИЕ</w:t>
      </w:r>
      <w:r>
        <w:rPr>
          <w:spacing w:val="1"/>
        </w:rPr>
        <w:t xml:space="preserve"> </w:t>
      </w:r>
      <w:r>
        <w:t>А</w:t>
      </w:r>
    </w:p>
    <w:p>
      <w:pPr>
        <w:pStyle w:val="3"/>
      </w:pPr>
      <w:r>
        <w:t>(обязательное)</w:t>
      </w:r>
    </w:p>
    <w:p>
      <w:pPr>
        <w:pStyle w:val="8"/>
        <w:rPr>
          <w:sz w:val="34"/>
        </w:rPr>
      </w:pPr>
    </w:p>
    <w:p>
      <w:pPr>
        <w:pStyle w:val="8"/>
        <w:rPr>
          <w:sz w:val="30"/>
        </w:rPr>
      </w:pPr>
    </w:p>
    <w:p>
      <w:pPr>
        <w:spacing w:before="0" w:line="360" w:lineRule="auto"/>
        <w:ind w:left="419" w:right="341" w:firstLine="0"/>
        <w:jc w:val="center"/>
        <w:rPr>
          <w:sz w:val="32"/>
        </w:rPr>
      </w:pPr>
      <w:r>
        <w:rPr>
          <w:sz w:val="32"/>
        </w:rPr>
        <w:t>Руководство пользователя по созданию таблицы NoSQL и</w:t>
      </w:r>
      <w:r>
        <w:rPr>
          <w:spacing w:val="-77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2"/>
          <w:sz w:val="32"/>
        </w:rPr>
        <w:t xml:space="preserve"> </w:t>
      </w:r>
      <w:r>
        <w:rPr>
          <w:sz w:val="32"/>
        </w:rPr>
        <w:t>запросов к ней</w:t>
      </w:r>
    </w:p>
    <w:p>
      <w:pPr>
        <w:spacing w:after="0" w:line="360" w:lineRule="auto"/>
        <w:jc w:val="center"/>
        <w:rPr>
          <w:sz w:val="32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spacing w:before="73"/>
        <w:ind w:right="341"/>
      </w:pPr>
      <w:r>
        <w:t>ПРИЛОЖЕНИЕ Б</w:t>
      </w:r>
    </w:p>
    <w:p>
      <w:pPr>
        <w:pStyle w:val="3"/>
      </w:pPr>
      <w:r>
        <w:t>(обязательное)</w:t>
      </w:r>
    </w:p>
    <w:p>
      <w:pPr>
        <w:pStyle w:val="8"/>
        <w:rPr>
          <w:sz w:val="34"/>
        </w:rPr>
      </w:pPr>
    </w:p>
    <w:p>
      <w:pPr>
        <w:pStyle w:val="8"/>
        <w:rPr>
          <w:sz w:val="30"/>
        </w:rPr>
      </w:pPr>
    </w:p>
    <w:p>
      <w:pPr>
        <w:spacing w:before="0"/>
        <w:ind w:left="419" w:right="350" w:firstLine="0"/>
        <w:jc w:val="center"/>
        <w:rPr>
          <w:sz w:val="32"/>
        </w:rPr>
      </w:pPr>
      <w:r>
        <w:rPr>
          <w:sz w:val="32"/>
        </w:rPr>
        <w:t>Руководство</w:t>
      </w:r>
      <w:r>
        <w:rPr>
          <w:spacing w:val="-3"/>
          <w:sz w:val="32"/>
        </w:rPr>
        <w:t xml:space="preserve"> </w:t>
      </w:r>
      <w:r>
        <w:rPr>
          <w:sz w:val="32"/>
        </w:rPr>
        <w:t>пользователя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настройке</w:t>
      </w:r>
      <w:r>
        <w:rPr>
          <w:spacing w:val="-5"/>
          <w:sz w:val="32"/>
        </w:rPr>
        <w:t xml:space="preserve"> </w:t>
      </w:r>
      <w:r>
        <w:rPr>
          <w:sz w:val="32"/>
        </w:rPr>
        <w:t>документной</w:t>
      </w:r>
      <w:r>
        <w:rPr>
          <w:spacing w:val="-5"/>
          <w:sz w:val="32"/>
        </w:rPr>
        <w:t xml:space="preserve"> </w:t>
      </w:r>
      <w:r>
        <w:rPr>
          <w:sz w:val="32"/>
        </w:rPr>
        <w:t>базы</w:t>
      </w:r>
      <w:r>
        <w:rPr>
          <w:spacing w:val="-5"/>
          <w:sz w:val="32"/>
        </w:rPr>
        <w:t xml:space="preserve"> </w:t>
      </w:r>
      <w:r>
        <w:rPr>
          <w:sz w:val="32"/>
        </w:rPr>
        <w:t>данных</w:t>
      </w:r>
    </w:p>
    <w:p>
      <w:pPr>
        <w:spacing w:after="0"/>
        <w:jc w:val="center"/>
        <w:rPr>
          <w:sz w:val="32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8"/>
        <w:rPr>
          <w:sz w:val="17"/>
        </w:rPr>
      </w:pPr>
    </w:p>
    <w:p>
      <w:pPr>
        <w:pStyle w:val="2"/>
        <w:spacing w:before="85"/>
        <w:ind w:right="341"/>
      </w:pPr>
      <w:r>
        <w:t>ПРИЛОЖЕНИЕ В</w:t>
      </w:r>
    </w:p>
    <w:p>
      <w:pPr>
        <w:pStyle w:val="3"/>
      </w:pPr>
      <w:r>
        <w:t>(обязательное)</w:t>
      </w:r>
    </w:p>
    <w:p>
      <w:pPr>
        <w:pStyle w:val="8"/>
        <w:rPr>
          <w:sz w:val="34"/>
        </w:rPr>
      </w:pPr>
    </w:p>
    <w:p>
      <w:pPr>
        <w:pStyle w:val="8"/>
        <w:rPr>
          <w:sz w:val="30"/>
        </w:rPr>
      </w:pPr>
    </w:p>
    <w:p>
      <w:pPr>
        <w:spacing w:before="0" w:line="360" w:lineRule="auto"/>
        <w:ind w:left="419" w:right="344" w:firstLine="0"/>
        <w:jc w:val="center"/>
        <w:rPr>
          <w:sz w:val="32"/>
        </w:rPr>
      </w:pPr>
      <w:r>
        <w:rPr>
          <w:sz w:val="32"/>
        </w:rPr>
        <w:t>Руководство пользователя по хранению. и извлечению файла с</w:t>
      </w:r>
      <w:r>
        <w:rPr>
          <w:spacing w:val="-77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1"/>
          <w:sz w:val="32"/>
        </w:rPr>
        <w:t xml:space="preserve"> </w:t>
      </w:r>
      <w:r>
        <w:rPr>
          <w:sz w:val="32"/>
        </w:rPr>
        <w:t>Amazon S3</w:t>
      </w:r>
    </w:p>
    <w:p>
      <w:pPr>
        <w:spacing w:after="0" w:line="360" w:lineRule="auto"/>
        <w:jc w:val="center"/>
        <w:rPr>
          <w:sz w:val="32"/>
        </w:rPr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p>
      <w:pPr>
        <w:pStyle w:val="2"/>
        <w:spacing w:before="73"/>
        <w:ind w:right="343"/>
      </w:pPr>
      <w:r>
        <w:t>ПРИЛОЖЕНИЕ</w:t>
      </w:r>
      <w:r>
        <w:rPr>
          <w:spacing w:val="1"/>
        </w:rPr>
        <w:t xml:space="preserve"> </w:t>
      </w:r>
      <w:r>
        <w:t>Г</w:t>
      </w:r>
    </w:p>
    <w:p>
      <w:pPr>
        <w:pStyle w:val="3"/>
        <w:spacing w:line="720" w:lineRule="auto"/>
        <w:ind w:left="3524" w:right="3445" w:firstLine="489"/>
        <w:jc w:val="left"/>
      </w:pPr>
      <w:r>
        <w:t>(обязательное)</w:t>
      </w:r>
      <w:r>
        <w:rPr>
          <w:spacing w:val="1"/>
        </w:rPr>
        <w:t xml:space="preserve"> </w:t>
      </w:r>
      <w:r>
        <w:t>Отчёт</w:t>
      </w:r>
      <w:r>
        <w:rPr>
          <w:spacing w:val="-9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тестировании</w:t>
      </w:r>
    </w:p>
    <w:p>
      <w:pPr>
        <w:pStyle w:val="4"/>
        <w:spacing w:before="6"/>
        <w:jc w:val="both"/>
      </w:pPr>
      <w:r>
        <w:t>Наименование</w:t>
      </w:r>
      <w:r>
        <w:rPr>
          <w:spacing w:val="-4"/>
        </w:rPr>
        <w:t xml:space="preserve"> </w:t>
      </w:r>
      <w:r>
        <w:t>подсистемы</w:t>
      </w:r>
    </w:p>
    <w:p>
      <w:pPr>
        <w:pStyle w:val="8"/>
        <w:spacing w:before="134"/>
        <w:ind w:left="768"/>
        <w:jc w:val="both"/>
      </w:pPr>
      <w:r>
        <w:t>Сервис</w:t>
      </w:r>
      <w:r>
        <w:rPr>
          <w:spacing w:val="-3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облачной</w:t>
      </w:r>
      <w:r>
        <w:rPr>
          <w:spacing w:val="-1"/>
        </w:rPr>
        <w:t xml:space="preserve"> </w:t>
      </w:r>
      <w:r>
        <w:t>платформы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Services.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2"/>
        </w:rPr>
      </w:pPr>
    </w:p>
    <w:p>
      <w:pPr>
        <w:pStyle w:val="4"/>
        <w:spacing w:before="1"/>
        <w:jc w:val="both"/>
      </w:pPr>
      <w:r>
        <w:t>Краткая</w:t>
      </w:r>
      <w:r>
        <w:rPr>
          <w:spacing w:val="-4"/>
        </w:rPr>
        <w:t xml:space="preserve"> </w:t>
      </w:r>
      <w:r>
        <w:t>характеристика</w:t>
      </w:r>
    </w:p>
    <w:p>
      <w:pPr>
        <w:pStyle w:val="8"/>
        <w:spacing w:before="132" w:line="360" w:lineRule="auto"/>
        <w:ind w:left="202" w:right="119" w:firstLine="566"/>
        <w:jc w:val="both"/>
      </w:pPr>
      <w:r>
        <w:t>Сервис.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безопасное,</w:t>
      </w:r>
      <w:r>
        <w:rPr>
          <w:spacing w:val="1"/>
        </w:rPr>
        <w:t xml:space="preserve"> </w:t>
      </w:r>
      <w:r>
        <w:t>надежное</w:t>
      </w:r>
      <w:r>
        <w:rPr>
          <w:spacing w:val="1"/>
        </w:rPr>
        <w:t xml:space="preserve"> </w:t>
      </w:r>
      <w:r>
        <w:t>облачное</w:t>
      </w:r>
      <w:r>
        <w:rPr>
          <w:spacing w:val="1"/>
        </w:rPr>
        <w:t xml:space="preserve"> </w:t>
      </w:r>
      <w:r>
        <w:t>хранилище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большими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r>
        <w:t>масштабирования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составляющих</w:t>
      </w:r>
      <w:r>
        <w:rPr>
          <w:spacing w:val="1"/>
        </w:rPr>
        <w:t xml:space="preserve"> </w:t>
      </w:r>
      <w:r>
        <w:t>статический</w:t>
      </w:r>
      <w:r>
        <w:rPr>
          <w:spacing w:val="1"/>
        </w:rPr>
        <w:t xml:space="preserve"> </w:t>
      </w:r>
      <w:r>
        <w:t>веб-сайт.</w:t>
      </w:r>
      <w:r>
        <w:rPr>
          <w:spacing w:val="1"/>
        </w:rPr>
        <w:t xml:space="preserve"> </w:t>
      </w:r>
      <w:r>
        <w:t>Примеры объектов, которые можно хранить: HTML-страницы, файлы CSS, изображения,</w:t>
      </w:r>
      <w:r>
        <w:rPr>
          <w:spacing w:val="1"/>
        </w:rPr>
        <w:t xml:space="preserve"> </w:t>
      </w:r>
      <w:r>
        <w:t>видеофайлы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веб-интерфейс</w:t>
      </w:r>
      <w:r>
        <w:rPr>
          <w:spacing w:val="1"/>
        </w:rPr>
        <w:t xml:space="preserve"> </w:t>
      </w:r>
      <w:r>
        <w:t>упрощает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объектного</w:t>
      </w:r>
      <w:r>
        <w:rPr>
          <w:spacing w:val="1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передачу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хранение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извлечение из любой точки Интернета. Это означает, что надежный доступ к сохраненным</w:t>
      </w:r>
      <w:r>
        <w:rPr>
          <w:spacing w:val="1"/>
        </w:rPr>
        <w:t xml:space="preserve"> </w:t>
      </w:r>
      <w:r>
        <w:t>данным</w:t>
      </w:r>
      <w:r>
        <w:rPr>
          <w:spacing w:val="-2"/>
        </w:rPr>
        <w:t xml:space="preserve"> </w:t>
      </w:r>
      <w:r>
        <w:t>обеспечен</w:t>
      </w:r>
      <w:r>
        <w:rPr>
          <w:spacing w:val="1"/>
        </w:rPr>
        <w:t xml:space="preserve"> </w:t>
      </w:r>
      <w:r>
        <w:t>для всех</w:t>
      </w:r>
      <w:r>
        <w:rPr>
          <w:spacing w:val="1"/>
        </w:rPr>
        <w:t xml:space="preserve"> </w:t>
      </w:r>
      <w:r>
        <w:t>конечных пользователей.</w:t>
      </w:r>
    </w:p>
    <w:p>
      <w:pPr>
        <w:pStyle w:val="8"/>
        <w:spacing w:before="5"/>
        <w:rPr>
          <w:sz w:val="36"/>
        </w:rPr>
      </w:pPr>
    </w:p>
    <w:p>
      <w:pPr>
        <w:pStyle w:val="4"/>
      </w:pPr>
      <w:r>
        <w:t>Вычислительные</w:t>
      </w:r>
      <w:r>
        <w:rPr>
          <w:spacing w:val="-7"/>
        </w:rPr>
        <w:t xml:space="preserve"> </w:t>
      </w:r>
      <w:r>
        <w:t>системы,</w:t>
      </w:r>
      <w:r>
        <w:rPr>
          <w:spacing w:val="-5"/>
        </w:rPr>
        <w:t xml:space="preserve"> </w:t>
      </w:r>
      <w:r>
        <w:t>использованные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тестировании</w:t>
      </w:r>
    </w:p>
    <w:p>
      <w:pPr>
        <w:pStyle w:val="8"/>
        <w:spacing w:before="134" w:line="360" w:lineRule="auto"/>
        <w:ind w:left="202" w:right="130" w:firstLine="566"/>
        <w:jc w:val="both"/>
      </w:pPr>
      <w:r>
        <w:t>Компьютер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. Операционная система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. Программное обеспечение</w:t>
      </w:r>
      <w:r>
        <w:rPr>
          <w:u w:val="single"/>
        </w:rPr>
        <w:t xml:space="preserve">   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браузер,</w:t>
      </w:r>
      <w:r>
        <w:rPr>
          <w:spacing w:val="-1"/>
        </w:rPr>
        <w:t xml:space="preserve"> </w:t>
      </w:r>
      <w:r>
        <w:t>Office).</w:t>
      </w:r>
    </w:p>
    <w:p>
      <w:pPr>
        <w:pStyle w:val="8"/>
        <w:spacing w:before="4"/>
        <w:rPr>
          <w:sz w:val="36"/>
        </w:rPr>
      </w:pPr>
    </w:p>
    <w:p>
      <w:pPr>
        <w:pStyle w:val="4"/>
      </w:pPr>
      <w:r>
        <w:t>Дата</w:t>
      </w:r>
      <w:r>
        <w:rPr>
          <w:spacing w:val="-5"/>
        </w:rPr>
        <w:t xml:space="preserve"> </w:t>
      </w:r>
      <w:r>
        <w:t>тестирования</w:t>
      </w:r>
    </w:p>
    <w:p>
      <w:pPr>
        <w:pStyle w:val="8"/>
        <w:spacing w:before="135"/>
        <w:ind w:left="768"/>
      </w:pPr>
      <w:r>
        <w:t>14</w:t>
      </w:r>
      <w:r>
        <w:rPr>
          <w:spacing w:val="-1"/>
        </w:rPr>
        <w:t xml:space="preserve"> </w:t>
      </w:r>
      <w:r>
        <w:t>декабря</w:t>
      </w:r>
      <w:r>
        <w:rPr>
          <w:spacing w:val="-1"/>
        </w:rPr>
        <w:t xml:space="preserve"> </w:t>
      </w:r>
      <w:r>
        <w:t>2020</w:t>
      </w:r>
      <w:r>
        <w:rPr>
          <w:spacing w:val="-1"/>
        </w:rPr>
        <w:t xml:space="preserve"> </w:t>
      </w:r>
      <w:r>
        <w:t>г.</w:t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2"/>
        </w:rPr>
      </w:pPr>
    </w:p>
    <w:p>
      <w:pPr>
        <w:pStyle w:val="4"/>
      </w:pPr>
      <w:r>
        <w:t>Состав</w:t>
      </w:r>
      <w:r>
        <w:rPr>
          <w:spacing w:val="-3"/>
        </w:rPr>
        <w:t xml:space="preserve"> </w:t>
      </w:r>
      <w:r>
        <w:t>рабочей</w:t>
      </w:r>
      <w:r>
        <w:rPr>
          <w:spacing w:val="-1"/>
        </w:rPr>
        <w:t xml:space="preserve"> </w:t>
      </w:r>
      <w:r>
        <w:t>группы</w:t>
      </w:r>
    </w:p>
    <w:p>
      <w:pPr>
        <w:pStyle w:val="8"/>
        <w:tabs>
          <w:tab w:val="left" w:pos="5370"/>
          <w:tab w:val="left" w:pos="8759"/>
        </w:tabs>
        <w:spacing w:before="133"/>
        <w:ind w:left="768"/>
      </w:pPr>
      <w:r>
        <w:t>1.</w:t>
      </w:r>
      <w:r>
        <w:rPr>
          <w:spacing w:val="-2"/>
        </w:rPr>
        <w:t xml:space="preserve"> </w:t>
      </w:r>
      <w:r>
        <w:t>Ф.</w:t>
      </w:r>
      <w:r>
        <w:rPr>
          <w:spacing w:val="-2"/>
        </w:rPr>
        <w:t xml:space="preserve"> </w:t>
      </w:r>
      <w:r>
        <w:t>И.</w:t>
      </w:r>
      <w:r>
        <w:rPr>
          <w:spacing w:val="-2"/>
        </w:rPr>
        <w:t xml:space="preserve"> </w:t>
      </w:r>
      <w:r>
        <w:t>О.</w:t>
      </w:r>
      <w:r>
        <w:rPr>
          <w:spacing w:val="-1"/>
        </w:rPr>
        <w:t xml:space="preserve"> </w:t>
      </w:r>
      <w:r>
        <w:t>(студент</w:t>
      </w:r>
      <w:r>
        <w:rPr>
          <w:spacing w:val="-1"/>
        </w:rPr>
        <w:t xml:space="preserve"> </w:t>
      </w:r>
      <w:r>
        <w:t>(студентка)</w:t>
      </w:r>
      <w:r>
        <w:rPr>
          <w:spacing w:val="-2"/>
        </w:rPr>
        <w:t xml:space="preserve"> </w:t>
      </w:r>
      <w:r>
        <w:t>группы</w:t>
      </w:r>
      <w:r>
        <w:rPr>
          <w:u w:val="single"/>
        </w:rPr>
        <w:tab/>
      </w:r>
      <w:r>
        <w:t>-__,</w:t>
      </w:r>
      <w:r>
        <w:rPr>
          <w:spacing w:val="-2"/>
        </w:rPr>
        <w:t xml:space="preserve"> </w:t>
      </w:r>
      <w:r>
        <w:t>специальность</w:t>
      </w:r>
      <w:r>
        <w:rPr>
          <w:spacing w:val="-1"/>
        </w:rPr>
        <w:t xml:space="preserve"> </w:t>
      </w:r>
      <w:r>
        <w:t>– «</w:t>
      </w:r>
      <w:r>
        <w:rPr>
          <w:u w:val="single"/>
        </w:rPr>
        <w:tab/>
      </w:r>
      <w:r>
        <w:t>»)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2"/>
        </w:rPr>
      </w:pPr>
    </w:p>
    <w:p>
      <w:pPr>
        <w:pStyle w:val="4"/>
      </w:pPr>
      <w:r>
        <w:t>Выявленные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ходе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ошибки (проблемы,</w:t>
      </w:r>
      <w:r>
        <w:rPr>
          <w:spacing w:val="-3"/>
        </w:rPr>
        <w:t xml:space="preserve"> </w:t>
      </w:r>
      <w:r>
        <w:t>замечания)</w:t>
      </w:r>
    </w:p>
    <w:p>
      <w:pPr>
        <w:pStyle w:val="8"/>
        <w:rPr>
          <w:b/>
          <w:sz w:val="26"/>
        </w:rPr>
      </w:pPr>
    </w:p>
    <w:p>
      <w:pPr>
        <w:pStyle w:val="8"/>
        <w:spacing w:before="7"/>
        <w:rPr>
          <w:b/>
          <w:sz w:val="21"/>
        </w:rPr>
      </w:pPr>
    </w:p>
    <w:p>
      <w:pPr>
        <w:pStyle w:val="8"/>
        <w:ind w:left="768"/>
      </w:pPr>
      <w:r>
        <w:t>Ошибок</w:t>
      </w:r>
      <w:r>
        <w:rPr>
          <w:spacing w:val="-2"/>
        </w:rPr>
        <w:t xml:space="preserve"> </w:t>
      </w:r>
      <w:r>
        <w:t>(проблем,</w:t>
      </w:r>
      <w:r>
        <w:rPr>
          <w:spacing w:val="-2"/>
        </w:rPr>
        <w:t xml:space="preserve"> </w:t>
      </w:r>
      <w:r>
        <w:t>замечаний)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выявлено.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202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или</w:t>
      </w:r>
    </w:p>
    <w:p>
      <w:pPr>
        <w:spacing w:after="0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0"/>
        <w:gridCol w:w="1260"/>
        <w:gridCol w:w="1767"/>
        <w:gridCol w:w="3654"/>
        <w:gridCol w:w="224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52" w:hRule="atLeast"/>
        </w:trPr>
        <w:tc>
          <w:tcPr>
            <w:tcW w:w="710" w:type="dxa"/>
          </w:tcPr>
          <w:p>
            <w:pPr>
              <w:pStyle w:val="15"/>
              <w:spacing w:line="276" w:lineRule="exact"/>
              <w:ind w:left="182" w:right="15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1260" w:type="dxa"/>
          </w:tcPr>
          <w:p>
            <w:pPr>
              <w:pStyle w:val="15"/>
              <w:spacing w:line="275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</w:p>
        </w:tc>
        <w:tc>
          <w:tcPr>
            <w:tcW w:w="1767" w:type="dxa"/>
          </w:tcPr>
          <w:p>
            <w:pPr>
              <w:pStyle w:val="15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3654" w:type="dxa"/>
          </w:tcPr>
          <w:p>
            <w:pPr>
              <w:pStyle w:val="15"/>
              <w:spacing w:line="275" w:lineRule="exact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устранения</w:t>
            </w:r>
          </w:p>
        </w:tc>
        <w:tc>
          <w:tcPr>
            <w:tcW w:w="2245" w:type="dxa"/>
          </w:tcPr>
          <w:p>
            <w:pPr>
              <w:pStyle w:val="15"/>
              <w:spacing w:line="276" w:lineRule="exact"/>
              <w:ind w:left="124" w:right="110" w:firstLine="544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устранена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(да/нет)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Инстанс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Причины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tabs>
                <w:tab w:val="left" w:pos="1930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Процедура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восстановления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перестал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подобных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30"/>
                <w:tab w:val="left" w:pos="2645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который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перестал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отвечать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18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проблем,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как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отвечать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запросы,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зависит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правило,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типа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инстанса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(на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основе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EBS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33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зависят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от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852"/>
                <w:tab w:val="left" w:pos="236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или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хранилища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инстансов).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особенностей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Сначала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изучите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информацию,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внутренней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43"/>
                <w:tab w:val="left" w:pos="2311"/>
                <w:tab w:val="left" w:pos="3433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которую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выводит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конфигурации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42"/>
                <w:tab w:val="left" w:pos="2321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консоль,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чтобы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определить,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инстанса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почему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перезагрузка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повлияла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10"/>
                <w:tab w:val="left" w:pos="2189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Иногда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информации,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944"/>
                <w:tab w:val="left" w:pos="2664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выведенной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консоль,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36"/>
                <w:tab w:val="left" w:pos="2378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достаточно,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чтобы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определить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причину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инстанса.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работе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 xml:space="preserve">в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Консоли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05"/>
                <w:tab w:val="left" w:pos="2767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AWS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требуется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сделать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02"/>
                <w:tab w:val="left" w:pos="271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следующее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выберите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нужный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50"/>
                <w:tab w:val="left" w:pos="2465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просмотра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связанной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68"/>
                <w:tab w:val="left" w:pos="258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«Instance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Actions»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выберите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пункт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«View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Log».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Если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используете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инструменты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EC2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выполните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команду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ec2-get-console-output.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Потеряны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tabs>
                <w:tab w:val="left" w:pos="1111"/>
              </w:tabs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Чаще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всего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tabs>
                <w:tab w:val="left" w:pos="477"/>
                <w:tab w:val="left" w:pos="1790"/>
                <w:tab w:val="left" w:pos="2806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некоторых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случаях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служба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46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хранилище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условии,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что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работа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инстанса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инстансов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934"/>
                <w:tab w:val="left" w:pos="2316"/>
                <w:tab w:val="left" w:pos="276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была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завершена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базовое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невозможно.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оборудование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порядке.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Процесс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131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данных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853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гарантирует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положительного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02"/>
                <w:tab w:val="left" w:pos="1934"/>
                <w:tab w:val="left" w:pos="289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результата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может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занять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09"/>
                <w:tab w:val="left" w:pos="2208"/>
                <w:tab w:val="left" w:pos="3308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несколько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дней,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поэтому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46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следует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полагаться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службой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основную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стратегию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резервного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копирования.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Ошибки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переходе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Иногда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корневого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тома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корневого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46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256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некорректно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тома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спящий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режим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107"/>
                <w:tab w:val="left" w:pos="3308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загружающегося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сохраняются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основе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EBS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можно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исправить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94"/>
                <w:tab w:val="left" w:pos="2249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вручную.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Ручное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исправление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оперативной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06"/>
                <w:tab w:val="left" w:pos="259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ошибок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является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сложным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00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памяти.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процессом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рекомендуется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случае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116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пользователей,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остановки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обладающих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опытом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системного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58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администрирования.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Примеры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отключается,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действий,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которые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пользователи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400" w:right="440" w:bottom="88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0"/>
        <w:gridCol w:w="1260"/>
        <w:gridCol w:w="1767"/>
        <w:gridCol w:w="3654"/>
        <w:gridCol w:w="224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710" w:type="dxa"/>
          </w:tcPr>
          <w:p>
            <w:pPr>
              <w:pStyle w:val="15"/>
              <w:spacing w:line="276" w:lineRule="exact"/>
              <w:ind w:left="182" w:right="15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1260" w:type="dxa"/>
          </w:tcPr>
          <w:p>
            <w:pPr>
              <w:pStyle w:val="15"/>
              <w:spacing w:line="275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</w:p>
        </w:tc>
        <w:tc>
          <w:tcPr>
            <w:tcW w:w="1767" w:type="dxa"/>
          </w:tcPr>
          <w:p>
            <w:pPr>
              <w:pStyle w:val="15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3654" w:type="dxa"/>
          </w:tcPr>
          <w:p>
            <w:pPr>
              <w:pStyle w:val="15"/>
              <w:spacing w:line="275" w:lineRule="exact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устранения</w:t>
            </w:r>
          </w:p>
        </w:tc>
        <w:tc>
          <w:tcPr>
            <w:tcW w:w="2245" w:type="dxa"/>
          </w:tcPr>
          <w:p>
            <w:pPr>
              <w:pStyle w:val="15"/>
              <w:spacing w:line="276" w:lineRule="exact"/>
              <w:ind w:left="124" w:right="110" w:firstLine="544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устранена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(да/нет)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  <w:tc>
          <w:tcPr>
            <w:tcW w:w="1260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tabs>
                <w:tab w:val="left" w:pos="2189"/>
                <w:tab w:val="left" w:pos="2851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предпринимают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основе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оперативной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анализа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консоли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памяти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19"/>
                <w:tab w:val="left" w:pos="2503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ошибки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включают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98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удаляются.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70"/>
                <w:tab w:val="left" w:pos="2693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выполнение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команды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fsck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обоих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случаях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300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соответствующем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томе,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35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из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отключение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SELinux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корневого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608"/>
                <w:tab w:val="left" w:pos="2606"/>
                <w:tab w:val="left" w:pos="2926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исправление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ошибок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файле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838"/>
                <w:tab w:val="left" w:pos="1527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тома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EBS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fstab.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любых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подключенных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томов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EBS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сохраняются.</w:t>
            </w: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71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60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224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71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2245" w:type="dxa"/>
          </w:tcPr>
          <w:p>
            <w:pPr>
              <w:pStyle w:val="15"/>
              <w:rPr>
                <w:sz w:val="20"/>
              </w:rPr>
            </w:pPr>
          </w:p>
        </w:tc>
      </w:tr>
    </w:tbl>
    <w:p>
      <w:pPr>
        <w:pStyle w:val="8"/>
        <w:spacing w:before="9"/>
        <w:rPr>
          <w:i/>
          <w:sz w:val="27"/>
        </w:rPr>
      </w:pPr>
    </w:p>
    <w:p>
      <w:pPr>
        <w:pStyle w:val="8"/>
        <w:spacing w:before="90"/>
        <w:ind w:left="768"/>
      </w:pPr>
      <w:r>
        <w:t>Результаты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относятся</w:t>
      </w:r>
      <w:r>
        <w:rPr>
          <w:spacing w:val="-5"/>
        </w:rPr>
        <w:t xml:space="preserve"> </w:t>
      </w:r>
      <w:r>
        <w:t>только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протестированным</w:t>
      </w:r>
      <w:r>
        <w:rPr>
          <w:spacing w:val="-6"/>
        </w:rPr>
        <w:t xml:space="preserve"> </w:t>
      </w:r>
      <w:r>
        <w:t>компонентам</w:t>
      </w:r>
      <w:r>
        <w:rPr>
          <w:spacing w:val="-6"/>
        </w:rPr>
        <w:t xml:space="preserve"> </w:t>
      </w:r>
      <w:r>
        <w:t>продукта.</w:t>
      </w:r>
    </w:p>
    <w:p>
      <w:pPr>
        <w:pStyle w:val="8"/>
        <w:spacing w:before="137" w:line="360" w:lineRule="auto"/>
        <w:ind w:left="202" w:firstLine="566"/>
      </w:pPr>
      <w:r>
        <w:t>Полная</w:t>
      </w:r>
      <w:r>
        <w:rPr>
          <w:spacing w:val="3"/>
        </w:rPr>
        <w:t xml:space="preserve"> </w:t>
      </w:r>
      <w:r>
        <w:t>копия</w:t>
      </w:r>
      <w:r>
        <w:rPr>
          <w:spacing w:val="3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о</w:t>
      </w:r>
      <w:r>
        <w:rPr>
          <w:spacing w:val="3"/>
        </w:rPr>
        <w:t xml:space="preserve"> </w:t>
      </w:r>
      <w:r>
        <w:t>тестировании</w:t>
      </w:r>
      <w:r>
        <w:rPr>
          <w:spacing w:val="4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может</w:t>
      </w:r>
      <w:r>
        <w:rPr>
          <w:spacing w:val="4"/>
        </w:rPr>
        <w:t xml:space="preserve"> </w:t>
      </w:r>
      <w:r>
        <w:t>быть</w:t>
      </w:r>
      <w:r>
        <w:rPr>
          <w:spacing w:val="4"/>
        </w:rPr>
        <w:t xml:space="preserve"> </w:t>
      </w:r>
      <w:r>
        <w:t>изготовлена</w:t>
      </w:r>
      <w:r>
        <w:rPr>
          <w:spacing w:val="59"/>
        </w:rPr>
        <w:t xml:space="preserve"> </w:t>
      </w:r>
      <w:r>
        <w:t>без</w:t>
      </w:r>
      <w:r>
        <w:rPr>
          <w:spacing w:val="4"/>
        </w:rPr>
        <w:t xml:space="preserve"> </w:t>
      </w:r>
      <w:r>
        <w:t>письменного</w:t>
      </w:r>
      <w:r>
        <w:rPr>
          <w:spacing w:val="-57"/>
        </w:rPr>
        <w:t xml:space="preserve"> </w:t>
      </w:r>
      <w:r>
        <w:t>разрешения</w:t>
      </w:r>
      <w:r>
        <w:rPr>
          <w:spacing w:val="-1"/>
        </w:rPr>
        <w:t xml:space="preserve"> </w:t>
      </w:r>
      <w:r>
        <w:t>тетировшиков.</w:t>
      </w:r>
    </w:p>
    <w:sectPr>
      <w:pgSz w:w="11910" w:h="16840"/>
      <w:pgMar w:top="1400" w:right="440" w:bottom="880" w:left="1500" w:header="0" w:footer="699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Павел Симонян" w:date="2021-11-30T01:14:16Z" w:initials="">
    <w:p w14:paraId="32CC3115">
      <w:pPr>
        <w:pStyle w:val="7"/>
        <w:rPr>
          <w:rFonts w:hint="default"/>
          <w:lang w:val="ru-RU"/>
        </w:rPr>
      </w:pPr>
      <w:r>
        <w:rPr>
          <w:lang w:val="ru-RU"/>
        </w:rPr>
        <w:t>Добавить</w:t>
      </w:r>
      <w:r>
        <w:rPr>
          <w:rFonts w:hint="default"/>
          <w:lang w:val="ru-RU"/>
        </w:rPr>
        <w:t xml:space="preserve"> кол-во страниц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2CC311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19"/>
      </w:rPr>
    </w:pPr>
    <w:r>
      <w:pict>
        <v:shape id="_x0000_s2049" o:spid="_x0000_s2049" o:spt="202" type="#_x0000_t202" style="position:absolute;left:0pt;margin-left:317.1pt;margin-top:791.9pt;height:15.3pt;width:18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8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487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86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7" w:hanging="286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28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274" w:hanging="28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23" w:hanging="28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71" w:hanging="28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28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69" w:hanging="286"/>
      </w:pPr>
      <w:rPr>
        <w:rFonts w:hint="default"/>
        <w:lang w:val="ru-RU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202" w:hanging="567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922" w:hanging="360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925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30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35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45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5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615" w:hanging="363"/>
        <w:jc w:val="right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4254" w:hanging="363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4889" w:hanging="36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523" w:hanging="36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158" w:hanging="36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793" w:hanging="36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427" w:hanging="36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062" w:hanging="36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697" w:hanging="363"/>
      </w:pPr>
      <w:rPr>
        <w:rFonts w:hint="default"/>
        <w:lang w:val="ru-RU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4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1"/>
      <w:numFmt w:val="decimal"/>
      <w:lvlText w:val="%1.%2.%3"/>
      <w:lvlJc w:val="left"/>
      <w:pPr>
        <w:ind w:left="1874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90" w:hanging="54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01" w:hanging="54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12" w:hanging="54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23" w:hanging="54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34" w:hanging="54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4" w:hanging="540"/>
      </w:pPr>
      <w:rPr>
        <w:rFonts w:hint="default"/>
        <w:lang w:val="ru-RU" w:eastAsia="en-US" w:bidi="ar-SA"/>
      </w:rPr>
    </w:lvl>
  </w:abstractNum>
  <w:abstractNum w:abstractNumId="5">
    <w:nsid w:val="F4B5D9F5"/>
    <w:multiLevelType w:val="multilevel"/>
    <w:tmpl w:val="F4B5D9F5"/>
    <w:lvl w:ilvl="0" w:tentative="0">
      <w:start w:val="5"/>
      <w:numFmt w:val="decimal"/>
      <w:lvlText w:val="%1"/>
      <w:lvlJc w:val="left"/>
      <w:pPr>
        <w:ind w:left="768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060" w:hanging="567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49" w:hanging="567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9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1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08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97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87" w:hanging="567"/>
      </w:pPr>
      <w:rPr>
        <w:rFonts w:hint="default"/>
        <w:lang w:val="ru-RU" w:eastAsia="en-US" w:bidi="ar-SA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tabs>
          <w:tab w:val="left" w:pos="420"/>
        </w:tabs>
        <w:ind w:left="979" w:hanging="358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tabs>
          <w:tab w:val="left" w:pos="420"/>
        </w:tabs>
        <w:ind w:left="13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tabs>
          <w:tab w:val="left" w:pos="420"/>
        </w:tabs>
        <w:ind w:left="2345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tabs>
          <w:tab w:val="left" w:pos="420"/>
        </w:tabs>
        <w:ind w:left="3350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tabs>
          <w:tab w:val="left" w:pos="420"/>
        </w:tabs>
        <w:ind w:left="4355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tabs>
          <w:tab w:val="left" w:pos="420"/>
        </w:tabs>
        <w:ind w:left="5360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tabs>
          <w:tab w:val="left" w:pos="420"/>
        </w:tabs>
        <w:ind w:left="6365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tabs>
          <w:tab w:val="left" w:pos="420"/>
        </w:tabs>
        <w:ind w:left="737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tabs>
          <w:tab w:val="left" w:pos="420"/>
        </w:tabs>
        <w:ind w:left="8376" w:hanging="360"/>
      </w:pPr>
      <w:rPr>
        <w:rFonts w:hint="default"/>
        <w:lang w:val="ru-RU" w:eastAsia="en-US" w:bidi="ar-SA"/>
      </w:rPr>
    </w:lvl>
  </w:abstractNum>
  <w:abstractNum w:abstractNumId="7">
    <w:nsid w:val="0248C179"/>
    <w:multiLevelType w:val="multilevel"/>
    <w:tmpl w:val="0248C179"/>
    <w:lvl w:ilvl="0" w:tentative="0">
      <w:start w:val="3"/>
      <w:numFmt w:val="decimal"/>
      <w:lvlText w:val="%1"/>
      <w:lvlJc w:val="left"/>
      <w:pPr>
        <w:ind w:left="562" w:hanging="360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"/>
      <w:lvlJc w:val="left"/>
      <w:pPr>
        <w:ind w:left="5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81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22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03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ru-RU" w:eastAsia="en-US" w:bidi="ar-SA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20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560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173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911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7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439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487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86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7" w:hanging="286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28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274" w:hanging="28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23" w:hanging="28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71" w:hanging="28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28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69" w:hanging="286"/>
      </w:pPr>
      <w:rPr>
        <w:rFonts w:hint="default"/>
        <w:lang w:val="ru-RU" w:eastAsia="en-US" w:bidi="ar-SA"/>
      </w:rPr>
    </w:lvl>
  </w:abstractNum>
  <w:abstractNum w:abstractNumId="10">
    <w:nsid w:val="4D4DC07F"/>
    <w:multiLevelType w:val="multilevel"/>
    <w:tmpl w:val="4D4DC07F"/>
    <w:lvl w:ilvl="0" w:tentative="0">
      <w:start w:val="5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7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1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 w:tentative="0">
      <w:start w:val="2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2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202" w:hanging="252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176" w:hanging="25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53" w:hanging="25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29" w:hanging="25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06" w:hanging="25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25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59" w:hanging="25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036" w:hanging="25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13" w:hanging="252"/>
      </w:pPr>
      <w:rPr>
        <w:rFonts w:hint="default"/>
        <w:lang w:val="ru-RU" w:eastAsia="en-US" w:bidi="ar-SA"/>
      </w:rPr>
    </w:lvl>
  </w:abstractNum>
  <w:abstractNum w:abstractNumId="13">
    <w:nsid w:val="72183CF9"/>
    <w:multiLevelType w:val="multilevel"/>
    <w:tmpl w:val="72183CF9"/>
    <w:lvl w:ilvl="0" w:tentative="0">
      <w:start w:val="3"/>
      <w:numFmt w:val="decimal"/>
      <w:lvlText w:val="%1"/>
      <w:lvlJc w:val="left"/>
      <w:pPr>
        <w:ind w:left="614" w:hanging="413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614" w:hanging="41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89" w:hanging="4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423" w:hanging="4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58" w:hanging="4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4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27" w:hanging="4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62" w:hanging="4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97" w:hanging="413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2"/>
  </w:num>
  <w:num w:numId="5">
    <w:abstractNumId w:val="1"/>
  </w:num>
  <w:num w:numId="6">
    <w:abstractNumId w:val="8"/>
  </w:num>
  <w:num w:numId="7">
    <w:abstractNumId w:val="13"/>
  </w:num>
  <w:num w:numId="8">
    <w:abstractNumId w:val="7"/>
  </w:num>
  <w:num w:numId="9">
    <w:abstractNumId w:val="0"/>
  </w:num>
  <w:num w:numId="10">
    <w:abstractNumId w:val="9"/>
  </w:num>
  <w:num w:numId="11">
    <w:abstractNumId w:val="12"/>
  </w:num>
  <w:num w:numId="12">
    <w:abstractNumId w:val="3"/>
  </w:num>
  <w:num w:numId="13">
    <w:abstractNumId w:val="10"/>
  </w:num>
  <w:num w:numId="14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Павел Симонян">
    <w15:presenceInfo w15:providerId="WPS Office" w15:userId="6088774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FA4FBB"/>
    <w:rsid w:val="03072756"/>
    <w:rsid w:val="038B67A6"/>
    <w:rsid w:val="051579EA"/>
    <w:rsid w:val="0587299C"/>
    <w:rsid w:val="0664493D"/>
    <w:rsid w:val="07717755"/>
    <w:rsid w:val="07832D8F"/>
    <w:rsid w:val="07D95E8E"/>
    <w:rsid w:val="08550C1A"/>
    <w:rsid w:val="0A1934FA"/>
    <w:rsid w:val="0B0E4966"/>
    <w:rsid w:val="0B7F0944"/>
    <w:rsid w:val="0BD62539"/>
    <w:rsid w:val="0C203062"/>
    <w:rsid w:val="0C504A2B"/>
    <w:rsid w:val="0C5578C1"/>
    <w:rsid w:val="0D2F70D9"/>
    <w:rsid w:val="0E2B24A5"/>
    <w:rsid w:val="11323342"/>
    <w:rsid w:val="12A229DB"/>
    <w:rsid w:val="12D37583"/>
    <w:rsid w:val="13261259"/>
    <w:rsid w:val="13842401"/>
    <w:rsid w:val="13DE3A0F"/>
    <w:rsid w:val="13F46D94"/>
    <w:rsid w:val="14554352"/>
    <w:rsid w:val="14AD0CC2"/>
    <w:rsid w:val="16A2097D"/>
    <w:rsid w:val="16A46FAA"/>
    <w:rsid w:val="191E7FDA"/>
    <w:rsid w:val="1A9802E6"/>
    <w:rsid w:val="1C7B11B6"/>
    <w:rsid w:val="1C8708E6"/>
    <w:rsid w:val="1E307FF8"/>
    <w:rsid w:val="21597906"/>
    <w:rsid w:val="23717880"/>
    <w:rsid w:val="25805119"/>
    <w:rsid w:val="26564EC7"/>
    <w:rsid w:val="275044DE"/>
    <w:rsid w:val="27984511"/>
    <w:rsid w:val="288954E7"/>
    <w:rsid w:val="293800E1"/>
    <w:rsid w:val="29F62B46"/>
    <w:rsid w:val="2B216AAF"/>
    <w:rsid w:val="2B244398"/>
    <w:rsid w:val="2C284D92"/>
    <w:rsid w:val="2CD91ED5"/>
    <w:rsid w:val="2CFF44D0"/>
    <w:rsid w:val="2DFC4414"/>
    <w:rsid w:val="2E411E5B"/>
    <w:rsid w:val="2F0E707E"/>
    <w:rsid w:val="31F33FB1"/>
    <w:rsid w:val="336564D4"/>
    <w:rsid w:val="35A10B21"/>
    <w:rsid w:val="35AD67E1"/>
    <w:rsid w:val="35E8312B"/>
    <w:rsid w:val="360E29DF"/>
    <w:rsid w:val="36D32C2A"/>
    <w:rsid w:val="37264273"/>
    <w:rsid w:val="37F81C86"/>
    <w:rsid w:val="383A22A6"/>
    <w:rsid w:val="3B7E7834"/>
    <w:rsid w:val="3B9B411F"/>
    <w:rsid w:val="3BBD0599"/>
    <w:rsid w:val="3C6B28FC"/>
    <w:rsid w:val="3CB140AE"/>
    <w:rsid w:val="3D9C65D1"/>
    <w:rsid w:val="3DBD487C"/>
    <w:rsid w:val="4015546D"/>
    <w:rsid w:val="449108A3"/>
    <w:rsid w:val="45C927E6"/>
    <w:rsid w:val="473A4707"/>
    <w:rsid w:val="48134E1F"/>
    <w:rsid w:val="493D0235"/>
    <w:rsid w:val="4B8A2411"/>
    <w:rsid w:val="4D6E297F"/>
    <w:rsid w:val="52D433D3"/>
    <w:rsid w:val="53DE47F9"/>
    <w:rsid w:val="55002D95"/>
    <w:rsid w:val="5518380F"/>
    <w:rsid w:val="559E23C8"/>
    <w:rsid w:val="570700E5"/>
    <w:rsid w:val="5A4A44FE"/>
    <w:rsid w:val="5AAD5793"/>
    <w:rsid w:val="5C415324"/>
    <w:rsid w:val="63695A15"/>
    <w:rsid w:val="63AC7EFE"/>
    <w:rsid w:val="63D65343"/>
    <w:rsid w:val="655403A7"/>
    <w:rsid w:val="6699204A"/>
    <w:rsid w:val="67A03B22"/>
    <w:rsid w:val="69A34B97"/>
    <w:rsid w:val="6A8D56CE"/>
    <w:rsid w:val="6AF9093E"/>
    <w:rsid w:val="6CF07852"/>
    <w:rsid w:val="6CF24F03"/>
    <w:rsid w:val="6E0C5921"/>
    <w:rsid w:val="6F3271C3"/>
    <w:rsid w:val="6F9D6E98"/>
    <w:rsid w:val="73DB1EF0"/>
    <w:rsid w:val="744D279F"/>
    <w:rsid w:val="74F01148"/>
    <w:rsid w:val="7623116C"/>
    <w:rsid w:val="78071185"/>
    <w:rsid w:val="795B2DD2"/>
    <w:rsid w:val="7A4649BA"/>
    <w:rsid w:val="7AC916AD"/>
    <w:rsid w:val="7D907158"/>
    <w:rsid w:val="7E39006F"/>
    <w:rsid w:val="7E4A1A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360" w:lineRule="auto"/>
      <w:ind w:left="0" w:right="0" w:firstLine="709"/>
      <w:jc w:val="both"/>
    </w:pPr>
    <w:rPr>
      <w:rFonts w:ascii="Times New Roman" w:hAnsi="Times New Roman" w:eastAsia="Times New Roman" w:cs="Times New Roman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1"/>
    <w:pPr>
      <w:spacing w:before="70"/>
      <w:ind w:left="419"/>
      <w:jc w:val="center"/>
      <w:outlineLvl w:val="0"/>
    </w:pPr>
    <w:rPr>
      <w:sz w:val="36"/>
      <w:szCs w:val="36"/>
    </w:rPr>
  </w:style>
  <w:style w:type="paragraph" w:styleId="3">
    <w:name w:val="heading 2"/>
    <w:basedOn w:val="1"/>
    <w:next w:val="1"/>
    <w:qFormat/>
    <w:uiPriority w:val="1"/>
    <w:pPr>
      <w:spacing w:before="206"/>
      <w:ind w:left="419" w:right="347"/>
      <w:jc w:val="center"/>
      <w:outlineLvl w:val="2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type="paragraph" w:styleId="4">
    <w:name w:val="heading 3"/>
    <w:basedOn w:val="1"/>
    <w:next w:val="1"/>
    <w:qFormat/>
    <w:uiPriority w:val="1"/>
    <w:pPr>
      <w:ind w:left="76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iPriority w:val="0"/>
    <w:pPr>
      <w:jc w:val="left"/>
    </w:pPr>
  </w:style>
  <w:style w:type="paragraph" w:styleId="8">
    <w:name w:val="Body Text"/>
    <w:basedOn w:val="1"/>
    <w:qFormat/>
    <w:uiPriority w:val="1"/>
    <w:pPr>
      <w:ind w:left="204" w:right="119" w:firstLine="567"/>
      <w:jc w:val="both"/>
    </w:pPr>
    <w:rPr>
      <w:rFonts w:ascii="Times New Roman" w:hAnsi="Times New Roman" w:eastAsia="Times New Roman"/>
      <w:szCs w:val="24"/>
    </w:rPr>
  </w:style>
  <w:style w:type="paragraph" w:styleId="9">
    <w:name w:val="toc 1"/>
    <w:basedOn w:val="1"/>
    <w:next w:val="1"/>
    <w:qFormat/>
    <w:uiPriority w:val="1"/>
    <w:pPr>
      <w:spacing w:before="137"/>
      <w:ind w:left="202" w:hanging="2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0">
    <w:name w:val="toc 3"/>
    <w:basedOn w:val="1"/>
    <w:next w:val="1"/>
    <w:qFormat/>
    <w:uiPriority w:val="1"/>
    <w:pPr>
      <w:spacing w:before="139"/>
      <w:ind w:left="1270" w:hanging="36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1">
    <w:name w:val="toc 2"/>
    <w:basedOn w:val="1"/>
    <w:next w:val="1"/>
    <w:qFormat/>
    <w:uiPriority w:val="1"/>
    <w:pPr>
      <w:spacing w:before="20"/>
      <w:ind w:left="202" w:right="255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type="paragraph" w:styleId="12">
    <w:name w:val="toc 4"/>
    <w:basedOn w:val="1"/>
    <w:next w:val="1"/>
    <w:qFormat/>
    <w:uiPriority w:val="1"/>
    <w:pPr>
      <w:spacing w:before="137"/>
      <w:ind w:left="1874" w:hanging="5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spacing w:before="137"/>
      <w:ind w:left="768" w:hanging="567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5">
    <w:name w:val="Table Paragraph"/>
    <w:basedOn w:val="1"/>
    <w:qFormat/>
    <w:uiPriority w:val="1"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endnotes" Target="endnotes.xml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jpeg"/><Relationship Id="rId54" Type="http://schemas.openxmlformats.org/officeDocument/2006/relationships/image" Target="media/image46.jpeg"/><Relationship Id="rId53" Type="http://schemas.openxmlformats.org/officeDocument/2006/relationships/image" Target="media/image45.jpeg"/><Relationship Id="rId52" Type="http://schemas.openxmlformats.org/officeDocument/2006/relationships/image" Target="media/image44.jpeg"/><Relationship Id="rId51" Type="http://schemas.openxmlformats.org/officeDocument/2006/relationships/image" Target="media/image43.jpeg"/><Relationship Id="rId50" Type="http://schemas.openxmlformats.org/officeDocument/2006/relationships/image" Target="media/image42.jpeg"/><Relationship Id="rId5" Type="http://schemas.openxmlformats.org/officeDocument/2006/relationships/footnotes" Target="footnotes.xml"/><Relationship Id="rId49" Type="http://schemas.openxmlformats.org/officeDocument/2006/relationships/image" Target="media/image41.jpeg"/><Relationship Id="rId48" Type="http://schemas.openxmlformats.org/officeDocument/2006/relationships/image" Target="media/image40.jpeg"/><Relationship Id="rId47" Type="http://schemas.openxmlformats.org/officeDocument/2006/relationships/image" Target="media/image39.png"/><Relationship Id="rId46" Type="http://schemas.openxmlformats.org/officeDocument/2006/relationships/image" Target="media/image38.jpeg"/><Relationship Id="rId45" Type="http://schemas.openxmlformats.org/officeDocument/2006/relationships/image" Target="media/image37.jpeg"/><Relationship Id="rId44" Type="http://schemas.openxmlformats.org/officeDocument/2006/relationships/image" Target="media/image36.jpeg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microsoft.com/office/2011/relationships/commentsExtended" Target="commentsExtended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comments" Target="comment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55</Pages>
  <Words>8354</Words>
  <Characters>56875</Characters>
  <TotalTime>29</TotalTime>
  <ScaleCrop>false</ScaleCrop>
  <LinksUpToDate>false</LinksUpToDate>
  <CharactersWithSpaces>64604</CharactersWithSpaces>
  <Application>WPS Office_11.2.0.10385_F1E327BC-269C-435d-A152-05C5408002CA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2021-11-29T21:50:00Z</dcterms:created>
  <dc:creator>Симонян Павел</dc:creator>
  <cp:lastModifiedBy>pavel</cp:lastModifiedBy>
  <dcterms:modified xsi:type="dcterms:W3CDTF">2021-12-03T16:12:39Z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2021-11-29T00:00:00Z</vt:filetime>
  </property>
  <property fmtid="{D5CDD505-2E9C-101B-9397-08002B2CF9AE}" pid="5" name="KSOProductBuildVer">
    <vt:lpwstr>1049-11.2.0.10385</vt:lpwstr>
  </property>
  <property fmtid="{D5CDD505-2E9C-101B-9397-08002B2CF9AE}" pid="6" name="ICV">
    <vt:lpwstr>13502EE1D64A43B5B70CBAC49B936ADF</vt:lpwstr>
  </property>
</Properties>
</file>