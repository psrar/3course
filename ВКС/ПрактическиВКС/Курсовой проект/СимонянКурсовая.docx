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8"/>
        <w:ind w:left="419" w:right="344" w:firstLine="0"/>
        <w:jc w:val="center"/>
        <w:rPr>
          <w:sz w:val="22"/>
        </w:rPr>
      </w:pPr>
      <w:r>
        <w:rPr>
          <w:sz w:val="22"/>
        </w:rPr>
        <w:t>МИНИСТЕРСТВО</w:t>
      </w:r>
      <w:r>
        <w:rPr>
          <w:spacing w:val="-3"/>
          <w:sz w:val="22"/>
        </w:rPr>
        <w:t xml:space="preserve"> </w:t>
      </w:r>
      <w:r>
        <w:rPr>
          <w:sz w:val="22"/>
        </w:rPr>
        <w:t>НАУКИ</w:t>
      </w:r>
      <w:r>
        <w:rPr>
          <w:spacing w:val="-4"/>
          <w:sz w:val="22"/>
        </w:rPr>
        <w:t xml:space="preserve"> </w:t>
      </w:r>
      <w:r>
        <w:rPr>
          <w:sz w:val="22"/>
        </w:rPr>
        <w:t>И</w:t>
      </w:r>
      <w:r>
        <w:rPr>
          <w:spacing w:val="-4"/>
          <w:sz w:val="22"/>
        </w:rPr>
        <w:t xml:space="preserve"> </w:t>
      </w:r>
      <w:r>
        <w:rPr>
          <w:sz w:val="22"/>
        </w:rPr>
        <w:t>ВЫСШЕГО</w:t>
      </w:r>
      <w:r>
        <w:rPr>
          <w:spacing w:val="-4"/>
          <w:sz w:val="22"/>
        </w:rPr>
        <w:t xml:space="preserve"> </w:t>
      </w:r>
      <w:r>
        <w:rPr>
          <w:sz w:val="22"/>
        </w:rPr>
        <w:t>ОБРАЗОВАНИЯ</w:t>
      </w:r>
      <w:r>
        <w:rPr>
          <w:spacing w:val="-4"/>
          <w:sz w:val="22"/>
        </w:rPr>
        <w:t xml:space="preserve"> </w:t>
      </w:r>
      <w:r>
        <w:rPr>
          <w:sz w:val="22"/>
        </w:rPr>
        <w:t>РОССИЙСКОЙ</w:t>
      </w:r>
      <w:r>
        <w:rPr>
          <w:spacing w:val="-3"/>
          <w:sz w:val="22"/>
        </w:rPr>
        <w:t xml:space="preserve"> </w:t>
      </w:r>
      <w:r>
        <w:rPr>
          <w:sz w:val="22"/>
        </w:rPr>
        <w:t>ФЕДЕРАЦИИ</w:t>
      </w:r>
    </w:p>
    <w:p>
      <w:pPr>
        <w:spacing w:before="129" w:line="360" w:lineRule="auto"/>
        <w:ind w:left="1644" w:right="1565" w:firstLine="0"/>
        <w:jc w:val="center"/>
        <w:rPr>
          <w:sz w:val="22"/>
        </w:rPr>
      </w:pPr>
      <w:r>
        <w:rPr>
          <w:sz w:val="22"/>
        </w:rPr>
        <w:t>Федеральное государственное бюджетное образовательное учреждение</w:t>
      </w:r>
      <w:r>
        <w:rPr>
          <w:spacing w:val="-52"/>
          <w:sz w:val="22"/>
        </w:rPr>
        <w:t xml:space="preserve"> </w:t>
      </w:r>
      <w:r>
        <w:rPr>
          <w:sz w:val="22"/>
        </w:rPr>
        <w:t>высшего</w:t>
      </w:r>
      <w:r>
        <w:rPr>
          <w:spacing w:val="-1"/>
          <w:sz w:val="22"/>
        </w:rPr>
        <w:t xml:space="preserve"> </w:t>
      </w:r>
      <w:r>
        <w:rPr>
          <w:sz w:val="22"/>
        </w:rPr>
        <w:t>образования</w:t>
      </w:r>
    </w:p>
    <w:p>
      <w:pPr>
        <w:spacing w:before="5" w:line="360" w:lineRule="auto"/>
        <w:ind w:left="419" w:right="340" w:firstLine="0"/>
        <w:jc w:val="center"/>
        <w:rPr>
          <w:b/>
          <w:sz w:val="22"/>
        </w:rPr>
      </w:pPr>
      <w:r>
        <w:rPr>
          <w:rFonts w:ascii="Calibri" w:hAnsi="Calibri"/>
          <w:b/>
          <w:sz w:val="22"/>
        </w:rPr>
        <w:t>«</w:t>
      </w:r>
      <w:r>
        <w:rPr>
          <w:b/>
          <w:sz w:val="22"/>
        </w:rPr>
        <w:t>Московский государственный технический университет имени Н.Э. Баумана</w:t>
      </w: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(национальный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исследовательский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университет)»</w:t>
      </w:r>
    </w:p>
    <w:p>
      <w:pPr>
        <w:spacing w:before="0" w:line="252" w:lineRule="exact"/>
        <w:ind w:left="419" w:right="343" w:firstLine="0"/>
        <w:jc w:val="center"/>
        <w:rPr>
          <w:b/>
          <w:sz w:val="22"/>
        </w:rPr>
      </w:pPr>
      <w:r>
        <w:rPr>
          <w:b/>
          <w:sz w:val="22"/>
        </w:rPr>
        <w:t>Московский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техникум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космического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приборостроения</w:t>
      </w:r>
    </w:p>
    <w:p>
      <w:pPr>
        <w:pStyle w:val="8"/>
        <w:rPr>
          <w:b/>
        </w:rPr>
      </w:pPr>
    </w:p>
    <w:p>
      <w:pPr>
        <w:pStyle w:val="8"/>
        <w:rPr>
          <w:b/>
        </w:rPr>
      </w:pPr>
    </w:p>
    <w:p>
      <w:pPr>
        <w:pStyle w:val="8"/>
        <w:rPr>
          <w:b/>
        </w:rPr>
      </w:pPr>
    </w:p>
    <w:p>
      <w:pPr>
        <w:pStyle w:val="8"/>
        <w:spacing w:before="4"/>
        <w:rPr>
          <w:b/>
          <w:sz w:val="22"/>
        </w:rPr>
      </w:pPr>
    </w:p>
    <w:p>
      <w:pPr>
        <w:pStyle w:val="4"/>
        <w:spacing w:line="360" w:lineRule="auto"/>
        <w:ind w:left="419" w:right="342"/>
        <w:jc w:val="center"/>
      </w:pPr>
      <w:r>
        <w:rPr>
          <w:sz w:val="28"/>
        </w:rPr>
        <w:t xml:space="preserve">СПЕЦИАЛЬНОСТЬ: </w:t>
      </w:r>
      <w:r>
        <w:rPr>
          <w:u w:val="thick"/>
        </w:rPr>
        <w:t>09.02.07 Информационнык системы и программирование</w:t>
      </w:r>
      <w:r>
        <w:rPr>
          <w:spacing w:val="-57"/>
        </w:rPr>
        <w:t xml:space="preserve"> </w:t>
      </w:r>
      <w:r>
        <w:rPr>
          <w:u w:val="thick"/>
        </w:rPr>
        <w:t>(квалификация</w:t>
      </w:r>
      <w:r>
        <w:rPr>
          <w:spacing w:val="-1"/>
          <w:u w:val="thick"/>
        </w:rPr>
        <w:t xml:space="preserve"> </w:t>
      </w:r>
      <w:r>
        <w:rPr>
          <w:u w:val="thick"/>
        </w:rPr>
        <w:t>«Администратор</w:t>
      </w:r>
      <w:r>
        <w:rPr>
          <w:spacing w:val="2"/>
          <w:u w:val="thick"/>
        </w:rPr>
        <w:t xml:space="preserve"> </w:t>
      </w:r>
      <w:r>
        <w:rPr>
          <w:u w:val="thick"/>
        </w:rPr>
        <w:t>баз</w:t>
      </w:r>
      <w:r>
        <w:rPr>
          <w:spacing w:val="-1"/>
          <w:u w:val="thick"/>
        </w:rPr>
        <w:t xml:space="preserve"> </w:t>
      </w:r>
      <w:r>
        <w:rPr>
          <w:u w:val="thick"/>
        </w:rPr>
        <w:t>данных»)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"/>
        <w:rPr>
          <w:b/>
          <w:sz w:val="17"/>
        </w:rPr>
      </w:pPr>
    </w:p>
    <w:p>
      <w:pPr>
        <w:tabs>
          <w:tab w:val="left" w:pos="3975"/>
        </w:tabs>
        <w:spacing w:before="86"/>
        <w:ind w:left="10" w:right="0" w:firstLine="0"/>
        <w:jc w:val="center"/>
        <w:rPr>
          <w:b/>
          <w:sz w:val="32"/>
        </w:rPr>
      </w:pPr>
      <w:r>
        <w:rPr>
          <w:b/>
          <w:w w:val="95"/>
          <w:sz w:val="32"/>
        </w:rPr>
        <w:t>П</w:t>
      </w:r>
      <w:r>
        <w:rPr>
          <w:b/>
          <w:spacing w:val="-9"/>
          <w:w w:val="95"/>
          <w:sz w:val="32"/>
        </w:rPr>
        <w:t xml:space="preserve"> </w:t>
      </w:r>
      <w:r>
        <w:rPr>
          <w:b/>
          <w:w w:val="95"/>
          <w:sz w:val="32"/>
        </w:rPr>
        <w:t>О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Я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С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Н</w:t>
      </w:r>
      <w:r>
        <w:rPr>
          <w:b/>
          <w:spacing w:val="-9"/>
          <w:w w:val="95"/>
          <w:sz w:val="32"/>
        </w:rPr>
        <w:t xml:space="preserve"> </w:t>
      </w:r>
      <w:r>
        <w:rPr>
          <w:b/>
          <w:w w:val="95"/>
          <w:sz w:val="32"/>
        </w:rPr>
        <w:t>И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Т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Е</w:t>
      </w:r>
      <w:r>
        <w:rPr>
          <w:b/>
          <w:spacing w:val="-4"/>
          <w:w w:val="95"/>
          <w:sz w:val="32"/>
        </w:rPr>
        <w:t xml:space="preserve"> </w:t>
      </w:r>
      <w:r>
        <w:rPr>
          <w:b/>
          <w:w w:val="95"/>
          <w:sz w:val="32"/>
        </w:rPr>
        <w:t>Л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Ь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Н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Я</w:t>
      </w:r>
      <w:r>
        <w:rPr>
          <w:b/>
          <w:w w:val="95"/>
          <w:sz w:val="32"/>
        </w:rPr>
        <w:tab/>
      </w:r>
      <w:r>
        <w:rPr>
          <w:b/>
          <w:w w:val="95"/>
          <w:sz w:val="32"/>
        </w:rPr>
        <w:t>З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П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И</w:t>
      </w:r>
      <w:r>
        <w:rPr>
          <w:b/>
          <w:spacing w:val="-9"/>
          <w:w w:val="95"/>
          <w:sz w:val="32"/>
        </w:rPr>
        <w:t xml:space="preserve"> </w:t>
      </w:r>
      <w:r>
        <w:rPr>
          <w:b/>
          <w:w w:val="95"/>
          <w:sz w:val="32"/>
        </w:rPr>
        <w:t>С</w:t>
      </w:r>
      <w:r>
        <w:rPr>
          <w:b/>
          <w:spacing w:val="-5"/>
          <w:w w:val="95"/>
          <w:sz w:val="32"/>
        </w:rPr>
        <w:t xml:space="preserve"> </w:t>
      </w:r>
      <w:r>
        <w:rPr>
          <w:b/>
          <w:w w:val="95"/>
          <w:sz w:val="32"/>
        </w:rPr>
        <w:t>К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</w:p>
    <w:p>
      <w:pPr>
        <w:pStyle w:val="8"/>
        <w:spacing w:before="11"/>
        <w:rPr>
          <w:b/>
          <w:sz w:val="36"/>
        </w:rPr>
      </w:pPr>
    </w:p>
    <w:p>
      <w:pPr>
        <w:spacing w:before="0"/>
        <w:ind w:left="419" w:right="344" w:firstLine="0"/>
        <w:jc w:val="center"/>
        <w:rPr>
          <w:b/>
          <w:sz w:val="24"/>
        </w:rPr>
      </w:pP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курсовому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проекту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теме: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9"/>
        <w:rPr>
          <w:b/>
          <w:sz w:val="21"/>
        </w:rPr>
      </w:pPr>
    </w:p>
    <w:p>
      <w:pPr>
        <w:pStyle w:val="3"/>
        <w:spacing w:before="1" w:line="360" w:lineRule="auto"/>
        <w:ind w:left="449" w:right="370" w:hanging="3"/>
        <w:rPr>
          <w:rFonts w:hint="default"/>
          <w:lang w:val="ru-RU"/>
        </w:rPr>
      </w:pPr>
      <w:r>
        <w:rPr>
          <w:lang w:val="ru-RU"/>
        </w:rPr>
        <w:t>Использование</w:t>
      </w:r>
      <w:r>
        <w:rPr>
          <w:rFonts w:hint="default"/>
          <w:lang w:val="ru-RU"/>
        </w:rPr>
        <w:t xml:space="preserve"> фреймворков для безопасного программирования биометрической системы идентификации личности</w:t>
      </w:r>
    </w:p>
    <w:p>
      <w:pPr>
        <w:pStyle w:val="8"/>
        <w:rPr>
          <w:sz w:val="20"/>
        </w:rPr>
      </w:pPr>
    </w:p>
    <w:p>
      <w:pPr>
        <w:pStyle w:val="8"/>
        <w:spacing w:before="1" w:after="1"/>
        <w:rPr>
          <w:sz w:val="29"/>
        </w:rPr>
      </w:pPr>
    </w:p>
    <w:tbl>
      <w:tblPr>
        <w:tblStyle w:val="6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19"/>
        <w:gridCol w:w="4320"/>
        <w:gridCol w:w="25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1564" w:type="pct"/>
          </w:tcPr>
          <w:p>
            <w:pPr>
              <w:pStyle w:val="15"/>
              <w:ind w:left="200" w:right="214"/>
              <w:rPr>
                <w:sz w:val="24"/>
              </w:rPr>
            </w:pPr>
            <w:r>
              <w:rPr>
                <w:sz w:val="24"/>
              </w:rPr>
              <w:t>Руководитель разработки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техникума</w:t>
            </w:r>
          </w:p>
        </w:tc>
        <w:tc>
          <w:tcPr>
            <w:tcW w:w="2166" w:type="pct"/>
          </w:tcPr>
          <w:p>
            <w:pPr>
              <w:pStyle w:val="15"/>
              <w:spacing w:before="1"/>
              <w:rPr>
                <w:sz w:val="23"/>
              </w:rPr>
            </w:pPr>
          </w:p>
          <w:p>
            <w:pPr>
              <w:pStyle w:val="15"/>
              <w:tabs>
                <w:tab w:val="left" w:pos="4010"/>
              </w:tabs>
              <w:spacing w:line="257" w:lineRule="exact"/>
              <w:ind w:left="23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>
            <w:pPr>
              <w:pStyle w:val="15"/>
              <w:spacing w:line="211" w:lineRule="exact"/>
              <w:ind w:left="131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1268" w:type="pct"/>
            <w:vAlign w:val="center"/>
          </w:tcPr>
          <w:p>
            <w:pPr>
              <w:pStyle w:val="8"/>
              <w:bidi w:val="0"/>
              <w:jc w:val="righ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Гончаренко С.В.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 w:hRule="atLeast"/>
        </w:trPr>
        <w:tc>
          <w:tcPr>
            <w:tcW w:w="1564" w:type="pct"/>
          </w:tcPr>
          <w:p>
            <w:pPr>
              <w:pStyle w:val="15"/>
              <w:spacing w:before="148"/>
              <w:ind w:left="20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2166" w:type="pct"/>
          </w:tcPr>
          <w:p>
            <w:pPr>
              <w:pStyle w:val="15"/>
              <w:tabs>
                <w:tab w:val="left" w:pos="4010"/>
              </w:tabs>
              <w:spacing w:before="148"/>
              <w:ind w:left="235"/>
              <w:rPr>
                <w:sz w:val="24"/>
              </w:rPr>
            </w:pPr>
            <w:r>
              <w:rPr>
                <w:sz w:val="24"/>
                <w:u w:val="single"/>
              </w:rPr>
              <w:tab/>
            </w:r>
          </w:p>
          <w:p>
            <w:pPr>
              <w:pStyle w:val="15"/>
              <w:spacing w:before="1" w:line="210" w:lineRule="exact"/>
              <w:ind w:left="131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1268" w:type="pct"/>
            <w:vAlign w:val="center"/>
          </w:tcPr>
          <w:p>
            <w:pPr>
              <w:pStyle w:val="8"/>
              <w:wordWrap w:val="0"/>
              <w:bidi w:val="0"/>
              <w:jc w:val="right"/>
              <w:rPr>
                <w:rFonts w:hint="default"/>
                <w:lang w:val="ru-RU"/>
              </w:rPr>
            </w:pPr>
            <w:r>
              <w:rPr>
                <w:lang w:val="ru-RU"/>
              </w:rPr>
              <w:t>Симонян</w:t>
            </w:r>
            <w:r>
              <w:rPr>
                <w:rFonts w:hint="default"/>
                <w:lang w:val="ru-RU"/>
              </w:rPr>
              <w:t xml:space="preserve"> П. Р.</w:t>
            </w: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  <w:u w:val="single"/>
        </w:rPr>
      </w:pPr>
    </w:p>
    <w:p>
      <w:pPr>
        <w:tabs>
          <w:tab w:val="left" w:pos="1875"/>
        </w:tabs>
        <w:spacing w:before="239"/>
        <w:ind w:left="143" w:right="0" w:firstLine="0"/>
        <w:jc w:val="center"/>
        <w:rPr>
          <w:rFonts w:hint="default"/>
          <w:sz w:val="28"/>
          <w:lang w:val="ru-RU"/>
        </w:rPr>
      </w:pPr>
      <w:r>
        <w:rPr>
          <w:sz w:val="32"/>
        </w:rPr>
        <w:t>Москва</w:t>
      </w:r>
      <w:r>
        <w:rPr>
          <w:spacing w:val="-15"/>
          <w:sz w:val="32"/>
        </w:rPr>
        <w:t xml:space="preserve"> </w:t>
      </w:r>
      <w:r>
        <w:rPr>
          <w:sz w:val="28"/>
        </w:rPr>
        <w:t>20</w:t>
      </w:r>
      <w:r>
        <w:rPr>
          <w:rFonts w:hint="default"/>
          <w:sz w:val="28"/>
          <w:lang w:val="ru-RU"/>
        </w:rPr>
        <w:t>21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040" w:right="440" w:bottom="280" w:left="1500" w:header="720" w:footer="720" w:gutter="0"/>
          <w:cols w:space="720" w:num="1"/>
        </w:sectPr>
      </w:pPr>
    </w:p>
    <w:p>
      <w:pPr>
        <w:spacing w:before="59" w:line="360" w:lineRule="auto"/>
        <w:ind w:left="1113" w:right="984" w:firstLine="0"/>
        <w:jc w:val="center"/>
        <w:rPr>
          <w:b/>
          <w:sz w:val="22"/>
        </w:rPr>
      </w:pPr>
      <w:r>
        <w:rPr>
          <w:rFonts w:ascii="Calibri" w:hAnsi="Calibri"/>
          <w:b/>
          <w:sz w:val="22"/>
        </w:rPr>
        <w:t>«</w:t>
      </w:r>
      <w:r>
        <w:rPr>
          <w:b/>
          <w:sz w:val="22"/>
        </w:rPr>
        <w:t>Московский государственный технический университет имени Н.Э. Баумана</w:t>
      </w: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(национальный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исследовательский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университет)»</w:t>
      </w:r>
    </w:p>
    <w:p>
      <w:pPr>
        <w:spacing w:before="0" w:line="253" w:lineRule="exact"/>
        <w:ind w:left="419" w:right="343" w:firstLine="0"/>
        <w:jc w:val="center"/>
        <w:rPr>
          <w:b/>
          <w:sz w:val="22"/>
        </w:rPr>
      </w:pPr>
      <w:r>
        <w:rPr>
          <w:b/>
          <w:sz w:val="22"/>
        </w:rPr>
        <w:t>Московский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техникум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космического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приборостроения</w:t>
      </w: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16"/>
        </w:rPr>
      </w:pPr>
      <w:r>
        <w:pict>
          <v:shape id="_x0000_s1026" o:spid="_x0000_s1026" style="position:absolute;left:0pt;margin-left:87.95pt;margin-top:11.9pt;height:0.1pt;width:476pt;mso-position-horizontal-relative:page;mso-wrap-distance-bottom:0pt;mso-wrap-distance-top:0pt;z-index:-251655168;mso-width-relative:page;mso-height-relative:page;" filled="f" stroked="t" coordorigin="1760,239" coordsize="9520,0" path="m1760,239l11279,239e">
            <v:path arrowok="t"/>
            <v:fill on="f" focussize="0,0"/>
            <v:stroke weight="0.561574803149606pt" color="#000000"/>
            <v:imagedata o:title=""/>
            <o:lock v:ext="edit"/>
            <w10:wrap type="topAndBottom"/>
          </v:shape>
        </w:pict>
      </w:r>
    </w:p>
    <w:p>
      <w:pPr>
        <w:pStyle w:val="8"/>
        <w:spacing w:before="7"/>
        <w:rPr>
          <w:b/>
          <w:sz w:val="21"/>
        </w:rPr>
      </w:pPr>
    </w:p>
    <w:p>
      <w:pPr>
        <w:pStyle w:val="8"/>
        <w:spacing w:before="90"/>
        <w:ind w:right="123"/>
        <w:jc w:val="right"/>
      </w:pPr>
      <w:r>
        <w:t>УТВЕРЖДАЮ</w:t>
      </w:r>
    </w:p>
    <w:p>
      <w:pPr>
        <w:pStyle w:val="8"/>
        <w:spacing w:before="41"/>
        <w:ind w:right="122"/>
        <w:jc w:val="right"/>
      </w:pPr>
      <w:r>
        <w:t>Председатель</w:t>
      </w:r>
      <w:r>
        <w:rPr>
          <w:spacing w:val="-2"/>
        </w:rPr>
        <w:t xml:space="preserve"> </w:t>
      </w:r>
      <w:r>
        <w:t>ПЦК</w:t>
      </w:r>
      <w:r>
        <w:rPr>
          <w:spacing w:val="-2"/>
        </w:rPr>
        <w:t xml:space="preserve"> </w:t>
      </w:r>
      <w:r>
        <w:t>спец.</w:t>
      </w:r>
      <w:r>
        <w:rPr>
          <w:spacing w:val="-2"/>
        </w:rPr>
        <w:t xml:space="preserve"> </w:t>
      </w:r>
      <w:r>
        <w:t>09.02.07</w:t>
      </w:r>
    </w:p>
    <w:p>
      <w:pPr>
        <w:pStyle w:val="8"/>
        <w:spacing w:before="41"/>
        <w:ind w:right="120"/>
        <w:jc w:val="right"/>
      </w:pPr>
      <w:r>
        <w:t>Н.А.</w:t>
      </w:r>
      <w:r>
        <w:rPr>
          <w:spacing w:val="-5"/>
        </w:rPr>
        <w:t xml:space="preserve"> </w:t>
      </w:r>
      <w:r>
        <w:t>Жилкина</w:t>
      </w:r>
    </w:p>
    <w:p>
      <w:pPr>
        <w:pStyle w:val="8"/>
        <w:spacing w:before="9"/>
        <w:rPr>
          <w:sz w:val="34"/>
        </w:rPr>
      </w:pPr>
    </w:p>
    <w:p>
      <w:pPr>
        <w:pStyle w:val="8"/>
        <w:tabs>
          <w:tab w:val="left" w:pos="477"/>
          <w:tab w:val="left" w:pos="2574"/>
          <w:tab w:val="left" w:pos="3109"/>
        </w:tabs>
        <w:ind w:right="122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</w:t>
      </w:r>
      <w:r>
        <w:rPr>
          <w:rFonts w:hint="default"/>
          <w:lang w:val="ru-RU"/>
        </w:rPr>
        <w:t>021</w:t>
      </w:r>
      <w:r>
        <w:t>г.</w:t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16"/>
        </w:rPr>
      </w:pPr>
    </w:p>
    <w:p>
      <w:pPr>
        <w:spacing w:before="86"/>
        <w:ind w:left="362" w:right="350" w:firstLine="0"/>
        <w:jc w:val="center"/>
        <w:rPr>
          <w:b/>
          <w:sz w:val="32"/>
        </w:rPr>
      </w:pPr>
      <w:r>
        <w:rPr>
          <w:b/>
          <w:w w:val="95"/>
          <w:sz w:val="32"/>
        </w:rPr>
        <w:t>З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Д</w:t>
      </w:r>
      <w:r>
        <w:rPr>
          <w:b/>
          <w:spacing w:val="-6"/>
          <w:w w:val="95"/>
          <w:sz w:val="32"/>
        </w:rPr>
        <w:t xml:space="preserve"> </w:t>
      </w:r>
      <w:r>
        <w:rPr>
          <w:b/>
          <w:w w:val="95"/>
          <w:sz w:val="32"/>
        </w:rPr>
        <w:t>А</w:t>
      </w:r>
      <w:r>
        <w:rPr>
          <w:b/>
          <w:spacing w:val="-7"/>
          <w:w w:val="95"/>
          <w:sz w:val="32"/>
        </w:rPr>
        <w:t xml:space="preserve"> </w:t>
      </w:r>
      <w:r>
        <w:rPr>
          <w:b/>
          <w:w w:val="95"/>
          <w:sz w:val="32"/>
        </w:rPr>
        <w:t>Н</w:t>
      </w:r>
      <w:r>
        <w:rPr>
          <w:b/>
          <w:spacing w:val="-6"/>
          <w:w w:val="95"/>
          <w:sz w:val="32"/>
        </w:rPr>
        <w:t xml:space="preserve"> </w:t>
      </w:r>
      <w:r>
        <w:rPr>
          <w:b/>
          <w:w w:val="95"/>
          <w:sz w:val="32"/>
        </w:rPr>
        <w:t>И</w:t>
      </w:r>
      <w:r>
        <w:rPr>
          <w:b/>
          <w:spacing w:val="-8"/>
          <w:w w:val="95"/>
          <w:sz w:val="32"/>
        </w:rPr>
        <w:t xml:space="preserve"> </w:t>
      </w:r>
      <w:r>
        <w:rPr>
          <w:b/>
          <w:w w:val="95"/>
          <w:sz w:val="32"/>
        </w:rPr>
        <w:t>Е</w:t>
      </w:r>
    </w:p>
    <w:p>
      <w:pPr>
        <w:pStyle w:val="4"/>
        <w:spacing w:before="304"/>
        <w:ind w:left="419" w:right="340"/>
        <w:jc w:val="center"/>
      </w:pPr>
      <w:r>
        <w:t>на</w:t>
      </w:r>
      <w:r>
        <w:rPr>
          <w:spacing w:val="-2"/>
        </w:rPr>
        <w:t xml:space="preserve"> </w:t>
      </w:r>
      <w:r>
        <w:t>выполнение</w:t>
      </w:r>
      <w:r>
        <w:rPr>
          <w:spacing w:val="-2"/>
        </w:rPr>
        <w:t xml:space="preserve"> </w:t>
      </w:r>
      <w:r>
        <w:t>курсового</w:t>
      </w:r>
      <w:r>
        <w:rPr>
          <w:spacing w:val="-1"/>
        </w:rPr>
        <w:t xml:space="preserve"> </w:t>
      </w:r>
      <w:r>
        <w:t>проекта</w:t>
      </w:r>
    </w:p>
    <w:p>
      <w:pPr>
        <w:pStyle w:val="8"/>
        <w:spacing w:before="10"/>
        <w:rPr>
          <w:b/>
          <w:sz w:val="21"/>
        </w:rPr>
      </w:pPr>
    </w:p>
    <w:p>
      <w:pPr>
        <w:pStyle w:val="8"/>
        <w:spacing w:before="1" w:line="360" w:lineRule="auto"/>
        <w:ind w:left="419" w:right="342"/>
        <w:jc w:val="center"/>
      </w:pPr>
      <w:r>
        <w:t>по профессиональному модулю «ПМ.04 Сопровождение и обслуживание программного</w:t>
      </w:r>
      <w:r>
        <w:rPr>
          <w:spacing w:val="-57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компьютерных</w:t>
      </w:r>
      <w:r>
        <w:rPr>
          <w:spacing w:val="3"/>
        </w:rPr>
        <w:t xml:space="preserve"> </w:t>
      </w:r>
      <w:r>
        <w:t>систем»</w:t>
      </w:r>
    </w:p>
    <w:p>
      <w:pPr>
        <w:pStyle w:val="8"/>
        <w:tabs>
          <w:tab w:val="left" w:pos="2189"/>
          <w:tab w:val="left" w:pos="5012"/>
        </w:tabs>
        <w:spacing w:before="120" w:line="271" w:lineRule="exact"/>
        <w:ind w:left="202"/>
        <w:rPr>
          <w:rFonts w:hint="default"/>
          <w:lang w:val="ru-RU"/>
        </w:rPr>
      </w:pPr>
      <w:r>
        <w:t>Студент</w:t>
      </w:r>
      <w:r>
        <w:rPr>
          <w:u w:val="single"/>
        </w:rPr>
        <w:tab/>
      </w:r>
      <w:r>
        <w:rPr>
          <w:u w:val="single"/>
          <w:lang w:val="ru-RU"/>
        </w:rPr>
        <w:t>Симонян</w:t>
      </w:r>
      <w:r>
        <w:rPr>
          <w:rFonts w:hint="default"/>
          <w:u w:val="single"/>
          <w:lang w:val="ru-RU"/>
        </w:rPr>
        <w:t xml:space="preserve"> П.Р.</w:t>
      </w:r>
      <w:r>
        <w:rPr>
          <w:u w:val="single"/>
        </w:rPr>
        <w:tab/>
      </w:r>
      <w:r>
        <w:rPr>
          <w:u w:val="single"/>
          <w:lang w:val="ru-RU"/>
        </w:rPr>
        <w:t>ТИП</w:t>
      </w:r>
      <w:r>
        <w:rPr>
          <w:rFonts w:hint="default"/>
          <w:u w:val="single"/>
          <w:lang w:val="ru-RU"/>
        </w:rPr>
        <w:t>-51</w:t>
      </w:r>
    </w:p>
    <w:p>
      <w:pPr>
        <w:spacing w:before="0" w:line="225" w:lineRule="exact"/>
        <w:ind w:left="419" w:right="68" w:firstLine="0"/>
        <w:jc w:val="center"/>
        <w:rPr>
          <w:sz w:val="20"/>
        </w:rPr>
      </w:pPr>
      <w:r>
        <w:rPr>
          <w:sz w:val="20"/>
        </w:rPr>
        <w:t>(фамилия,</w:t>
      </w:r>
      <w:r>
        <w:rPr>
          <w:spacing w:val="-5"/>
          <w:sz w:val="20"/>
        </w:rPr>
        <w:t xml:space="preserve"> </w:t>
      </w:r>
      <w:r>
        <w:rPr>
          <w:sz w:val="20"/>
        </w:rPr>
        <w:t>инициалы,</w:t>
      </w:r>
      <w:r>
        <w:rPr>
          <w:spacing w:val="-3"/>
          <w:sz w:val="20"/>
        </w:rPr>
        <w:t xml:space="preserve"> </w:t>
      </w:r>
      <w:r>
        <w:rPr>
          <w:sz w:val="20"/>
        </w:rPr>
        <w:t>индекс</w:t>
      </w:r>
      <w:r>
        <w:rPr>
          <w:spacing w:val="-5"/>
          <w:sz w:val="20"/>
        </w:rPr>
        <w:t xml:space="preserve"> </w:t>
      </w:r>
      <w:r>
        <w:rPr>
          <w:sz w:val="20"/>
        </w:rPr>
        <w:t>группы)</w:t>
      </w:r>
    </w:p>
    <w:p>
      <w:pPr>
        <w:pStyle w:val="8"/>
        <w:tabs>
          <w:tab w:val="left" w:pos="2456"/>
        </w:tabs>
        <w:spacing w:before="196" w:line="253" w:lineRule="exact"/>
        <w:ind w:left="202"/>
        <w:rPr>
          <w:rFonts w:hint="default"/>
          <w:lang w:val="ru-RU"/>
        </w:rPr>
      </w:pPr>
      <w:r>
        <w:t>Руководитель</w:t>
      </w:r>
      <w:r>
        <w:tab/>
      </w:r>
      <w:r>
        <w:rPr>
          <w:lang w:val="ru-RU"/>
        </w:rPr>
        <w:t>Гончаренко</w:t>
      </w:r>
      <w:r>
        <w:rPr>
          <w:rFonts w:hint="default"/>
          <w:lang w:val="ru-RU"/>
        </w:rPr>
        <w:t xml:space="preserve"> С.В.</w:t>
      </w:r>
    </w:p>
    <w:p>
      <w:pPr>
        <w:spacing w:before="0" w:line="200" w:lineRule="exact"/>
        <w:ind w:left="2254" w:right="0" w:firstLine="0"/>
        <w:jc w:val="left"/>
        <w:rPr>
          <w:sz w:val="20"/>
        </w:rPr>
      </w:pPr>
      <w:r>
        <w:rPr>
          <w:sz w:val="20"/>
        </w:rPr>
        <w:t>(фамилия,</w:t>
      </w:r>
      <w:r>
        <w:rPr>
          <w:spacing w:val="-5"/>
          <w:sz w:val="20"/>
        </w:rPr>
        <w:t xml:space="preserve"> </w:t>
      </w:r>
      <w:r>
        <w:rPr>
          <w:sz w:val="20"/>
        </w:rPr>
        <w:t>инициалы)</w:t>
      </w:r>
    </w:p>
    <w:p>
      <w:pPr>
        <w:spacing w:before="0" w:line="200" w:lineRule="exact"/>
        <w:ind w:left="2254" w:right="0" w:firstLine="0"/>
        <w:jc w:val="left"/>
        <w:rPr>
          <w:sz w:val="20"/>
        </w:rPr>
      </w:pPr>
    </w:p>
    <w:p>
      <w:pPr>
        <w:pStyle w:val="8"/>
        <w:spacing w:line="270" w:lineRule="exact"/>
        <w:ind w:left="202"/>
        <w:jc w:val="both"/>
      </w:pPr>
      <w:r>
        <w:t>График</w:t>
      </w:r>
      <w:r>
        <w:rPr>
          <w:spacing w:val="-1"/>
        </w:rPr>
        <w:t xml:space="preserve"> </w:t>
      </w:r>
      <w:r>
        <w:t>выполнения работы:</w:t>
      </w:r>
      <w:r>
        <w:rPr>
          <w:spacing w:val="-1"/>
        </w:rPr>
        <w:t xml:space="preserve"> </w:t>
      </w:r>
      <w:r>
        <w:t>25%</w:t>
      </w:r>
      <w:r>
        <w:rPr>
          <w:spacing w:val="-2"/>
        </w:rPr>
        <w:t xml:space="preserve"> </w:t>
      </w:r>
      <w:r>
        <w:t>к 4</w:t>
      </w:r>
      <w:r>
        <w:rPr>
          <w:spacing w:val="-1"/>
        </w:rPr>
        <w:t xml:space="preserve"> </w:t>
      </w:r>
      <w:r>
        <w:t>нед.,</w:t>
      </w:r>
      <w:r>
        <w:rPr>
          <w:spacing w:val="-1"/>
        </w:rPr>
        <w:t xml:space="preserve"> </w:t>
      </w:r>
      <w:r>
        <w:t>50%</w:t>
      </w:r>
      <w:r>
        <w:rPr>
          <w:spacing w:val="-2"/>
        </w:rPr>
        <w:t xml:space="preserve"> </w:t>
      </w:r>
      <w:r>
        <w:t>к 8</w:t>
      </w:r>
      <w:r>
        <w:rPr>
          <w:spacing w:val="-1"/>
        </w:rPr>
        <w:t xml:space="preserve"> </w:t>
      </w:r>
      <w:r>
        <w:t>нед.,</w:t>
      </w:r>
      <w:r>
        <w:rPr>
          <w:spacing w:val="-1"/>
        </w:rPr>
        <w:t xml:space="preserve"> </w:t>
      </w:r>
      <w:r>
        <w:t>75%</w:t>
      </w:r>
      <w:r>
        <w:rPr>
          <w:spacing w:val="-3"/>
        </w:rPr>
        <w:t xml:space="preserve"> </w:t>
      </w:r>
      <w:r>
        <w:t>к 12</w:t>
      </w:r>
      <w:r>
        <w:rPr>
          <w:spacing w:val="-1"/>
        </w:rPr>
        <w:t xml:space="preserve"> </w:t>
      </w:r>
      <w:r>
        <w:t>нед., 100%</w:t>
      </w:r>
      <w:r>
        <w:rPr>
          <w:spacing w:val="-2"/>
        </w:rPr>
        <w:t xml:space="preserve"> </w:t>
      </w:r>
      <w:r>
        <w:t>к 15</w:t>
      </w:r>
      <w:r>
        <w:rPr>
          <w:spacing w:val="-1"/>
        </w:rPr>
        <w:t xml:space="preserve"> </w:t>
      </w:r>
      <w:r>
        <w:t>нед.</w:t>
      </w:r>
    </w:p>
    <w:p>
      <w:pPr>
        <w:pStyle w:val="14"/>
        <w:numPr>
          <w:ilvl w:val="0"/>
          <w:numId w:val="1"/>
        </w:numPr>
        <w:tabs>
          <w:tab w:val="left" w:pos="560"/>
        </w:tabs>
        <w:spacing w:before="144" w:after="0" w:line="240" w:lineRule="auto"/>
        <w:ind w:left="559" w:right="0" w:hanging="358"/>
        <w:jc w:val="both"/>
        <w:rPr>
          <w:b/>
          <w:i/>
          <w:sz w:val="24"/>
        </w:rPr>
      </w:pPr>
      <w:r>
        <w:rPr>
          <w:b/>
          <w:i/>
          <w:sz w:val="24"/>
        </w:rPr>
        <w:t>Тема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курсового проекта</w:t>
      </w:r>
    </w:p>
    <w:p>
      <w:pPr>
        <w:pStyle w:val="8"/>
        <w:bidi w:val="0"/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Использование фреймворков для безопасного программирования биометрической идентификации личности</w:t>
      </w:r>
    </w:p>
    <w:p>
      <w:pPr>
        <w:pStyle w:val="8"/>
        <w:bidi w:val="0"/>
        <w:rPr>
          <w:rFonts w:hint="default"/>
          <w:b w:val="0"/>
          <w:bCs/>
          <w:i w:val="0"/>
          <w:iCs/>
          <w:sz w:val="24"/>
          <w:lang w:val="ru-RU"/>
        </w:rPr>
      </w:pPr>
    </w:p>
    <w:p>
      <w:pPr>
        <w:pStyle w:val="14"/>
        <w:numPr>
          <w:ilvl w:val="0"/>
          <w:numId w:val="1"/>
        </w:numPr>
        <w:tabs>
          <w:tab w:val="left" w:pos="560"/>
        </w:tabs>
        <w:spacing w:before="3" w:after="0" w:line="240" w:lineRule="auto"/>
        <w:ind w:left="559" w:right="0" w:hanging="358"/>
        <w:jc w:val="both"/>
        <w:rPr>
          <w:b/>
          <w:i/>
          <w:sz w:val="24"/>
        </w:rPr>
      </w:pPr>
      <w:r>
        <w:rPr>
          <w:b/>
          <w:i/>
          <w:sz w:val="24"/>
        </w:rPr>
        <w:t>Техническое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задание</w:t>
      </w:r>
    </w:p>
    <w:p>
      <w:pPr>
        <w:pStyle w:val="8"/>
        <w:bidi w:val="0"/>
        <w:ind w:left="0" w:leftChars="0" w:firstLine="70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  <w:t>Сравнить возможности Фреймворков для безопасного программирования биометрической идентификации личности</w:t>
      </w:r>
    </w:p>
    <w:p>
      <w:pPr>
        <w:pStyle w:val="14"/>
        <w:numPr>
          <w:numId w:val="0"/>
        </w:numPr>
        <w:tabs>
          <w:tab w:val="left" w:pos="-1500"/>
        </w:tabs>
        <w:spacing w:before="3" w:after="0" w:line="240" w:lineRule="auto"/>
        <w:ind w:right="0" w:rightChars="0"/>
        <w:jc w:val="both"/>
        <w:rPr>
          <w:rFonts w:hint="default"/>
          <w:b w:val="0"/>
          <w:bCs/>
          <w:i w:val="0"/>
          <w:iCs/>
          <w:sz w:val="24"/>
          <w:lang w:val="ru-RU"/>
        </w:rPr>
      </w:pPr>
    </w:p>
    <w:p>
      <w:pPr>
        <w:pStyle w:val="14"/>
        <w:numPr>
          <w:ilvl w:val="0"/>
          <w:numId w:val="1"/>
        </w:numPr>
        <w:tabs>
          <w:tab w:val="left" w:pos="560"/>
        </w:tabs>
        <w:spacing w:before="4" w:after="0" w:line="240" w:lineRule="auto"/>
        <w:ind w:left="559" w:right="0" w:hanging="358"/>
        <w:jc w:val="both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курсового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проекта</w:t>
      </w:r>
    </w:p>
    <w:p>
      <w:pPr>
        <w:pStyle w:val="14"/>
        <w:numPr>
          <w:ilvl w:val="1"/>
          <w:numId w:val="1"/>
        </w:numPr>
        <w:tabs>
          <w:tab w:val="left" w:pos="922"/>
        </w:tabs>
        <w:spacing w:before="135" w:after="0" w:line="240" w:lineRule="auto"/>
        <w:ind w:left="922" w:right="0" w:hanging="361"/>
        <w:jc w:val="both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commentRangeStart w:id="0"/>
      <w:r>
        <w:rPr>
          <w:sz w:val="24"/>
          <w:u w:val="single"/>
        </w:rPr>
        <w:t xml:space="preserve">    </w:t>
      </w:r>
      <w:r>
        <w:rPr>
          <w:spacing w:val="44"/>
          <w:sz w:val="24"/>
          <w:u w:val="single"/>
        </w:rPr>
        <w:t xml:space="preserve"> </w:t>
      </w:r>
      <w:commentRangeEnd w:id="0"/>
      <w:r>
        <w:commentReference w:id="0"/>
      </w:r>
      <w:r>
        <w:rPr>
          <w:sz w:val="24"/>
        </w:rPr>
        <w:t>листах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А4.</w:t>
      </w:r>
    </w:p>
    <w:p>
      <w:pPr>
        <w:pStyle w:val="14"/>
        <w:numPr>
          <w:ilvl w:val="1"/>
          <w:numId w:val="1"/>
        </w:numPr>
        <w:tabs>
          <w:tab w:val="left" w:pos="922"/>
        </w:tabs>
        <w:spacing w:before="136" w:after="0" w:line="360" w:lineRule="auto"/>
        <w:ind w:left="561" w:right="815" w:firstLine="0"/>
        <w:jc w:val="both"/>
        <w:rPr>
          <w:sz w:val="24"/>
        </w:rPr>
      </w:pPr>
      <w:r>
        <w:rPr>
          <w:sz w:val="24"/>
        </w:rPr>
        <w:t>Перечень графического материала КП (плакаты, схемы, чертежи и т.п.) – схемы</w:t>
      </w:r>
      <w:r>
        <w:rPr>
          <w:spacing w:val="-57"/>
          <w:sz w:val="24"/>
        </w:rPr>
        <w:t xml:space="preserve"> </w:t>
      </w:r>
      <w:r>
        <w:rPr>
          <w:sz w:val="24"/>
        </w:rPr>
        <w:t>алгоритма</w:t>
      </w:r>
    </w:p>
    <w:p>
      <w:pPr>
        <w:pStyle w:val="8"/>
        <w:tabs>
          <w:tab w:val="left" w:pos="4565"/>
        </w:tabs>
        <w:ind w:left="202"/>
        <w:jc w:val="both"/>
      </w:pPr>
      <w:r>
        <w:t>Дата</w:t>
      </w:r>
      <w:r>
        <w:rPr>
          <w:spacing w:val="-3"/>
        </w:rPr>
        <w:t xml:space="preserve"> </w:t>
      </w:r>
      <w:r>
        <w:t>выдачи задания</w:t>
      </w:r>
      <w:r>
        <w:rPr>
          <w:spacing w:val="1"/>
        </w:rPr>
        <w:t xml:space="preserve"> </w:t>
      </w:r>
      <w:r>
        <w:t>«_</w:t>
      </w:r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 xml:space="preserve">  </w:t>
      </w:r>
      <w:r>
        <w:rPr>
          <w:spacing w:val="54"/>
          <w:u w:val="single"/>
        </w:rPr>
        <w:t xml:space="preserve"> </w:t>
      </w:r>
      <w:r>
        <w:t>г.</w:t>
      </w:r>
    </w:p>
    <w:p>
      <w:pPr>
        <w:pStyle w:val="8"/>
        <w:tabs>
          <w:tab w:val="left" w:pos="6691"/>
        </w:tabs>
        <w:spacing w:before="140"/>
        <w:ind w:left="202"/>
        <w:jc w:val="both"/>
        <w:rPr>
          <w:rFonts w:hint="default"/>
          <w:lang w:val="ru-RU"/>
        </w:rPr>
      </w:pPr>
      <w:r>
        <w:t>Руководитель</w:t>
      </w:r>
      <w:r>
        <w:rPr>
          <w:spacing w:val="-1"/>
        </w:rPr>
        <w:t xml:space="preserve"> </w:t>
      </w:r>
      <w:r>
        <w:t>курсового</w:t>
      </w:r>
      <w:r>
        <w:rPr>
          <w:spacing w:val="-1"/>
        </w:rPr>
        <w:t xml:space="preserve"> </w:t>
      </w:r>
      <w:r>
        <w:t>проекта</w:t>
      </w:r>
      <w:r>
        <w:rPr>
          <w:u w:val="single"/>
        </w:rPr>
        <w:tab/>
      </w:r>
      <w:r>
        <w:rPr>
          <w:lang w:val="ru-RU"/>
        </w:rPr>
        <w:t>Гончаренко</w:t>
      </w:r>
      <w:r>
        <w:rPr>
          <w:rFonts w:hint="default"/>
          <w:lang w:val="ru-RU"/>
        </w:rPr>
        <w:t xml:space="preserve"> С.В.</w:t>
      </w:r>
    </w:p>
    <w:p>
      <w:pPr>
        <w:spacing w:after="0"/>
        <w:jc w:val="both"/>
        <w:sectPr>
          <w:pgSz w:w="11910" w:h="16840"/>
          <w:pgMar w:top="1340" w:right="440" w:bottom="280" w:left="1500" w:header="720" w:footer="720" w:gutter="0"/>
          <w:cols w:space="720" w:num="1"/>
        </w:sectPr>
      </w:pPr>
    </w:p>
    <w:p>
      <w:pPr>
        <w:pStyle w:val="2"/>
        <w:ind w:right="346"/>
      </w:pPr>
      <w:r>
        <w:t>СОДЕРЖАНИЕ</w:t>
      </w:r>
    </w:p>
    <w:p>
      <w:pPr>
        <w:spacing w:after="0"/>
        <w:sectPr>
          <w:footerReference r:id="rId7" w:type="default"/>
          <w:pgSz w:w="11910" w:h="16840"/>
          <w:pgMar w:top="1320" w:right="440" w:bottom="1243" w:left="1500" w:header="0" w:footer="699" w:gutter="0"/>
          <w:pgNumType w:start="3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tabs>
              <w:tab w:val="left" w:leader="dot" w:pos="9155"/>
            </w:tabs>
            <w:spacing w:before="918"/>
            <w:ind w:firstLine="0"/>
            <w:outlineLvl w:val="9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Введение</w:t>
          </w:r>
          <w:bookmarkStart w:id="6" w:name="_GoBack"/>
          <w:bookmarkEnd w:id="6"/>
          <w:r>
            <w:tab/>
          </w:r>
          <w:r>
            <w:t>4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443"/>
              <w:tab w:val="left" w:leader="dot" w:pos="9155"/>
            </w:tabs>
            <w:spacing w:before="136" w:after="0" w:line="240" w:lineRule="auto"/>
            <w:ind w:left="442" w:right="0" w:hanging="241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Постановка</w:t>
          </w:r>
          <w:r>
            <w:rPr>
              <w:spacing w:val="-4"/>
            </w:rPr>
            <w:t xml:space="preserve"> </w:t>
          </w:r>
          <w:r>
            <w:t>задачи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443"/>
              <w:tab w:val="left" w:leader="dot" w:pos="9155"/>
            </w:tabs>
            <w:spacing w:before="140" w:after="0" w:line="240" w:lineRule="auto"/>
            <w:ind w:left="442" w:right="0" w:hanging="241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Теоретические</w:t>
          </w:r>
          <w:r>
            <w:rPr>
              <w:spacing w:val="-3"/>
            </w:rPr>
            <w:t xml:space="preserve"> </w:t>
          </w:r>
          <w:r>
            <w:t>основы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7" w:after="0" w:line="240" w:lineRule="auto"/>
            <w:ind w:left="1270" w:right="0" w:hanging="360"/>
            <w:jc w:val="left"/>
          </w:pPr>
          <w:r>
            <w:t>Облачные</w:t>
          </w:r>
          <w:r>
            <w:rPr>
              <w:spacing w:val="-4"/>
            </w:rPr>
            <w:t xml:space="preserve"> </w:t>
          </w:r>
          <w:r>
            <w:t>вычисления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9" w:after="0" w:line="240" w:lineRule="auto"/>
            <w:ind w:left="1270" w:right="0" w:hanging="360"/>
            <w:jc w:val="left"/>
          </w:pPr>
          <w:r>
            <w:t>Интеграция</w:t>
          </w:r>
          <w:r>
            <w:rPr>
              <w:spacing w:val="-1"/>
            </w:rPr>
            <w:t xml:space="preserve"> </w:t>
          </w:r>
          <w:r>
            <w:t>приложений в</w:t>
          </w:r>
          <w:r>
            <w:rPr>
              <w:spacing w:val="-3"/>
            </w:rPr>
            <w:t xml:space="preserve"> </w:t>
          </w:r>
          <w:r>
            <w:t>Amazon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1875"/>
              <w:tab w:val="left" w:leader="dot" w:pos="9155"/>
            </w:tabs>
            <w:spacing w:before="137" w:after="0" w:line="240" w:lineRule="auto"/>
            <w:ind w:left="1874" w:right="0" w:hanging="541"/>
            <w:jc w:val="left"/>
          </w:pPr>
          <w:r>
            <w:t>Сервисы</w:t>
          </w:r>
          <w:r>
            <w:rPr>
              <w:spacing w:val="-3"/>
            </w:rPr>
            <w:t xml:space="preserve"> </w:t>
          </w:r>
          <w:r>
            <w:t>интеграции приложений</w:t>
          </w:r>
          <w:r>
            <w:rPr>
              <w:spacing w:val="-1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1875"/>
              <w:tab w:val="left" w:leader="dot" w:pos="9155"/>
            </w:tabs>
            <w:spacing w:before="139" w:after="0" w:line="240" w:lineRule="auto"/>
            <w:ind w:left="1874" w:right="0" w:hanging="541"/>
            <w:jc w:val="left"/>
          </w:pPr>
          <w:r>
            <w:t>Примеры</w:t>
          </w:r>
          <w:r>
            <w:rPr>
              <w:spacing w:val="-4"/>
            </w:rPr>
            <w:t xml:space="preserve"> </w:t>
          </w:r>
          <w:r>
            <w:t>использования</w:t>
          </w:r>
          <w:r>
            <w:rPr>
              <w:spacing w:val="-2"/>
            </w:rPr>
            <w:t xml:space="preserve"> </w:t>
          </w:r>
          <w:r>
            <w:t>интеграции</w:t>
          </w:r>
          <w:r>
            <w:rPr>
              <w:spacing w:val="-4"/>
            </w:rPr>
            <w:t xml:space="preserve"> </w:t>
          </w:r>
          <w:r>
            <w:t>приложений</w:t>
          </w:r>
          <w:r>
            <w:tab/>
          </w:r>
          <w:r>
            <w:t>5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1875"/>
              <w:tab w:val="left" w:leader="dot" w:pos="9155"/>
            </w:tabs>
            <w:spacing w:before="137" w:after="0" w:line="240" w:lineRule="auto"/>
            <w:ind w:left="1874" w:right="0" w:hanging="541"/>
            <w:jc w:val="left"/>
          </w:pPr>
          <w:r>
            <w:t>Перемещение</w:t>
          </w:r>
          <w:r>
            <w:rPr>
              <w:spacing w:val="-2"/>
            </w:rPr>
            <w:t xml:space="preserve"> </w:t>
          </w:r>
          <w:r>
            <w:t>эксабайтов</w:t>
          </w:r>
          <w:r>
            <w:rPr>
              <w:spacing w:val="-1"/>
            </w:rPr>
            <w:t xml:space="preserve"> </w:t>
          </w:r>
          <w:r>
            <w:t>данных</w:t>
          </w:r>
          <w:r>
            <w:rPr>
              <w:spacing w:val="2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AWS</w:t>
          </w:r>
          <w:r>
            <w:rPr>
              <w:spacing w:val="-3"/>
            </w:rPr>
            <w:t xml:space="preserve"> </w:t>
          </w:r>
          <w:r>
            <w:t>Snowmobile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9" w:after="0" w:line="240" w:lineRule="auto"/>
            <w:ind w:left="1270" w:right="0" w:hanging="360"/>
            <w:jc w:val="left"/>
          </w:pPr>
          <w:r>
            <w:t>Миграция</w:t>
          </w:r>
          <w:r>
            <w:rPr>
              <w:spacing w:val="-1"/>
            </w:rPr>
            <w:t xml:space="preserve"> </w:t>
          </w:r>
          <w:r>
            <w:t>данных с</w:t>
          </w:r>
          <w:r>
            <w:rPr>
              <w:spacing w:val="-3"/>
            </w:rPr>
            <w:t xml:space="preserve"> </w:t>
          </w:r>
          <w:r>
            <w:t>помощью Amazon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1875"/>
              <w:tab w:val="left" w:leader="dot" w:pos="9155"/>
            </w:tabs>
            <w:spacing w:before="137" w:after="0" w:line="240" w:lineRule="auto"/>
            <w:ind w:left="1874" w:right="0" w:hanging="541"/>
            <w:jc w:val="left"/>
          </w:pPr>
          <w:r>
            <w:t>Решения</w:t>
          </w:r>
          <w:r>
            <w:rPr>
              <w:spacing w:val="-1"/>
            </w:rPr>
            <w:t xml:space="preserve"> </w:t>
          </w:r>
          <w:r>
            <w:t>Amazon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1"/>
            </w:rPr>
            <w:t xml:space="preserve"> </w:t>
          </w:r>
          <w:r>
            <w:t>Services для</w:t>
          </w:r>
          <w:r>
            <w:rPr>
              <w:spacing w:val="-2"/>
            </w:rPr>
            <w:t xml:space="preserve"> </w:t>
          </w:r>
          <w:r>
            <w:t>миграции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40" w:after="0" w:line="240" w:lineRule="auto"/>
            <w:ind w:left="1270" w:right="0" w:hanging="360"/>
            <w:jc w:val="left"/>
          </w:pPr>
          <w:r>
            <w:t>Передача</w:t>
          </w:r>
          <w:r>
            <w:rPr>
              <w:spacing w:val="-2"/>
            </w:rPr>
            <w:t xml:space="preserve"> </w:t>
          </w:r>
          <w:r>
            <w:t>данных</w:t>
          </w:r>
          <w:r>
            <w:rPr>
              <w:spacing w:val="1"/>
            </w:rPr>
            <w:t xml:space="preserve"> </w:t>
          </w:r>
          <w:r>
            <w:t>в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1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1875"/>
              <w:tab w:val="left" w:leader="dot" w:pos="9155"/>
            </w:tabs>
            <w:spacing w:before="136" w:after="0" w:line="240" w:lineRule="auto"/>
            <w:ind w:left="1874" w:right="0" w:hanging="541"/>
            <w:jc w:val="left"/>
          </w:pPr>
          <w:r>
            <w:t>Перемещение</w:t>
          </w:r>
          <w:r>
            <w:rPr>
              <w:spacing w:val="-2"/>
            </w:rPr>
            <w:t xml:space="preserve"> </w:t>
          </w:r>
          <w:r>
            <w:t>эксабайтов</w:t>
          </w:r>
          <w:r>
            <w:rPr>
              <w:spacing w:val="-1"/>
            </w:rPr>
            <w:t xml:space="preserve"> </w:t>
          </w:r>
          <w:r>
            <w:t>данных</w:t>
          </w:r>
          <w:r>
            <w:rPr>
              <w:spacing w:val="2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AWS</w:t>
          </w:r>
          <w:r>
            <w:rPr>
              <w:spacing w:val="-3"/>
            </w:rPr>
            <w:t xml:space="preserve"> </w:t>
          </w:r>
          <w:r>
            <w:t>Snowmobile</w:t>
          </w:r>
          <w:r>
            <w:tab/>
          </w:r>
          <w:r>
            <w:t>5</w:t>
          </w:r>
        </w:p>
        <w:p>
          <w:pPr>
            <w:pStyle w:val="12"/>
            <w:numPr>
              <w:ilvl w:val="2"/>
              <w:numId w:val="2"/>
            </w:numPr>
            <w:tabs>
              <w:tab w:val="left" w:pos="1875"/>
              <w:tab w:val="left" w:leader="dot" w:pos="9155"/>
            </w:tabs>
            <w:spacing w:before="140" w:after="0" w:line="240" w:lineRule="auto"/>
            <w:ind w:left="1874" w:right="0" w:hanging="541"/>
            <w:jc w:val="left"/>
          </w:pPr>
          <w:r>
            <w:t>Работа</w:t>
          </w:r>
          <w:r>
            <w:rPr>
              <w:spacing w:val="-1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потоковыми данными</w:t>
          </w:r>
          <w:r>
            <w:rPr>
              <w:spacing w:val="1"/>
            </w:rPr>
            <w:t xml:space="preserve"> </w:t>
          </w:r>
          <w:r>
            <w:t>в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4"/>
            </w:rPr>
            <w:t xml:space="preserve"> </w:t>
          </w:r>
          <w:r>
            <w:t>Kinesis Streams</w:t>
          </w:r>
          <w:r>
            <w:tab/>
          </w:r>
          <w:r>
            <w:t>5</w:t>
          </w:r>
        </w:p>
        <w:p>
          <w:pPr>
            <w:pStyle w:val="9"/>
            <w:numPr>
              <w:ilvl w:val="0"/>
              <w:numId w:val="2"/>
            </w:numPr>
            <w:tabs>
              <w:tab w:val="left" w:pos="443"/>
              <w:tab w:val="left" w:leader="dot" w:pos="9155"/>
            </w:tabs>
            <w:spacing w:before="136" w:after="0" w:line="240" w:lineRule="auto"/>
            <w:ind w:left="442" w:right="0" w:hanging="241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Практическая</w:t>
          </w:r>
          <w:r>
            <w:rPr>
              <w:spacing w:val="-3"/>
            </w:rPr>
            <w:t xml:space="preserve"> </w:t>
          </w:r>
          <w:r>
            <w:t>реализация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numPr>
              <w:ilvl w:val="1"/>
              <w:numId w:val="3"/>
            </w:numPr>
            <w:tabs>
              <w:tab w:val="left" w:pos="1270"/>
              <w:tab w:val="left" w:leader="dot" w:pos="9155"/>
            </w:tabs>
            <w:spacing w:before="140" w:after="0" w:line="240" w:lineRule="auto"/>
            <w:ind w:left="1270" w:right="0" w:hanging="360"/>
            <w:jc w:val="left"/>
          </w:pPr>
          <w:r>
            <w:t>Создание</w:t>
          </w:r>
          <w:r>
            <w:rPr>
              <w:spacing w:val="-1"/>
            </w:rPr>
            <w:t xml:space="preserve"> </w:t>
          </w:r>
          <w:r>
            <w:t>таблицы</w:t>
          </w:r>
          <w:r>
            <w:rPr>
              <w:spacing w:val="-4"/>
            </w:rPr>
            <w:t xml:space="preserve"> </w:t>
          </w:r>
          <w:r>
            <w:t>NoSQL</w:t>
          </w:r>
          <w:r>
            <w:rPr>
              <w:spacing w:val="-6"/>
            </w:rPr>
            <w:t xml:space="preserve"> </w:t>
          </w:r>
          <w:r>
            <w:t>и выполнение</w:t>
          </w:r>
          <w:r>
            <w:rPr>
              <w:spacing w:val="-1"/>
            </w:rPr>
            <w:t xml:space="preserve"> </w:t>
          </w:r>
          <w:r>
            <w:t>запросов</w:t>
          </w:r>
          <w:r>
            <w:rPr>
              <w:spacing w:val="-2"/>
            </w:rPr>
            <w:t xml:space="preserve"> </w:t>
          </w:r>
          <w:r>
            <w:t>к ней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3"/>
            </w:numPr>
            <w:tabs>
              <w:tab w:val="left" w:pos="1270"/>
              <w:tab w:val="left" w:leader="dot" w:pos="9155"/>
            </w:tabs>
            <w:spacing w:before="137" w:after="0" w:line="240" w:lineRule="auto"/>
            <w:ind w:left="1270" w:right="0" w:hanging="360"/>
            <w:jc w:val="left"/>
          </w:pPr>
          <w:r>
            <w:t>Настройка</w:t>
          </w:r>
          <w:r>
            <w:rPr>
              <w:spacing w:val="-2"/>
            </w:rPr>
            <w:t xml:space="preserve"> </w:t>
          </w:r>
          <w:r>
            <w:t>документной</w:t>
          </w:r>
          <w:r>
            <w:rPr>
              <w:spacing w:val="-1"/>
            </w:rPr>
            <w:t xml:space="preserve"> </w:t>
          </w:r>
          <w:r>
            <w:t>базы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3"/>
            </w:numPr>
            <w:tabs>
              <w:tab w:val="left" w:pos="1270"/>
              <w:tab w:val="left" w:leader="dot" w:pos="9155"/>
            </w:tabs>
            <w:spacing w:before="139" w:after="0" w:line="240" w:lineRule="auto"/>
            <w:ind w:left="1270" w:right="0" w:hanging="360"/>
            <w:jc w:val="left"/>
          </w:pPr>
          <w:r>
            <w:t>Хранение</w:t>
          </w:r>
          <w:r>
            <w:rPr>
              <w:spacing w:val="-2"/>
            </w:rPr>
            <w:t xml:space="preserve"> </w:t>
          </w:r>
          <w:r>
            <w:t>и извлечение</w:t>
          </w:r>
          <w:r>
            <w:rPr>
              <w:spacing w:val="-1"/>
            </w:rPr>
            <w:t xml:space="preserve"> </w:t>
          </w:r>
          <w:r>
            <w:t>файла</w:t>
          </w:r>
          <w:r>
            <w:rPr>
              <w:spacing w:val="-3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помощью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S3</w:t>
          </w:r>
          <w:r>
            <w:tab/>
          </w:r>
          <w:r>
            <w:t>5</w:t>
          </w:r>
        </w:p>
        <w:p>
          <w:pPr>
            <w:pStyle w:val="9"/>
            <w:numPr>
              <w:ilvl w:val="0"/>
              <w:numId w:val="2"/>
            </w:numPr>
            <w:tabs>
              <w:tab w:val="left" w:pos="443"/>
              <w:tab w:val="left" w:leader="dot" w:pos="9155"/>
            </w:tabs>
            <w:spacing w:before="137" w:after="0" w:line="240" w:lineRule="auto"/>
            <w:ind w:left="442" w:right="0" w:hanging="241"/>
            <w:jc w:val="left"/>
          </w:pPr>
          <w:r>
            <w:t>Тестирование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9" w:after="0" w:line="240" w:lineRule="auto"/>
            <w:ind w:left="1270" w:right="0" w:hanging="360"/>
            <w:jc w:val="left"/>
          </w:pPr>
          <w:r>
            <w:t>План</w:t>
          </w:r>
          <w:r>
            <w:rPr>
              <w:spacing w:val="-2"/>
            </w:rPr>
            <w:t xml:space="preserve"> </w:t>
          </w:r>
          <w:r>
            <w:t>тестирования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7" w:after="0" w:line="240" w:lineRule="auto"/>
            <w:ind w:left="1270" w:right="0" w:hanging="360"/>
            <w:jc w:val="left"/>
          </w:pPr>
          <w:r>
            <w:t>Тест-кейсы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7" w:after="0" w:line="240" w:lineRule="auto"/>
            <w:ind w:left="1270" w:right="0" w:hanging="360"/>
            <w:jc w:val="left"/>
          </w:pPr>
          <w:r>
            <w:t>Баг-репорты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9" w:after="0" w:line="240" w:lineRule="auto"/>
            <w:ind w:left="1270" w:right="0" w:hanging="360"/>
            <w:jc w:val="left"/>
          </w:pPr>
          <w:r>
            <w:t>Отчёт</w:t>
          </w:r>
          <w:r>
            <w:rPr>
              <w:spacing w:val="-2"/>
            </w:rPr>
            <w:t xml:space="preserve"> </w:t>
          </w:r>
          <w:r>
            <w:t>о</w:t>
          </w:r>
          <w:r>
            <w:rPr>
              <w:spacing w:val="-2"/>
            </w:rPr>
            <w:t xml:space="preserve"> </w:t>
          </w:r>
          <w:r>
            <w:t>тестировании</w:t>
          </w:r>
          <w:r>
            <w:tab/>
          </w:r>
          <w:r>
            <w:t>5</w:t>
          </w:r>
        </w:p>
        <w:p>
          <w:pPr>
            <w:pStyle w:val="9"/>
            <w:numPr>
              <w:ilvl w:val="0"/>
              <w:numId w:val="2"/>
            </w:numPr>
            <w:tabs>
              <w:tab w:val="left" w:pos="443"/>
              <w:tab w:val="left" w:leader="dot" w:pos="9155"/>
            </w:tabs>
            <w:spacing w:before="137" w:after="0" w:line="240" w:lineRule="auto"/>
            <w:ind w:left="442" w:right="0" w:hanging="241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Результаты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40" w:after="0" w:line="240" w:lineRule="auto"/>
            <w:ind w:left="1270" w:right="0" w:hanging="360"/>
            <w:jc w:val="left"/>
          </w:pPr>
          <w:r>
            <w:t>Создание</w:t>
          </w:r>
          <w:r>
            <w:rPr>
              <w:spacing w:val="-3"/>
            </w:rPr>
            <w:t xml:space="preserve"> </w:t>
          </w:r>
          <w:r>
            <w:t>бесплатного</w:t>
          </w:r>
          <w:r>
            <w:rPr>
              <w:spacing w:val="-2"/>
            </w:rPr>
            <w:t xml:space="preserve"> </w:t>
          </w:r>
          <w:r>
            <w:t>аккаунта</w:t>
          </w:r>
          <w:r>
            <w:rPr>
              <w:spacing w:val="-2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Web</w:t>
          </w:r>
          <w:r>
            <w:rPr>
              <w:spacing w:val="-3"/>
            </w:rPr>
            <w:t xml:space="preserve"> </w:t>
          </w:r>
          <w:r>
            <w:t>Services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6" w:after="0" w:line="240" w:lineRule="auto"/>
            <w:ind w:left="1270" w:right="0" w:hanging="360"/>
            <w:jc w:val="left"/>
          </w:pPr>
          <w:r>
            <w:t>Результаты</w:t>
          </w:r>
          <w:r>
            <w:rPr>
              <w:spacing w:val="-1"/>
            </w:rPr>
            <w:t xml:space="preserve"> </w:t>
          </w:r>
          <w:r>
            <w:t>создания</w:t>
          </w:r>
          <w:r>
            <w:rPr>
              <w:spacing w:val="-1"/>
            </w:rPr>
            <w:t xml:space="preserve"> </w:t>
          </w:r>
          <w:r>
            <w:t>таблицы</w:t>
          </w:r>
          <w:r>
            <w:rPr>
              <w:spacing w:val="-2"/>
            </w:rPr>
            <w:t xml:space="preserve"> </w:t>
          </w:r>
          <w:r>
            <w:t>NoSQL</w:t>
          </w:r>
          <w:r>
            <w:rPr>
              <w:spacing w:val="-6"/>
            </w:rPr>
            <w:t xml:space="preserve"> </w:t>
          </w:r>
          <w:r>
            <w:t>и</w:t>
          </w:r>
          <w:r>
            <w:rPr>
              <w:spacing w:val="-1"/>
            </w:rPr>
            <w:t xml:space="preserve"> </w:t>
          </w:r>
          <w:r>
            <w:t>выполнения запросов</w:t>
          </w:r>
          <w:r>
            <w:rPr>
              <w:spacing w:val="-2"/>
            </w:rPr>
            <w:t xml:space="preserve"> </w:t>
          </w:r>
          <w:r>
            <w:t>к ней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40" w:after="0" w:line="240" w:lineRule="auto"/>
            <w:ind w:left="1270" w:right="0" w:hanging="360"/>
            <w:jc w:val="left"/>
          </w:pPr>
          <w:r>
            <w:t>Результаты</w:t>
          </w:r>
          <w:r>
            <w:rPr>
              <w:spacing w:val="-2"/>
            </w:rPr>
            <w:t xml:space="preserve"> </w:t>
          </w:r>
          <w:r>
            <w:t>настройки</w:t>
          </w:r>
          <w:r>
            <w:rPr>
              <w:spacing w:val="-1"/>
            </w:rPr>
            <w:t xml:space="preserve"> </w:t>
          </w:r>
          <w:r>
            <w:t>документной</w:t>
          </w:r>
          <w:r>
            <w:rPr>
              <w:spacing w:val="-1"/>
            </w:rPr>
            <w:t xml:space="preserve"> </w:t>
          </w:r>
          <w:r>
            <w:t>базы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36" w:after="0" w:line="240" w:lineRule="auto"/>
            <w:ind w:left="1270" w:right="0" w:hanging="360"/>
            <w:jc w:val="left"/>
          </w:pPr>
          <w:r>
            <w:t>Результаты</w:t>
          </w:r>
          <w:r>
            <w:rPr>
              <w:spacing w:val="-1"/>
            </w:rPr>
            <w:t xml:space="preserve"> </w:t>
          </w:r>
          <w:r>
            <w:t>хранения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1"/>
            </w:rPr>
            <w:t xml:space="preserve"> </w:t>
          </w:r>
          <w:r>
            <w:t>извлечения</w:t>
          </w:r>
          <w:r>
            <w:rPr>
              <w:spacing w:val="-1"/>
            </w:rPr>
            <w:t xml:space="preserve"> </w:t>
          </w:r>
          <w:r>
            <w:t>файла</w:t>
          </w:r>
          <w:r>
            <w:rPr>
              <w:spacing w:val="-2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помощью</w:t>
          </w:r>
          <w:r>
            <w:rPr>
              <w:spacing w:val="-1"/>
            </w:rPr>
            <w:t xml:space="preserve"> </w:t>
          </w:r>
          <w:r>
            <w:t>Amazon</w:t>
          </w:r>
          <w:r>
            <w:rPr>
              <w:spacing w:val="-2"/>
            </w:rPr>
            <w:t xml:space="preserve"> </w:t>
          </w:r>
          <w:r>
            <w:t>S3</w:t>
          </w:r>
          <w:r>
            <w:tab/>
          </w:r>
          <w:r>
            <w:t>5</w:t>
          </w:r>
        </w:p>
        <w:p>
          <w:pPr>
            <w:pStyle w:val="10"/>
            <w:numPr>
              <w:ilvl w:val="1"/>
              <w:numId w:val="2"/>
            </w:numPr>
            <w:tabs>
              <w:tab w:val="left" w:pos="1270"/>
              <w:tab w:val="left" w:leader="dot" w:pos="9155"/>
            </w:tabs>
            <w:spacing w:before="140" w:after="0" w:line="240" w:lineRule="auto"/>
            <w:ind w:left="1270" w:right="0" w:hanging="360"/>
            <w:jc w:val="left"/>
          </w:pPr>
          <w:r>
            <w:t>Руководство</w:t>
          </w:r>
          <w:r>
            <w:rPr>
              <w:spacing w:val="-4"/>
            </w:rPr>
            <w:t xml:space="preserve"> </w:t>
          </w:r>
          <w:r>
            <w:t>пользователя</w:t>
          </w:r>
          <w:r>
            <w:tab/>
          </w:r>
          <w:r>
            <w:t>5</w:t>
          </w:r>
        </w:p>
        <w:p>
          <w:pPr>
            <w:pStyle w:val="9"/>
            <w:tabs>
              <w:tab w:val="left" w:leader="dot" w:pos="9155"/>
            </w:tabs>
            <w:ind w:firstLine="0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Заключение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1"/>
            <w:tabs>
              <w:tab w:val="left" w:leader="dot" w:pos="9155"/>
            </w:tabs>
            <w:spacing w:line="360" w:lineRule="auto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 xml:space="preserve">Приложение А. </w:t>
          </w:r>
          <w:r>
            <w:rPr>
              <w:b w:val="0"/>
              <w:i w:val="0"/>
              <w:sz w:val="22"/>
            </w:rPr>
            <w:t xml:space="preserve">Руководство </w:t>
          </w:r>
          <w:r>
            <w:rPr>
              <w:b w:val="0"/>
              <w:i w:val="0"/>
              <w:sz w:val="24"/>
            </w:rPr>
            <w:t xml:space="preserve">пользователя </w:t>
          </w:r>
          <w:r>
            <w:rPr>
              <w:b w:val="0"/>
              <w:i w:val="0"/>
              <w:sz w:val="22"/>
            </w:rPr>
            <w:t>по созданию таблицы NoSQL и выполнения запросов к</w:t>
          </w:r>
          <w:r>
            <w:rPr>
              <w:b w:val="0"/>
              <w:i w:val="0"/>
              <w:spacing w:val="-52"/>
              <w:sz w:val="22"/>
            </w:rPr>
            <w:t xml:space="preserve"> </w:t>
          </w:r>
          <w:r>
            <w:rPr>
              <w:b w:val="0"/>
              <w:i w:val="0"/>
              <w:sz w:val="22"/>
            </w:rPr>
            <w:t>ней</w:t>
          </w:r>
          <w:r>
            <w:rPr>
              <w:b w:val="0"/>
              <w:i w:val="0"/>
              <w:sz w:val="22"/>
            </w:rPr>
            <w:tab/>
          </w:r>
          <w:r>
            <w:rPr>
              <w:b w:val="0"/>
              <w:i w:val="0"/>
              <w:sz w:val="24"/>
            </w:rPr>
            <w:t>5</w:t>
          </w:r>
        </w:p>
        <w:p>
          <w:pPr>
            <w:pStyle w:val="9"/>
            <w:tabs>
              <w:tab w:val="left" w:leader="dot" w:pos="9155"/>
            </w:tabs>
            <w:spacing w:before="74"/>
            <w:ind w:firstLine="0"/>
          </w:pPr>
          <w:r>
            <w:t>Приложение</w:t>
          </w:r>
          <w:r>
            <w:rPr>
              <w:spacing w:val="-4"/>
            </w:rPr>
            <w:t xml:space="preserve"> </w:t>
          </w:r>
          <w:r>
            <w:t>Б.</w:t>
          </w:r>
          <w:r>
            <w:rPr>
              <w:spacing w:val="-2"/>
            </w:rPr>
            <w:t xml:space="preserve"> </w:t>
          </w:r>
          <w:r>
            <w:t>Руководство</w:t>
          </w:r>
          <w:r>
            <w:rPr>
              <w:spacing w:val="-1"/>
            </w:rPr>
            <w:t xml:space="preserve"> </w:t>
          </w:r>
          <w:r>
            <w:t>пользователя</w:t>
          </w:r>
          <w:r>
            <w:rPr>
              <w:spacing w:val="-2"/>
            </w:rPr>
            <w:t xml:space="preserve"> </w:t>
          </w:r>
          <w:r>
            <w:t>по</w:t>
          </w:r>
          <w:r>
            <w:rPr>
              <w:spacing w:val="-4"/>
            </w:rPr>
            <w:t xml:space="preserve"> </w:t>
          </w:r>
          <w:r>
            <w:t>настройке</w:t>
          </w:r>
          <w:r>
            <w:rPr>
              <w:spacing w:val="-3"/>
            </w:rPr>
            <w:t xml:space="preserve"> </w:t>
          </w:r>
          <w:r>
            <w:t>документной</w:t>
          </w:r>
          <w:r>
            <w:rPr>
              <w:spacing w:val="-2"/>
            </w:rPr>
            <w:t xml:space="preserve"> </w:t>
          </w:r>
          <w:r>
            <w:t>базы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tab/>
          </w:r>
          <w:r>
            <w:t>5</w:t>
          </w:r>
        </w:p>
        <w:p>
          <w:pPr>
            <w:pStyle w:val="9"/>
            <w:tabs>
              <w:tab w:val="left" w:leader="dot" w:pos="9155"/>
            </w:tabs>
            <w:spacing w:line="360" w:lineRule="auto"/>
            <w:ind w:right="598" w:firstLine="0"/>
          </w:pPr>
          <w:r>
            <w:t>Приложение В. Руководство пользователя по хранению. и извлечению файла с помощью</w:t>
          </w:r>
          <w:r>
            <w:rPr>
              <w:spacing w:val="-57"/>
            </w:rPr>
            <w:t xml:space="preserve"> </w:t>
          </w:r>
          <w:r>
            <w:t>Amazon</w:t>
          </w:r>
          <w:r>
            <w:rPr>
              <w:spacing w:val="-1"/>
            </w:rPr>
            <w:t xml:space="preserve"> </w:t>
          </w:r>
          <w:r>
            <w:t>S3</w:t>
          </w:r>
          <w:r>
            <w:tab/>
          </w:r>
          <w:r>
            <w:t>5</w:t>
          </w:r>
        </w:p>
        <w:p>
          <w:pPr>
            <w:pStyle w:val="9"/>
            <w:tabs>
              <w:tab w:val="left" w:leader="dot" w:pos="9155"/>
            </w:tabs>
            <w:spacing w:before="0"/>
            <w:ind w:firstLine="0"/>
          </w:pPr>
          <w:r>
            <w:t>Приложение</w:t>
          </w:r>
          <w:r>
            <w:rPr>
              <w:spacing w:val="-3"/>
            </w:rPr>
            <w:t xml:space="preserve"> </w:t>
          </w:r>
          <w:r>
            <w:t>Г.</w:t>
          </w:r>
          <w:r>
            <w:rPr>
              <w:spacing w:val="-2"/>
            </w:rPr>
            <w:t xml:space="preserve"> </w:t>
          </w:r>
          <w:r>
            <w:t>Отчёт</w:t>
          </w:r>
          <w:r>
            <w:rPr>
              <w:spacing w:val="-1"/>
            </w:rPr>
            <w:t xml:space="preserve"> </w:t>
          </w:r>
          <w:r>
            <w:t>о</w:t>
          </w:r>
          <w:r>
            <w:rPr>
              <w:spacing w:val="-1"/>
            </w:rPr>
            <w:t xml:space="preserve"> </w:t>
          </w:r>
          <w:r>
            <w:t>тестировании</w:t>
          </w:r>
          <w:r>
            <w:tab/>
          </w:r>
          <w:r>
            <w:t>5</w:t>
          </w:r>
        </w:p>
      </w:sdtContent>
    </w:sdt>
    <w:p>
      <w:pPr>
        <w:spacing w:after="0"/>
        <w:sectPr>
          <w:type w:val="continuous"/>
          <w:pgSz w:w="11910" w:h="16840"/>
          <w:pgMar w:top="1340" w:right="440" w:bottom="1243" w:left="1500" w:header="720" w:footer="720" w:gutter="0"/>
          <w:cols w:space="720" w:num="1"/>
        </w:sectPr>
      </w:pPr>
    </w:p>
    <w:p>
      <w:pPr>
        <w:pStyle w:val="2"/>
        <w:spacing w:before="73"/>
        <w:ind w:right="343"/>
      </w:pPr>
      <w:bookmarkStart w:id="0" w:name="_TOC_250005"/>
      <w:bookmarkEnd w:id="0"/>
      <w:r>
        <w:t>ВВЕДЕНИЕ</w:t>
      </w:r>
    </w:p>
    <w:p>
      <w:pPr>
        <w:pStyle w:val="8"/>
        <w:rPr>
          <w:sz w:val="40"/>
        </w:rPr>
      </w:pPr>
    </w:p>
    <w:p>
      <w:pPr>
        <w:pStyle w:val="8"/>
        <w:spacing w:before="8"/>
        <w:rPr>
          <w:sz w:val="47"/>
        </w:rPr>
      </w:pPr>
    </w:p>
    <w:p>
      <w:pPr>
        <w:pStyle w:val="8"/>
        <w:spacing w:line="360" w:lineRule="auto"/>
        <w:ind w:left="202" w:right="119" w:firstLine="851"/>
        <w:jc w:val="both"/>
      </w:pPr>
      <w:r>
        <w:t>В современных условиях (на текущем этапе развития науки и техники облачные</w:t>
      </w:r>
      <w:r>
        <w:rPr>
          <w:spacing w:val="1"/>
        </w:rPr>
        <w:t xml:space="preserve"> </w:t>
      </w:r>
      <w:r>
        <w:t>вычисления предоставляют вычислительные службы (в том числе серверы, хранилища, базы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обеспечение,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аналитики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интеллектуального</w:t>
      </w:r>
      <w:r>
        <w:rPr>
          <w:spacing w:val="1"/>
        </w:rPr>
        <w:t xml:space="preserve"> </w:t>
      </w:r>
      <w:r>
        <w:t>анализа)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(«облако»).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службы</w:t>
      </w:r>
      <w:r>
        <w:rPr>
          <w:spacing w:val="1"/>
        </w:rPr>
        <w:t xml:space="preserve"> </w:t>
      </w:r>
      <w:r>
        <w:t>ускоряют</w:t>
      </w:r>
      <w:r>
        <w:rPr>
          <w:spacing w:val="1"/>
        </w:rPr>
        <w:t xml:space="preserve"> </w:t>
      </w:r>
      <w:r>
        <w:t>внедрение</w:t>
      </w:r>
      <w:r>
        <w:rPr>
          <w:spacing w:val="1"/>
        </w:rPr>
        <w:t xml:space="preserve"> </w:t>
      </w:r>
      <w:r>
        <w:t>инноваций,</w:t>
      </w:r>
      <w:r>
        <w:rPr>
          <w:spacing w:val="-57"/>
        </w:rPr>
        <w:t xml:space="preserve"> </w:t>
      </w:r>
      <w:r>
        <w:t>повышают</w:t>
      </w:r>
      <w:r>
        <w:rPr>
          <w:spacing w:val="1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обеспечивают</w:t>
      </w:r>
      <w:r>
        <w:rPr>
          <w:spacing w:val="1"/>
        </w:rPr>
        <w:t xml:space="preserve"> </w:t>
      </w:r>
      <w:r>
        <w:t>экономию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масштабируемости. Вы обычно платите только за облачные службы, которые позволяют</w:t>
      </w:r>
      <w:r>
        <w:rPr>
          <w:spacing w:val="1"/>
        </w:rPr>
        <w:t xml:space="preserve"> </w:t>
      </w:r>
      <w:r>
        <w:t>сократить</w:t>
      </w:r>
      <w:r>
        <w:rPr>
          <w:spacing w:val="1"/>
        </w:rPr>
        <w:t xml:space="preserve"> </w:t>
      </w:r>
      <w:r>
        <w:t>эксплуатационные</w:t>
      </w:r>
      <w:r>
        <w:rPr>
          <w:spacing w:val="1"/>
        </w:rPr>
        <w:t xml:space="preserve"> </w:t>
      </w:r>
      <w:r>
        <w:t>расходы,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повысить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инфраструктурой</w:t>
      </w:r>
      <w:r>
        <w:rPr>
          <w:spacing w:val="1"/>
        </w:rPr>
        <w:t xml:space="preserve"> </w:t>
      </w:r>
      <w:r>
        <w:t>и масштабирования по</w:t>
      </w:r>
      <w:r>
        <w:rPr>
          <w:spacing w:val="-1"/>
        </w:rPr>
        <w:t xml:space="preserve"> </w:t>
      </w:r>
      <w:r>
        <w:t>мере</w:t>
      </w:r>
      <w:r>
        <w:rPr>
          <w:spacing w:val="-1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потребностей</w:t>
      </w:r>
      <w:r>
        <w:rPr>
          <w:spacing w:val="1"/>
        </w:rPr>
        <w:t xml:space="preserve"> </w:t>
      </w:r>
      <w:r>
        <w:t>бизнеса.</w:t>
      </w:r>
    </w:p>
    <w:p>
      <w:pPr>
        <w:pStyle w:val="8"/>
        <w:spacing w:before="1" w:line="360" w:lineRule="auto"/>
        <w:ind w:left="202" w:right="120" w:firstLine="851"/>
        <w:jc w:val="both"/>
      </w:pPr>
      <w:r>
        <w:t>Amazon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самая</w:t>
      </w:r>
      <w:r>
        <w:rPr>
          <w:spacing w:val="1"/>
        </w:rPr>
        <w:t xml:space="preserve"> </w:t>
      </w:r>
      <w:r>
        <w:t>крупная</w:t>
      </w:r>
      <w:r>
        <w:rPr>
          <w:spacing w:val="1"/>
        </w:rPr>
        <w:t xml:space="preserve"> </w:t>
      </w:r>
      <w:r>
        <w:t>публичная</w:t>
      </w:r>
      <w:r>
        <w:rPr>
          <w:spacing w:val="1"/>
        </w:rPr>
        <w:t xml:space="preserve"> </w:t>
      </w:r>
      <w:r>
        <w:t>облачная</w:t>
      </w:r>
      <w:r>
        <w:rPr>
          <w:spacing w:val="1"/>
        </w:rPr>
        <w:t xml:space="preserve"> </w:t>
      </w:r>
      <w:r>
        <w:t>платформа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обладающая широчайшим портфелем решений и сервисов, от построения отказоустойчивых</w:t>
      </w:r>
      <w:r>
        <w:rPr>
          <w:spacing w:val="1"/>
        </w:rPr>
        <w:t xml:space="preserve"> </w:t>
      </w:r>
      <w:r>
        <w:t>инфраструктур и платформ для разработки, до сервисов машинного обучения, интернета</w:t>
      </w:r>
      <w:r>
        <w:rPr>
          <w:spacing w:val="1"/>
        </w:rPr>
        <w:t xml:space="preserve"> </w:t>
      </w:r>
      <w:r>
        <w:t>вещей, аналитики больших данных и многого другого. В 2006 году Amazon Web Services</w:t>
      </w:r>
      <w:r>
        <w:rPr>
          <w:spacing w:val="1"/>
        </w:rPr>
        <w:t xml:space="preserve"> </w:t>
      </w:r>
      <w:r>
        <w:t>(AWS)</w:t>
      </w:r>
      <w:r>
        <w:rPr>
          <w:spacing w:val="-11"/>
        </w:rPr>
        <w:t xml:space="preserve"> </w:t>
      </w:r>
      <w:r>
        <w:t>начали</w:t>
      </w:r>
      <w:r>
        <w:rPr>
          <w:spacing w:val="-8"/>
        </w:rPr>
        <w:t xml:space="preserve"> </w:t>
      </w:r>
      <w:r>
        <w:t>предлагать</w:t>
      </w:r>
      <w:r>
        <w:rPr>
          <w:spacing w:val="-7"/>
        </w:rPr>
        <w:t xml:space="preserve"> </w:t>
      </w:r>
      <w:r>
        <w:t>ИТ-услуги</w:t>
      </w:r>
      <w:r>
        <w:rPr>
          <w:spacing w:val="-9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рынке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виде</w:t>
      </w:r>
      <w:r>
        <w:rPr>
          <w:spacing w:val="-10"/>
        </w:rPr>
        <w:t xml:space="preserve"> </w:t>
      </w:r>
      <w:r>
        <w:t>веб-сервисов,</w:t>
      </w:r>
      <w:r>
        <w:rPr>
          <w:spacing w:val="-9"/>
        </w:rPr>
        <w:t xml:space="preserve"> </w:t>
      </w:r>
      <w:r>
        <w:t>которые</w:t>
      </w:r>
      <w:r>
        <w:rPr>
          <w:spacing w:val="-10"/>
        </w:rPr>
        <w:t xml:space="preserve"> </w:t>
      </w:r>
      <w:r>
        <w:t>сегодня</w:t>
      </w:r>
      <w:r>
        <w:rPr>
          <w:spacing w:val="-9"/>
        </w:rPr>
        <w:t xml:space="preserve"> </w:t>
      </w:r>
      <w:r>
        <w:t>известны</w:t>
      </w:r>
      <w:r>
        <w:rPr>
          <w:spacing w:val="-58"/>
        </w:rPr>
        <w:t xml:space="preserve"> </w:t>
      </w:r>
      <w:r>
        <w:t>как облачные вычисления . В этом облаке нам не нужно планировать серверы и другую ИТ-</w:t>
      </w:r>
      <w:r>
        <w:rPr>
          <w:spacing w:val="1"/>
        </w:rPr>
        <w:t xml:space="preserve"> </w:t>
      </w:r>
      <w:r>
        <w:t>инфраструктуру, которая занимает много времени заранее. Вместо этого эти сервисы могут</w:t>
      </w:r>
      <w:r>
        <w:rPr>
          <w:spacing w:val="1"/>
        </w:rPr>
        <w:t xml:space="preserve"> </w:t>
      </w:r>
      <w:r>
        <w:t>мгновенно</w:t>
      </w:r>
      <w:r>
        <w:rPr>
          <w:spacing w:val="1"/>
        </w:rPr>
        <w:t xml:space="preserve"> </w:t>
      </w:r>
      <w:r>
        <w:t>раскручивать</w:t>
      </w:r>
      <w:r>
        <w:rPr>
          <w:spacing w:val="1"/>
        </w:rPr>
        <w:t xml:space="preserve"> </w:t>
      </w:r>
      <w:r>
        <w:t>сотни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тысячи</w:t>
      </w:r>
      <w:r>
        <w:rPr>
          <w:spacing w:val="1"/>
        </w:rPr>
        <w:t xml:space="preserve"> </w:t>
      </w:r>
      <w:r>
        <w:t>серверов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считанные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быстрее</w:t>
      </w:r>
      <w:r>
        <w:rPr>
          <w:spacing w:val="1"/>
        </w:rPr>
        <w:t xml:space="preserve"> </w:t>
      </w:r>
      <w:r>
        <w:t>доставлять результаты. Сегодня AWS предоставляет высоконадежную, масштабируемую и</w:t>
      </w:r>
      <w:r>
        <w:rPr>
          <w:spacing w:val="1"/>
        </w:rPr>
        <w:t xml:space="preserve"> </w:t>
      </w:r>
      <w:r>
        <w:t>недорогую</w:t>
      </w:r>
      <w:r>
        <w:rPr>
          <w:spacing w:val="1"/>
        </w:rPr>
        <w:t xml:space="preserve"> </w:t>
      </w:r>
      <w:r>
        <w:t>инфраструктурную</w:t>
      </w:r>
      <w:r>
        <w:rPr>
          <w:spacing w:val="1"/>
        </w:rPr>
        <w:t xml:space="preserve"> </w:t>
      </w:r>
      <w:r>
        <w:t>платформу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облаке,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обслуживает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предприятий в</w:t>
      </w:r>
      <w:r>
        <w:rPr>
          <w:spacing w:val="-1"/>
        </w:rPr>
        <w:t xml:space="preserve"> </w:t>
      </w:r>
      <w:r>
        <w:t>190 странах</w:t>
      </w:r>
      <w:r>
        <w:rPr>
          <w:spacing w:val="3"/>
        </w:rPr>
        <w:t xml:space="preserve"> </w:t>
      </w:r>
      <w:r>
        <w:t>мира.</w:t>
      </w:r>
    </w:p>
    <w:p>
      <w:pPr>
        <w:pStyle w:val="8"/>
        <w:spacing w:line="360" w:lineRule="auto"/>
        <w:ind w:left="202" w:right="121"/>
        <w:jc w:val="both"/>
      </w:pPr>
      <w:r>
        <w:t>Amazon Web Services (AWS) – это самая распространенная в мире облачная платформа с</w:t>
      </w:r>
      <w:r>
        <w:rPr>
          <w:spacing w:val="1"/>
        </w:rPr>
        <w:t xml:space="preserve"> </w:t>
      </w:r>
      <w:r>
        <w:t>широчайшими возможностями, предоставляющая более 175 полнофункциональных сервисов</w:t>
      </w:r>
      <w:r>
        <w:rPr>
          <w:spacing w:val="-57"/>
        </w:rPr>
        <w:t xml:space="preserve"> </w:t>
      </w:r>
      <w:r>
        <w:t>для центров обработки данных по всей планете. Миллионы клиентов, в том числе стартапы,</w:t>
      </w:r>
      <w:r>
        <w:rPr>
          <w:spacing w:val="1"/>
        </w:rPr>
        <w:t xml:space="preserve"> </w:t>
      </w:r>
      <w:r>
        <w:t>ставшие</w:t>
      </w:r>
      <w:r>
        <w:rPr>
          <w:spacing w:val="1"/>
        </w:rPr>
        <w:t xml:space="preserve"> </w:t>
      </w:r>
      <w:r>
        <w:t>лидерами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роста,</w:t>
      </w:r>
      <w:r>
        <w:rPr>
          <w:spacing w:val="1"/>
        </w:rPr>
        <w:t xml:space="preserve"> </w:t>
      </w:r>
      <w:r>
        <w:t>крупнейшие</w:t>
      </w:r>
      <w:r>
        <w:rPr>
          <w:spacing w:val="1"/>
        </w:rPr>
        <w:t xml:space="preserve"> </w:t>
      </w:r>
      <w:r>
        <w:t>корпорации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передовые</w:t>
      </w:r>
      <w:r>
        <w:rPr>
          <w:spacing w:val="1"/>
        </w:rPr>
        <w:t xml:space="preserve"> </w:t>
      </w:r>
      <w:r>
        <w:t>правительственные</w:t>
      </w:r>
      <w:r>
        <w:rPr>
          <w:spacing w:val="-6"/>
        </w:rPr>
        <w:t xml:space="preserve"> </w:t>
      </w:r>
      <w:r>
        <w:t>учреждения,</w:t>
      </w:r>
      <w:r>
        <w:rPr>
          <w:spacing w:val="-8"/>
        </w:rPr>
        <w:t xml:space="preserve"> </w:t>
      </w:r>
      <w:r>
        <w:t>используют</w:t>
      </w:r>
      <w:r>
        <w:rPr>
          <w:spacing w:val="-6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снижения</w:t>
      </w:r>
      <w:r>
        <w:rPr>
          <w:spacing w:val="-7"/>
        </w:rPr>
        <w:t xml:space="preserve"> </w:t>
      </w:r>
      <w:r>
        <w:t>затрат,</w:t>
      </w:r>
      <w:r>
        <w:rPr>
          <w:spacing w:val="-7"/>
        </w:rPr>
        <w:t xml:space="preserve"> </w:t>
      </w:r>
      <w:r>
        <w:t>повышения</w:t>
      </w:r>
      <w:r>
        <w:rPr>
          <w:spacing w:val="-8"/>
        </w:rPr>
        <w:t xml:space="preserve"> </w:t>
      </w:r>
      <w:r>
        <w:t>гибкости</w:t>
      </w:r>
      <w:r>
        <w:rPr>
          <w:spacing w:val="-57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ускоренного внедрения</w:t>
      </w:r>
      <w:r>
        <w:rPr>
          <w:spacing w:val="1"/>
        </w:rPr>
        <w:t xml:space="preserve"> </w:t>
      </w:r>
      <w:r>
        <w:t>инноваций.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numPr>
          <w:ilvl w:val="0"/>
          <w:numId w:val="4"/>
        </w:numPr>
        <w:tabs>
          <w:tab w:val="left" w:pos="3616"/>
        </w:tabs>
        <w:spacing w:before="70" w:after="0" w:line="240" w:lineRule="auto"/>
        <w:ind w:left="3615" w:right="0" w:hanging="363"/>
        <w:jc w:val="left"/>
      </w:pPr>
      <w:bookmarkStart w:id="1" w:name="_TOC_250004"/>
      <w:r>
        <w:t>ПОСТАНОВКА</w:t>
      </w:r>
      <w:r>
        <w:rPr>
          <w:spacing w:val="-5"/>
        </w:rPr>
        <w:t xml:space="preserve"> </w:t>
      </w:r>
      <w:bookmarkEnd w:id="1"/>
      <w:r>
        <w:t>ЗАДАЧИ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pStyle w:val="8"/>
        <w:spacing w:before="90" w:line="360" w:lineRule="auto"/>
        <w:ind w:left="202" w:right="122" w:firstLine="566"/>
        <w:jc w:val="both"/>
      </w:pPr>
      <w:r>
        <w:t xml:space="preserve">Целью курсового проекта является </w:t>
      </w:r>
      <w:r>
        <w:rPr>
          <w:shd w:val="clear" w:color="auto" w:fill="FFFF00"/>
        </w:rPr>
        <w:t>разработка (подготовка) документации и отчётных</w:t>
      </w:r>
      <w:r>
        <w:rPr>
          <w:spacing w:val="1"/>
        </w:rPr>
        <w:t xml:space="preserve"> </w:t>
      </w:r>
      <w:r>
        <w:rPr>
          <w:shd w:val="clear" w:color="auto" w:fill="FFFF00"/>
        </w:rPr>
        <w:t>форм для внедрения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 Amazon Web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1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миграции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before="1"/>
        <w:ind w:left="768"/>
        <w:jc w:val="both"/>
      </w:pPr>
      <w:r>
        <w:t>Характер</w:t>
      </w:r>
      <w:r>
        <w:rPr>
          <w:spacing w:val="-4"/>
        </w:rPr>
        <w:t xml:space="preserve"> </w:t>
      </w:r>
      <w:r>
        <w:t>разработки:</w:t>
      </w:r>
      <w:r>
        <w:rPr>
          <w:spacing w:val="-2"/>
        </w:rPr>
        <w:t xml:space="preserve"> </w:t>
      </w:r>
      <w:r>
        <w:t>прикладная</w:t>
      </w:r>
      <w:r>
        <w:rPr>
          <w:spacing w:val="-3"/>
        </w:rPr>
        <w:t xml:space="preserve"> </w:t>
      </w:r>
      <w:r>
        <w:t>квалификационная</w:t>
      </w:r>
      <w:r>
        <w:rPr>
          <w:spacing w:val="-2"/>
        </w:rPr>
        <w:t xml:space="preserve"> </w:t>
      </w:r>
      <w:r>
        <w:t>работа.</w:t>
      </w:r>
    </w:p>
    <w:p>
      <w:pPr>
        <w:pStyle w:val="8"/>
        <w:spacing w:before="137" w:line="360" w:lineRule="auto"/>
        <w:ind w:left="202" w:right="124" w:firstLine="566"/>
        <w:jc w:val="both"/>
      </w:pPr>
      <w:r>
        <w:t>Основания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разработки:</w:t>
      </w:r>
      <w:r>
        <w:rPr>
          <w:spacing w:val="1"/>
        </w:rPr>
        <w:t xml:space="preserve"> </w:t>
      </w:r>
      <w:r>
        <w:t>учебный</w:t>
      </w:r>
      <w:r>
        <w:rPr>
          <w:spacing w:val="1"/>
        </w:rPr>
        <w:t xml:space="preserve"> </w:t>
      </w:r>
      <w:r>
        <w:t>план</w:t>
      </w:r>
      <w:r>
        <w:rPr>
          <w:spacing w:val="1"/>
        </w:rPr>
        <w:t xml:space="preserve"> </w:t>
      </w:r>
      <w:r>
        <w:t>специальности,</w:t>
      </w:r>
      <w:r>
        <w:rPr>
          <w:spacing w:val="1"/>
        </w:rPr>
        <w:t xml:space="preserve"> </w:t>
      </w:r>
      <w:r>
        <w:t>рабочая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дисциплины,</w:t>
      </w:r>
      <w:r>
        <w:rPr>
          <w:spacing w:val="-1"/>
        </w:rPr>
        <w:t xml:space="preserve"> </w:t>
      </w:r>
      <w:r>
        <w:t>распоряжение по</w:t>
      </w:r>
      <w:r>
        <w:rPr>
          <w:spacing w:val="2"/>
        </w:rPr>
        <w:t xml:space="preserve"> </w:t>
      </w:r>
      <w:r>
        <w:t>учебному</w:t>
      </w:r>
      <w:r>
        <w:rPr>
          <w:spacing w:val="-5"/>
        </w:rPr>
        <w:t xml:space="preserve"> </w:t>
      </w:r>
      <w:r>
        <w:t>заведению.</w:t>
      </w:r>
    </w:p>
    <w:p>
      <w:pPr>
        <w:pStyle w:val="8"/>
        <w:spacing w:before="1" w:line="360" w:lineRule="auto"/>
        <w:ind w:left="202" w:right="121" w:firstLine="566"/>
        <w:jc w:val="both"/>
      </w:pPr>
      <w:r>
        <w:t>Требования к курсовому проекту: требования к проектируемой системе определены</w:t>
      </w:r>
      <w:r>
        <w:rPr>
          <w:spacing w:val="1"/>
        </w:rPr>
        <w:t xml:space="preserve"> </w:t>
      </w:r>
      <w:r>
        <w:t>соответствующими стандартами ГОСТ 19 и ГОСТ 34; требования к структуре документов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соответствующими</w:t>
      </w:r>
      <w:r>
        <w:rPr>
          <w:spacing w:val="1"/>
        </w:rPr>
        <w:t xml:space="preserve"> </w:t>
      </w:r>
      <w:r>
        <w:t>стандартами</w:t>
      </w:r>
      <w:r>
        <w:rPr>
          <w:spacing w:val="1"/>
        </w:rPr>
        <w:t xml:space="preserve"> </w:t>
      </w:r>
      <w:r>
        <w:t>ЕСКД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КСПД;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оформлению</w:t>
      </w:r>
      <w:r>
        <w:rPr>
          <w:spacing w:val="1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соответствующими</w:t>
      </w:r>
      <w:r>
        <w:rPr>
          <w:spacing w:val="2"/>
        </w:rPr>
        <w:t xml:space="preserve"> </w:t>
      </w:r>
      <w:r>
        <w:t>методическими</w:t>
      </w:r>
      <w:r>
        <w:rPr>
          <w:spacing w:val="3"/>
        </w:rPr>
        <w:t xml:space="preserve"> </w:t>
      </w:r>
      <w:r>
        <w:t>указаниями.</w:t>
      </w:r>
    </w:p>
    <w:p>
      <w:pPr>
        <w:pStyle w:val="8"/>
        <w:spacing w:line="360" w:lineRule="auto"/>
        <w:ind w:left="202" w:right="121" w:firstLine="566"/>
        <w:jc w:val="both"/>
      </w:pPr>
      <w:r>
        <w:t>Порядок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приёмки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проекта: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руководителем</w:t>
      </w:r>
      <w:r>
        <w:rPr>
          <w:spacing w:val="1"/>
        </w:rPr>
        <w:t xml:space="preserve"> </w:t>
      </w:r>
      <w:r>
        <w:t>поэтапно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утвержденным</w:t>
      </w:r>
      <w:r>
        <w:rPr>
          <w:spacing w:val="1"/>
        </w:rPr>
        <w:t xml:space="preserve"> </w:t>
      </w:r>
      <w:r>
        <w:t>графиком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проекта;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завершающем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руководитель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нормоконтроль</w:t>
      </w:r>
      <w:r>
        <w:rPr>
          <w:spacing w:val="-8"/>
        </w:rPr>
        <w:t xml:space="preserve"> </w:t>
      </w:r>
      <w:r>
        <w:t>представленной</w:t>
      </w:r>
      <w:r>
        <w:rPr>
          <w:spacing w:val="-6"/>
        </w:rPr>
        <w:t xml:space="preserve"> </w:t>
      </w:r>
      <w:r>
        <w:t>исполнителем</w:t>
      </w:r>
      <w:r>
        <w:rPr>
          <w:spacing w:val="-8"/>
        </w:rPr>
        <w:t xml:space="preserve"> </w:t>
      </w:r>
      <w:r>
        <w:t>документации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принимает</w:t>
      </w:r>
      <w:r>
        <w:rPr>
          <w:spacing w:val="-5"/>
        </w:rPr>
        <w:t xml:space="preserve"> </w:t>
      </w:r>
      <w:r>
        <w:t>решение</w:t>
      </w:r>
      <w:r>
        <w:rPr>
          <w:spacing w:val="-6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допуске</w:t>
      </w:r>
      <w:r>
        <w:rPr>
          <w:spacing w:val="-58"/>
        </w:rPr>
        <w:t xml:space="preserve"> </w:t>
      </w:r>
      <w:r>
        <w:t>(недопуске)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защите,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подготовке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исполнитель представляет документацию, делает краткое сообщение по теме разработки и</w:t>
      </w:r>
      <w:r>
        <w:rPr>
          <w:spacing w:val="1"/>
        </w:rPr>
        <w:t xml:space="preserve"> </w:t>
      </w:r>
      <w:r>
        <w:t>демонстрирует реализацию.</w:t>
      </w:r>
    </w:p>
    <w:p>
      <w:pPr>
        <w:pStyle w:val="8"/>
        <w:spacing w:line="360" w:lineRule="auto"/>
        <w:ind w:left="202" w:right="121" w:firstLine="566"/>
        <w:jc w:val="both"/>
      </w:pPr>
      <w:r>
        <w:t>При работе над курсовым проектом учитывать: степень соответствия представленной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-10"/>
        </w:rPr>
        <w:t xml:space="preserve"> </w:t>
      </w:r>
      <w:r>
        <w:t>требованиям</w:t>
      </w:r>
      <w:r>
        <w:rPr>
          <w:spacing w:val="-10"/>
        </w:rPr>
        <w:t xml:space="preserve"> </w:t>
      </w:r>
      <w:r>
        <w:t>технического</w:t>
      </w:r>
      <w:r>
        <w:rPr>
          <w:spacing w:val="-10"/>
        </w:rPr>
        <w:t xml:space="preserve"> </w:t>
      </w:r>
      <w:r>
        <w:t>задания,</w:t>
      </w:r>
      <w:r>
        <w:rPr>
          <w:spacing w:val="-10"/>
        </w:rPr>
        <w:t xml:space="preserve"> </w:t>
      </w:r>
      <w:r>
        <w:t>качество</w:t>
      </w:r>
      <w:r>
        <w:rPr>
          <w:spacing w:val="-11"/>
        </w:rPr>
        <w:t xml:space="preserve"> </w:t>
      </w:r>
      <w:r>
        <w:t>реализации,</w:t>
      </w:r>
      <w:r>
        <w:rPr>
          <w:spacing w:val="-11"/>
        </w:rPr>
        <w:t xml:space="preserve"> </w:t>
      </w:r>
      <w:r>
        <w:t>документации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доклада</w:t>
      </w:r>
      <w:r>
        <w:rPr>
          <w:spacing w:val="-58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теме</w:t>
      </w:r>
      <w:r>
        <w:rPr>
          <w:spacing w:val="-2"/>
        </w:rPr>
        <w:t xml:space="preserve"> </w:t>
      </w:r>
      <w:r>
        <w:t>проекта,</w:t>
      </w:r>
      <w:r>
        <w:rPr>
          <w:spacing w:val="-1"/>
        </w:rPr>
        <w:t xml:space="preserve"> </w:t>
      </w:r>
      <w:r>
        <w:t>соблюдение исполнителем</w:t>
      </w:r>
      <w:r>
        <w:rPr>
          <w:spacing w:val="-1"/>
        </w:rPr>
        <w:t xml:space="preserve"> </w:t>
      </w:r>
      <w:r>
        <w:t>графика</w:t>
      </w:r>
      <w:r>
        <w:rPr>
          <w:spacing w:val="-2"/>
        </w:rPr>
        <w:t xml:space="preserve"> </w:t>
      </w:r>
      <w:r>
        <w:t>выполнения курсового</w:t>
      </w:r>
      <w:r>
        <w:rPr>
          <w:spacing w:val="-1"/>
        </w:rPr>
        <w:t xml:space="preserve"> </w:t>
      </w:r>
      <w:r>
        <w:t>проекта.</w:t>
      </w:r>
    </w:p>
    <w:p>
      <w:pPr>
        <w:pStyle w:val="8"/>
        <w:spacing w:line="360" w:lineRule="auto"/>
        <w:ind w:left="768" w:right="2563"/>
        <w:jc w:val="both"/>
      </w:pPr>
      <w:r>
        <w:t>Плановые сроки выполнения:</w:t>
      </w:r>
      <w:r>
        <w:rPr>
          <w:spacing w:val="1"/>
          <w:u w:val="single"/>
          <w:shd w:val="clear" w:color="auto" w:fill="FFFF00"/>
        </w:rPr>
        <w:t xml:space="preserve"> </w:t>
      </w:r>
      <w:r>
        <w:rPr>
          <w:shd w:val="clear" w:color="auto" w:fill="FFFF00"/>
        </w:rPr>
        <w:t>семестр 20</w:t>
      </w:r>
      <w:r>
        <w:rPr>
          <w:spacing w:val="1"/>
          <w:u w:val="single"/>
        </w:rPr>
        <w:t xml:space="preserve"> </w:t>
      </w:r>
      <w:r>
        <w:rPr>
          <w:shd w:val="clear" w:color="auto" w:fill="FFFF00"/>
        </w:rPr>
        <w:t>/</w:t>
      </w:r>
      <w:r>
        <w:rPr>
          <w:spacing w:val="1"/>
          <w:u w:val="single"/>
        </w:rPr>
        <w:t xml:space="preserve"> </w:t>
      </w:r>
      <w:r>
        <w:rPr>
          <w:shd w:val="clear" w:color="auto" w:fill="FFFF00"/>
        </w:rPr>
        <w:t>учебного года</w:t>
      </w:r>
      <w:r>
        <w:t>:</w:t>
      </w:r>
      <w:r>
        <w:rPr>
          <w:spacing w:val="1"/>
        </w:rPr>
        <w:t xml:space="preserve"> </w:t>
      </w:r>
      <w:r>
        <w:t>Исходные</w:t>
      </w:r>
      <w:r>
        <w:rPr>
          <w:spacing w:val="-2"/>
        </w:rPr>
        <w:t xml:space="preserve"> </w:t>
      </w:r>
      <w:r>
        <w:t>данные: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2" w:after="0" w:line="355" w:lineRule="auto"/>
        <w:ind w:left="202" w:right="12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курсовом</w:t>
      </w:r>
      <w:r>
        <w:rPr>
          <w:spacing w:val="1"/>
          <w:sz w:val="24"/>
        </w:rPr>
        <w:t xml:space="preserve"> </w:t>
      </w:r>
      <w:r>
        <w:rPr>
          <w:sz w:val="24"/>
        </w:rPr>
        <w:t>проекте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1"/>
          <w:sz w:val="24"/>
        </w:rPr>
        <w:t xml:space="preserve"> </w:t>
      </w:r>
      <w:r>
        <w:rPr>
          <w:sz w:val="24"/>
        </w:rPr>
        <w:t>этапы</w:t>
      </w:r>
      <w:r>
        <w:rPr>
          <w:spacing w:val="1"/>
          <w:sz w:val="24"/>
        </w:rPr>
        <w:t xml:space="preserve"> </w:t>
      </w:r>
      <w:r>
        <w:rPr>
          <w:sz w:val="24"/>
        </w:rPr>
        <w:t>разработки,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отражены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пояснительной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записке:</w:t>
      </w:r>
      <w:r>
        <w:rPr>
          <w:spacing w:val="1"/>
          <w:sz w:val="24"/>
        </w:rPr>
        <w:t xml:space="preserve"> </w:t>
      </w:r>
      <w:r>
        <w:rPr>
          <w:sz w:val="24"/>
        </w:rPr>
        <w:t>изучение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1"/>
          <w:sz w:val="24"/>
        </w:rPr>
        <w:t xml:space="preserve"> </w:t>
      </w:r>
      <w:r>
        <w:rPr>
          <w:sz w:val="24"/>
        </w:rPr>
        <w:t>теоретических</w:t>
      </w:r>
      <w:r>
        <w:rPr>
          <w:spacing w:val="-57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соответствии с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заданием,</w:t>
      </w:r>
      <w:r>
        <w:rPr>
          <w:spacing w:val="-1"/>
          <w:sz w:val="24"/>
        </w:rPr>
        <w:t xml:space="preserve"> </w:t>
      </w:r>
      <w:r>
        <w:rPr>
          <w:sz w:val="24"/>
        </w:rPr>
        <w:t>выявление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действующих</w:t>
      </w:r>
      <w:r>
        <w:rPr>
          <w:spacing w:val="1"/>
          <w:sz w:val="24"/>
        </w:rPr>
        <w:t xml:space="preserve"> </w:t>
      </w:r>
      <w:r>
        <w:rPr>
          <w:sz w:val="24"/>
        </w:rPr>
        <w:t>субъектов системы;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7" w:after="0" w:line="355" w:lineRule="auto"/>
        <w:ind w:left="202" w:right="123" w:firstLine="0"/>
        <w:jc w:val="both"/>
        <w:rPr>
          <w:sz w:val="24"/>
        </w:rPr>
      </w:pPr>
      <w:r>
        <w:rPr>
          <w:sz w:val="24"/>
        </w:rPr>
        <w:t>курсовой проект основывается на фактических материалах, полученных в ходе учебной</w:t>
      </w:r>
      <w:r>
        <w:rPr>
          <w:spacing w:val="-57"/>
          <w:sz w:val="24"/>
        </w:rPr>
        <w:t xml:space="preserve"> </w:t>
      </w:r>
      <w:r>
        <w:rPr>
          <w:sz w:val="24"/>
        </w:rPr>
        <w:t>или практической профессиональной деятельности, с использованием результатов последних</w:t>
      </w:r>
      <w:r>
        <w:rPr>
          <w:spacing w:val="-57"/>
          <w:sz w:val="24"/>
        </w:rPr>
        <w:t xml:space="preserve"> </w:t>
      </w:r>
      <w:r>
        <w:rPr>
          <w:sz w:val="24"/>
        </w:rPr>
        <w:t>исследований,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результатах</w:t>
      </w:r>
      <w:r>
        <w:rPr>
          <w:spacing w:val="1"/>
          <w:sz w:val="24"/>
        </w:rPr>
        <w:t xml:space="preserve"> </w:t>
      </w:r>
      <w:r>
        <w:rPr>
          <w:sz w:val="24"/>
        </w:rPr>
        <w:t>собственных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исследований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 экспертной оценки.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8" w:after="0" w:line="355" w:lineRule="auto"/>
        <w:ind w:left="202" w:right="117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отсутствия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конкретной</w:t>
      </w:r>
      <w:r>
        <w:rPr>
          <w:spacing w:val="1"/>
          <w:sz w:val="24"/>
        </w:rPr>
        <w:t xml:space="preserve"> </w:t>
      </w:r>
      <w:r>
        <w:rPr>
          <w:sz w:val="24"/>
        </w:rPr>
        <w:t>теме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-57"/>
          <w:sz w:val="24"/>
        </w:rPr>
        <w:t xml:space="preserve"> </w:t>
      </w:r>
      <w:r>
        <w:rPr>
          <w:sz w:val="24"/>
        </w:rPr>
        <w:t>смоделировать его самостоятельно с учётом соблюдения определённых пропорций между</w:t>
      </w:r>
      <w:r>
        <w:rPr>
          <w:spacing w:val="1"/>
          <w:sz w:val="24"/>
        </w:rPr>
        <w:t xml:space="preserve"> </w:t>
      </w:r>
      <w:r>
        <w:rPr>
          <w:sz w:val="24"/>
        </w:rPr>
        <w:t>сферы</w:t>
      </w:r>
      <w:r>
        <w:rPr>
          <w:spacing w:val="-2"/>
          <w:sz w:val="24"/>
        </w:rPr>
        <w:t xml:space="preserve"> </w:t>
      </w:r>
      <w:r>
        <w:rPr>
          <w:sz w:val="24"/>
        </w:rPr>
        <w:t>деятельности.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/>
        <w:ind w:left="202"/>
      </w:pPr>
      <w:r>
        <w:t>Состав</w:t>
      </w:r>
      <w:r>
        <w:rPr>
          <w:spacing w:val="-3"/>
        </w:rPr>
        <w:t xml:space="preserve"> </w:t>
      </w:r>
      <w:r>
        <w:t>курсового</w:t>
      </w:r>
      <w:r>
        <w:rPr>
          <w:spacing w:val="-1"/>
        </w:rPr>
        <w:t xml:space="preserve"> </w:t>
      </w:r>
      <w:r>
        <w:t>проекта: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Текстовые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графические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документы;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Программная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документация</w:t>
      </w:r>
      <w:r>
        <w:rPr>
          <w:spacing w:val="-5"/>
          <w:sz w:val="24"/>
        </w:rPr>
        <w:t xml:space="preserve"> </w:t>
      </w:r>
      <w:r>
        <w:rPr>
          <w:sz w:val="24"/>
        </w:rPr>
        <w:t>(при</w:t>
      </w:r>
      <w:r>
        <w:rPr>
          <w:spacing w:val="-2"/>
          <w:sz w:val="24"/>
        </w:rPr>
        <w:t xml:space="preserve"> </w:t>
      </w:r>
      <w:r>
        <w:rPr>
          <w:sz w:val="24"/>
        </w:rPr>
        <w:t>необходимости);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Пояснительная</w:t>
      </w:r>
      <w:r>
        <w:rPr>
          <w:spacing w:val="-5"/>
          <w:sz w:val="24"/>
        </w:rPr>
        <w:t xml:space="preserve"> </w:t>
      </w:r>
      <w:r>
        <w:rPr>
          <w:sz w:val="24"/>
        </w:rPr>
        <w:t>(расчётно-пояснительная)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записка;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6" w:after="0" w:line="355" w:lineRule="auto"/>
        <w:ind w:left="202" w:right="123" w:firstLine="0"/>
        <w:jc w:val="both"/>
        <w:rPr>
          <w:sz w:val="24"/>
        </w:rPr>
      </w:pPr>
      <w:r>
        <w:rPr>
          <w:sz w:val="24"/>
        </w:rPr>
        <w:t>Обязательные структурные элементы: титульный лист (одна страница), содержание (от</w:t>
      </w:r>
      <w:r>
        <w:rPr>
          <w:spacing w:val="1"/>
          <w:sz w:val="24"/>
        </w:rPr>
        <w:t xml:space="preserve"> </w:t>
      </w:r>
      <w:r>
        <w:rPr>
          <w:sz w:val="24"/>
        </w:rPr>
        <w:t>одной страницы), ведение (от одной страницы), список литературы (от одной страницы),</w:t>
      </w:r>
      <w:r>
        <w:rPr>
          <w:spacing w:val="1"/>
          <w:sz w:val="24"/>
        </w:rPr>
        <w:t xml:space="preserve"> </w:t>
      </w:r>
      <w:r>
        <w:rPr>
          <w:sz w:val="24"/>
        </w:rPr>
        <w:t>заключение</w:t>
      </w:r>
      <w:r>
        <w:rPr>
          <w:spacing w:val="-1"/>
          <w:sz w:val="24"/>
        </w:rPr>
        <w:t xml:space="preserve"> </w:t>
      </w:r>
      <w:r>
        <w:rPr>
          <w:sz w:val="24"/>
        </w:rPr>
        <w:t>(от одной</w:t>
      </w:r>
      <w:r>
        <w:rPr>
          <w:spacing w:val="2"/>
          <w:sz w:val="24"/>
        </w:rPr>
        <w:t xml:space="preserve"> </w:t>
      </w:r>
      <w:r>
        <w:rPr>
          <w:sz w:val="24"/>
        </w:rPr>
        <w:t>страницы),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8" w:after="0" w:line="350" w:lineRule="auto"/>
        <w:ind w:left="202" w:right="124" w:firstLine="0"/>
        <w:jc w:val="both"/>
        <w:rPr>
          <w:sz w:val="24"/>
        </w:rPr>
      </w:pPr>
      <w:r>
        <w:rPr>
          <w:sz w:val="24"/>
        </w:rPr>
        <w:t>Объём основной части работы: минимум два раздела с минимум двумя параграфами (от</w:t>
      </w:r>
      <w:r>
        <w:rPr>
          <w:spacing w:val="-57"/>
          <w:sz w:val="24"/>
        </w:rPr>
        <w:t xml:space="preserve"> </w:t>
      </w:r>
      <w:r>
        <w:rPr>
          <w:sz w:val="24"/>
        </w:rPr>
        <w:t>пяти</w:t>
      </w:r>
      <w:r>
        <w:rPr>
          <w:spacing w:val="1"/>
          <w:sz w:val="24"/>
        </w:rPr>
        <w:t xml:space="preserve"> </w:t>
      </w:r>
      <w:r>
        <w:rPr>
          <w:sz w:val="24"/>
        </w:rPr>
        <w:t>страниц)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каждом разделе.</w:t>
      </w:r>
    </w:p>
    <w:p>
      <w:pPr>
        <w:pStyle w:val="8"/>
        <w:spacing w:before="11"/>
        <w:ind w:left="202"/>
        <w:jc w:val="both"/>
      </w:pPr>
      <w:r>
        <w:t>Содержание</w:t>
      </w:r>
      <w:r>
        <w:rPr>
          <w:spacing w:val="-5"/>
        </w:rPr>
        <w:t xml:space="preserve"> </w:t>
      </w:r>
      <w:r>
        <w:t>пояснительной</w:t>
      </w:r>
      <w:r>
        <w:rPr>
          <w:spacing w:val="-3"/>
        </w:rPr>
        <w:t xml:space="preserve"> </w:t>
      </w:r>
      <w:r>
        <w:t>записки: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41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Титульный</w:t>
      </w:r>
      <w:r>
        <w:rPr>
          <w:spacing w:val="-2"/>
          <w:sz w:val="24"/>
        </w:rPr>
        <w:t xml:space="preserve"> </w:t>
      </w:r>
      <w:r>
        <w:rPr>
          <w:sz w:val="24"/>
        </w:rPr>
        <w:t>лист;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Лист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задания;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Содержание;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Введение;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Исходные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Основной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</w:t>
      </w:r>
      <w:r>
        <w:rPr>
          <w:spacing w:val="-3"/>
          <w:sz w:val="24"/>
        </w:rPr>
        <w:t xml:space="preserve"> </w:t>
      </w:r>
      <w:r>
        <w:rPr>
          <w:sz w:val="24"/>
        </w:rPr>
        <w:t>(теоретическая,</w:t>
      </w:r>
      <w:r>
        <w:rPr>
          <w:spacing w:val="-4"/>
          <w:sz w:val="24"/>
        </w:rPr>
        <w:t xml:space="preserve"> </w:t>
      </w:r>
      <w:r>
        <w:rPr>
          <w:sz w:val="24"/>
        </w:rPr>
        <w:t>аналитическая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проектно-аналитическая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часть);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Заключение;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Список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литературы;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Приложения.</w:t>
      </w:r>
    </w:p>
    <w:p>
      <w:pPr>
        <w:pStyle w:val="8"/>
        <w:spacing w:before="136"/>
        <w:ind w:left="202"/>
      </w:pPr>
      <w:r>
        <w:t>Детализированное</w:t>
      </w:r>
      <w:r>
        <w:rPr>
          <w:spacing w:val="-3"/>
        </w:rPr>
        <w:t xml:space="preserve"> </w:t>
      </w:r>
      <w:r>
        <w:t>техническое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курсовой</w:t>
      </w:r>
      <w:r>
        <w:rPr>
          <w:spacing w:val="-2"/>
        </w:rPr>
        <w:t xml:space="preserve"> </w:t>
      </w:r>
      <w:r>
        <w:t>проект: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9" w:after="0" w:line="355" w:lineRule="auto"/>
        <w:ind w:left="202" w:right="121" w:firstLine="0"/>
        <w:jc w:val="both"/>
        <w:rPr>
          <w:sz w:val="24"/>
        </w:rPr>
      </w:pPr>
      <w:r>
        <w:rPr>
          <w:sz w:val="24"/>
        </w:rPr>
        <w:t>во введении обосновать актуальность исследуемой темы, степень её изученности, дать</w:t>
      </w:r>
      <w:r>
        <w:rPr>
          <w:spacing w:val="1"/>
          <w:sz w:val="24"/>
        </w:rPr>
        <w:t xml:space="preserve"> </w:t>
      </w:r>
      <w:r>
        <w:rPr>
          <w:sz w:val="24"/>
        </w:rPr>
        <w:t>критический</w:t>
      </w:r>
      <w:r>
        <w:rPr>
          <w:spacing w:val="-9"/>
          <w:sz w:val="24"/>
        </w:rPr>
        <w:t xml:space="preserve"> </w:t>
      </w:r>
      <w:r>
        <w:rPr>
          <w:sz w:val="24"/>
        </w:rPr>
        <w:t>обзор</w:t>
      </w:r>
      <w:r>
        <w:rPr>
          <w:spacing w:val="-10"/>
          <w:sz w:val="24"/>
        </w:rPr>
        <w:t xml:space="preserve"> </w:t>
      </w:r>
      <w:r>
        <w:rPr>
          <w:sz w:val="24"/>
        </w:rPr>
        <w:t>работ,</w:t>
      </w:r>
      <w:r>
        <w:rPr>
          <w:spacing w:val="-10"/>
          <w:sz w:val="24"/>
        </w:rPr>
        <w:t xml:space="preserve"> </w:t>
      </w:r>
      <w:r>
        <w:rPr>
          <w:sz w:val="24"/>
        </w:rPr>
        <w:t>характеризующих</w:t>
      </w:r>
      <w:r>
        <w:rPr>
          <w:spacing w:val="-6"/>
          <w:sz w:val="24"/>
        </w:rPr>
        <w:t xml:space="preserve"> </w:t>
      </w:r>
      <w:r>
        <w:rPr>
          <w:sz w:val="24"/>
        </w:rPr>
        <w:t>сущность</w:t>
      </w:r>
      <w:r>
        <w:rPr>
          <w:spacing w:val="-10"/>
          <w:sz w:val="24"/>
        </w:rPr>
        <w:t xml:space="preserve"> </w:t>
      </w:r>
      <w:r>
        <w:rPr>
          <w:sz w:val="24"/>
        </w:rPr>
        <w:t>рассматриваемого</w:t>
      </w:r>
      <w:r>
        <w:rPr>
          <w:spacing w:val="-9"/>
          <w:sz w:val="24"/>
        </w:rPr>
        <w:t xml:space="preserve"> </w:t>
      </w:r>
      <w:r>
        <w:rPr>
          <w:sz w:val="24"/>
        </w:rPr>
        <w:t>вопроса,</w:t>
      </w:r>
      <w:r>
        <w:rPr>
          <w:spacing w:val="-9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-57"/>
          <w:sz w:val="24"/>
        </w:rPr>
        <w:t xml:space="preserve"> </w:t>
      </w:r>
      <w:r>
        <w:rPr>
          <w:sz w:val="24"/>
        </w:rPr>
        <w:t>цель и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задачи, описать применяемые</w:t>
      </w:r>
      <w:r>
        <w:rPr>
          <w:spacing w:val="-2"/>
          <w:sz w:val="24"/>
        </w:rPr>
        <w:t xml:space="preserve"> </w:t>
      </w:r>
      <w:r>
        <w:rPr>
          <w:sz w:val="24"/>
        </w:rPr>
        <w:t>методы исследования;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8" w:after="0" w:line="355" w:lineRule="auto"/>
        <w:ind w:left="202" w:right="124" w:firstLine="0"/>
        <w:jc w:val="both"/>
        <w:rPr>
          <w:sz w:val="24"/>
        </w:rPr>
      </w:pPr>
      <w:r>
        <w:rPr>
          <w:sz w:val="24"/>
        </w:rPr>
        <w:t>в теоретической части изложить теоретические концептуальные основы исследуемой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проблемы и собственное понимание существа вопросов исследуемой темы, сформировать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своё</w:t>
      </w:r>
      <w:r>
        <w:rPr>
          <w:spacing w:val="-3"/>
          <w:sz w:val="24"/>
        </w:rPr>
        <w:t xml:space="preserve"> </w:t>
      </w:r>
      <w:r>
        <w:rPr>
          <w:sz w:val="24"/>
        </w:rPr>
        <w:t>аргументированное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мнение</w:t>
      </w:r>
      <w:r>
        <w:rPr>
          <w:spacing w:val="-2"/>
          <w:sz w:val="24"/>
        </w:rPr>
        <w:t xml:space="preserve"> </w:t>
      </w:r>
      <w:r>
        <w:rPr>
          <w:sz w:val="24"/>
        </w:rPr>
        <w:t>по неоднозначным вопросам;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6" w:after="0" w:line="357" w:lineRule="auto"/>
        <w:ind w:left="202" w:right="12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аналитической</w:t>
      </w:r>
      <w:r>
        <w:rPr>
          <w:spacing w:val="-9"/>
          <w:sz w:val="24"/>
        </w:rPr>
        <w:t xml:space="preserve"> </w:t>
      </w:r>
      <w:r>
        <w:rPr>
          <w:sz w:val="24"/>
        </w:rPr>
        <w:t>части</w:t>
      </w:r>
      <w:r>
        <w:rPr>
          <w:spacing w:val="-12"/>
          <w:sz w:val="24"/>
        </w:rPr>
        <w:t xml:space="preserve"> </w:t>
      </w:r>
      <w:r>
        <w:rPr>
          <w:sz w:val="24"/>
        </w:rPr>
        <w:t>изложить</w:t>
      </w:r>
      <w:r>
        <w:rPr>
          <w:spacing w:val="-10"/>
          <w:sz w:val="24"/>
        </w:rPr>
        <w:t xml:space="preserve"> </w:t>
      </w:r>
      <w:r>
        <w:rPr>
          <w:sz w:val="24"/>
        </w:rPr>
        <w:t>особенности</w:t>
      </w:r>
      <w:r>
        <w:rPr>
          <w:spacing w:val="-10"/>
          <w:sz w:val="24"/>
        </w:rPr>
        <w:t xml:space="preserve"> </w:t>
      </w:r>
      <w:r>
        <w:rPr>
          <w:sz w:val="24"/>
        </w:rPr>
        <w:t>функционирования</w:t>
      </w:r>
      <w:r>
        <w:rPr>
          <w:spacing w:val="-1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12"/>
          <w:sz w:val="24"/>
        </w:rPr>
        <w:t xml:space="preserve"> </w:t>
      </w:r>
      <w:r>
        <w:rPr>
          <w:sz w:val="24"/>
        </w:rPr>
        <w:t>исследования,</w:t>
      </w:r>
      <w:r>
        <w:rPr>
          <w:spacing w:val="-58"/>
          <w:sz w:val="24"/>
        </w:rPr>
        <w:t xml:space="preserve"> </w:t>
      </w:r>
      <w:r>
        <w:rPr>
          <w:sz w:val="24"/>
        </w:rPr>
        <w:t>проанализировать и раскрыть особенности сбора, обработки и подготовки информации о</w:t>
      </w:r>
      <w:r>
        <w:rPr>
          <w:spacing w:val="1"/>
          <w:sz w:val="24"/>
        </w:rPr>
        <w:t xml:space="preserve"> </w:t>
      </w:r>
      <w:r>
        <w:rPr>
          <w:sz w:val="24"/>
        </w:rPr>
        <w:t>процессах, целесообразно рассмотреть порядок формирования и представления информации</w:t>
      </w:r>
      <w:r>
        <w:rPr>
          <w:spacing w:val="1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отдельных</w:t>
      </w:r>
      <w:r>
        <w:rPr>
          <w:spacing w:val="3"/>
          <w:sz w:val="24"/>
        </w:rPr>
        <w:t xml:space="preserve"> </w:t>
      </w:r>
      <w:r>
        <w:rPr>
          <w:sz w:val="24"/>
        </w:rPr>
        <w:t>объектах исследования;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" w:after="0" w:line="357" w:lineRule="auto"/>
        <w:ind w:left="202" w:right="120" w:firstLine="0"/>
        <w:jc w:val="both"/>
        <w:rPr>
          <w:sz w:val="24"/>
        </w:rPr>
      </w:pPr>
      <w:r>
        <w:rPr>
          <w:sz w:val="24"/>
        </w:rPr>
        <w:t>в проектно-аналитической части разработать и внести предложения по рациональной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методологии</w:t>
      </w:r>
      <w:r>
        <w:rPr>
          <w:spacing w:val="1"/>
          <w:sz w:val="24"/>
        </w:rPr>
        <w:t xml:space="preserve"> </w:t>
      </w:r>
      <w:r>
        <w:rPr>
          <w:sz w:val="24"/>
        </w:rPr>
        <w:t>исследования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современных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технологий,</w:t>
      </w:r>
      <w:r>
        <w:rPr>
          <w:spacing w:val="1"/>
          <w:sz w:val="24"/>
        </w:rPr>
        <w:t xml:space="preserve"> </w:t>
      </w:r>
      <w:r>
        <w:rPr>
          <w:sz w:val="24"/>
        </w:rPr>
        <w:t>доказать</w:t>
      </w:r>
      <w:r>
        <w:rPr>
          <w:spacing w:val="1"/>
          <w:sz w:val="24"/>
        </w:rPr>
        <w:t xml:space="preserve"> </w:t>
      </w:r>
      <w:r>
        <w:rPr>
          <w:sz w:val="24"/>
        </w:rPr>
        <w:t>целесообразность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предлагаемых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решений,</w:t>
      </w:r>
      <w:r>
        <w:rPr>
          <w:spacing w:val="1"/>
          <w:sz w:val="24"/>
        </w:rPr>
        <w:t xml:space="preserve"> </w:t>
      </w:r>
      <w:r>
        <w:rPr>
          <w:sz w:val="24"/>
        </w:rPr>
        <w:t>спрогнозировать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от внедрения предложений;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76" w:after="0" w:line="350" w:lineRule="auto"/>
        <w:ind w:left="202" w:right="123" w:firstLine="0"/>
        <w:jc w:val="left"/>
        <w:rPr>
          <w:sz w:val="24"/>
        </w:rPr>
      </w:pPr>
      <w:r>
        <w:rPr>
          <w:sz w:val="24"/>
        </w:rPr>
        <w:t>в заключении</w:t>
      </w:r>
      <w:r>
        <w:rPr>
          <w:spacing w:val="1"/>
          <w:sz w:val="24"/>
        </w:rPr>
        <w:t xml:space="preserve"> </w:t>
      </w:r>
      <w:r>
        <w:rPr>
          <w:sz w:val="24"/>
        </w:rPr>
        <w:t>изложить основные 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исследования, сформулировать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выводы,</w:t>
      </w:r>
      <w:r>
        <w:rPr>
          <w:spacing w:val="-57"/>
          <w:sz w:val="24"/>
        </w:rPr>
        <w:t xml:space="preserve"> </w:t>
      </w:r>
      <w:r>
        <w:rPr>
          <w:sz w:val="24"/>
        </w:rPr>
        <w:t>предложения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перспективы дальнейшей</w:t>
      </w:r>
      <w:r>
        <w:rPr>
          <w:spacing w:val="1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-1"/>
          <w:sz w:val="24"/>
        </w:rPr>
        <w:t xml:space="preserve"> </w:t>
      </w:r>
      <w:r>
        <w:rPr>
          <w:sz w:val="24"/>
        </w:rPr>
        <w:t>темы.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numPr>
          <w:ilvl w:val="0"/>
          <w:numId w:val="4"/>
        </w:numPr>
        <w:tabs>
          <w:tab w:val="left" w:pos="2865"/>
        </w:tabs>
        <w:spacing w:before="73" w:after="0" w:line="240" w:lineRule="auto"/>
        <w:ind w:left="2864" w:right="0" w:hanging="364"/>
        <w:jc w:val="left"/>
      </w:pPr>
      <w:bookmarkStart w:id="2" w:name="_TOC_250003"/>
      <w:r>
        <w:t>ТЕОРЕТИЧЕСКИЕ</w:t>
      </w:r>
      <w:r>
        <w:rPr>
          <w:spacing w:val="-3"/>
        </w:rPr>
        <w:t xml:space="preserve"> </w:t>
      </w:r>
      <w:bookmarkEnd w:id="2"/>
      <w:r>
        <w:t>ОСНОВЫ</w:t>
      </w:r>
    </w:p>
    <w:p>
      <w:pPr>
        <w:pStyle w:val="8"/>
        <w:spacing w:before="1"/>
        <w:rPr>
          <w:sz w:val="54"/>
        </w:rPr>
      </w:pPr>
    </w:p>
    <w:p>
      <w:pPr>
        <w:pStyle w:val="14"/>
        <w:numPr>
          <w:ilvl w:val="1"/>
          <w:numId w:val="6"/>
        </w:numPr>
        <w:tabs>
          <w:tab w:val="left" w:pos="1129"/>
        </w:tabs>
        <w:spacing w:before="0" w:after="0" w:line="240" w:lineRule="auto"/>
        <w:ind w:left="1128" w:right="0" w:hanging="361"/>
        <w:jc w:val="left"/>
        <w:rPr>
          <w:sz w:val="24"/>
        </w:rPr>
      </w:pPr>
      <w:r>
        <w:rPr>
          <w:sz w:val="24"/>
        </w:rPr>
        <w:t>Облачные</w:t>
      </w:r>
      <w:r>
        <w:rPr>
          <w:spacing w:val="-5"/>
          <w:sz w:val="24"/>
        </w:rPr>
        <w:t xml:space="preserve"> </w:t>
      </w:r>
      <w:r>
        <w:rPr>
          <w:sz w:val="24"/>
        </w:rPr>
        <w:t>вычисления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line="360" w:lineRule="auto"/>
        <w:ind w:left="202" w:right="118" w:firstLine="707"/>
        <w:jc w:val="both"/>
      </w:pPr>
      <w:r>
        <w:t>Под</w:t>
      </w:r>
      <w:r>
        <w:rPr>
          <w:spacing w:val="-11"/>
        </w:rPr>
        <w:t xml:space="preserve"> </w:t>
      </w:r>
      <w:r>
        <w:t>облачными</w:t>
      </w:r>
      <w:r>
        <w:rPr>
          <w:spacing w:val="-9"/>
        </w:rPr>
        <w:t xml:space="preserve"> </w:t>
      </w:r>
      <w:r>
        <w:t>вычислениями</w:t>
      </w:r>
      <w:r>
        <w:rPr>
          <w:spacing w:val="-9"/>
        </w:rPr>
        <w:t xml:space="preserve"> </w:t>
      </w:r>
      <w:r>
        <w:t>понимается</w:t>
      </w:r>
      <w:r>
        <w:rPr>
          <w:spacing w:val="-10"/>
        </w:rPr>
        <w:t xml:space="preserve"> </w:t>
      </w:r>
      <w:r>
        <w:t>доставка</w:t>
      </w:r>
      <w:r>
        <w:rPr>
          <w:spacing w:val="-10"/>
        </w:rPr>
        <w:t xml:space="preserve"> </w:t>
      </w:r>
      <w:r>
        <w:t>ИТ-ресурсов</w:t>
      </w:r>
      <w:r>
        <w:rPr>
          <w:spacing w:val="-10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требованию</w:t>
      </w:r>
      <w:r>
        <w:rPr>
          <w:spacing w:val="-9"/>
        </w:rPr>
        <w:t xml:space="preserve"> </w:t>
      </w:r>
      <w:r>
        <w:t>через</w:t>
      </w:r>
      <w:r>
        <w:rPr>
          <w:spacing w:val="-58"/>
        </w:rPr>
        <w:t xml:space="preserve"> </w:t>
      </w:r>
      <w:r>
        <w:t>Интернет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оплатой</w:t>
      </w:r>
      <w:r>
        <w:rPr>
          <w:spacing w:val="-8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факту</w:t>
      </w:r>
      <w:r>
        <w:rPr>
          <w:spacing w:val="-14"/>
        </w:rPr>
        <w:t xml:space="preserve"> </w:t>
      </w:r>
      <w:r>
        <w:t>использования.</w:t>
      </w:r>
      <w:r>
        <w:rPr>
          <w:spacing w:val="-8"/>
        </w:rPr>
        <w:t xml:space="preserve"> </w:t>
      </w:r>
      <w:r>
        <w:t>Покупать,</w:t>
      </w:r>
      <w:r>
        <w:rPr>
          <w:spacing w:val="-7"/>
        </w:rPr>
        <w:t xml:space="preserve"> </w:t>
      </w:r>
      <w:r>
        <w:t>размещать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обслуживать</w:t>
      </w:r>
      <w:r>
        <w:rPr>
          <w:spacing w:val="-6"/>
        </w:rPr>
        <w:t xml:space="preserve"> </w:t>
      </w:r>
      <w:r>
        <w:t>физические</w:t>
      </w:r>
      <w:r>
        <w:rPr>
          <w:spacing w:val="-58"/>
        </w:rPr>
        <w:t xml:space="preserve"> </w:t>
      </w:r>
      <w:r>
        <w:t>ЦОД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серверы</w:t>
      </w:r>
      <w:r>
        <w:rPr>
          <w:spacing w:val="-8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требуется.</w:t>
      </w:r>
      <w:r>
        <w:rPr>
          <w:spacing w:val="-4"/>
        </w:rPr>
        <w:t xml:space="preserve"> </w:t>
      </w:r>
      <w:r>
        <w:t>Вместо</w:t>
      </w:r>
      <w:r>
        <w:rPr>
          <w:spacing w:val="-6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вы</w:t>
      </w:r>
      <w:r>
        <w:rPr>
          <w:spacing w:val="-5"/>
        </w:rPr>
        <w:t xml:space="preserve"> </w:t>
      </w:r>
      <w:r>
        <w:t>получаете</w:t>
      </w:r>
      <w:r>
        <w:rPr>
          <w:spacing w:val="-6"/>
        </w:rPr>
        <w:t xml:space="preserve"> </w:t>
      </w:r>
      <w:r>
        <w:t>доступ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технологическим</w:t>
      </w:r>
      <w:r>
        <w:rPr>
          <w:spacing w:val="-6"/>
        </w:rPr>
        <w:t xml:space="preserve"> </w:t>
      </w:r>
      <w:r>
        <w:t>сервисам:</w:t>
      </w:r>
      <w:r>
        <w:rPr>
          <w:spacing w:val="-57"/>
        </w:rPr>
        <w:t xml:space="preserve"> </w:t>
      </w:r>
      <w:r>
        <w:t>вычислительным сервисам, хранилищам и базам данных, которыми можно пользоваться по</w:t>
      </w:r>
      <w:r>
        <w:rPr>
          <w:spacing w:val="1"/>
        </w:rPr>
        <w:t xml:space="preserve"> </w:t>
      </w:r>
      <w:r>
        <w:t>мере</w:t>
      </w:r>
      <w:r>
        <w:rPr>
          <w:spacing w:val="-2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благодаря</w:t>
      </w:r>
      <w:r>
        <w:rPr>
          <w:spacing w:val="-1"/>
        </w:rPr>
        <w:t xml:space="preserve"> </w:t>
      </w:r>
      <w:r>
        <w:t>поставщику услуг</w:t>
      </w:r>
      <w:r>
        <w:rPr>
          <w:spacing w:val="-1"/>
        </w:rPr>
        <w:t xml:space="preserve"> </w:t>
      </w:r>
      <w:r>
        <w:t>(например,</w:t>
      </w:r>
      <w:r>
        <w:rPr>
          <w:spacing w:val="-1"/>
        </w:rPr>
        <w:t xml:space="preserve"> </w:t>
      </w:r>
      <w:r>
        <w:t>Amazon</w:t>
      </w:r>
      <w:r>
        <w:rPr>
          <w:spacing w:val="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Services).</w:t>
      </w:r>
    </w:p>
    <w:p>
      <w:pPr>
        <w:pStyle w:val="8"/>
        <w:spacing w:line="360" w:lineRule="auto"/>
        <w:ind w:left="202" w:right="122" w:firstLine="707"/>
        <w:jc w:val="both"/>
      </w:pPr>
      <w:r>
        <w:t>Облачные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нужны</w:t>
      </w:r>
      <w:r>
        <w:rPr>
          <w:spacing w:val="1"/>
        </w:rPr>
        <w:t xml:space="preserve"> </w:t>
      </w:r>
      <w:r>
        <w:t>организациям</w:t>
      </w:r>
      <w:r>
        <w:rPr>
          <w:spacing w:val="1"/>
        </w:rPr>
        <w:t xml:space="preserve"> </w:t>
      </w:r>
      <w:r>
        <w:t>вне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типа,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отрасли.</w:t>
      </w:r>
      <w:r>
        <w:rPr>
          <w:spacing w:val="1"/>
        </w:rPr>
        <w:t xml:space="preserve"> </w:t>
      </w:r>
      <w:r>
        <w:t>Облако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целей,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резервное</w:t>
      </w:r>
      <w:r>
        <w:rPr>
          <w:spacing w:val="1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аварийное</w:t>
      </w:r>
      <w:r>
        <w:rPr>
          <w:spacing w:val="1"/>
        </w:rPr>
        <w:t xml:space="preserve"> </w:t>
      </w:r>
      <w:r>
        <w:t>восстановление,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тестирование</w:t>
      </w:r>
      <w:r>
        <w:rPr>
          <w:spacing w:val="1"/>
        </w:rPr>
        <w:t xml:space="preserve"> </w:t>
      </w:r>
      <w:r>
        <w:t>ПО,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почти,</w:t>
      </w:r>
      <w:r>
        <w:rPr>
          <w:spacing w:val="1"/>
        </w:rPr>
        <w:t xml:space="preserve"> </w:t>
      </w:r>
      <w:r>
        <w:t>виртуальных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столов,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интернет-приложений,</w:t>
      </w:r>
      <w:r>
        <w:rPr>
          <w:spacing w:val="1"/>
        </w:rPr>
        <w:t xml:space="preserve"> </w:t>
      </w:r>
      <w:r>
        <w:t>ориентированных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клиентов.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сфере</w:t>
      </w:r>
      <w:r>
        <w:rPr>
          <w:spacing w:val="1"/>
        </w:rPr>
        <w:t xml:space="preserve"> </w:t>
      </w:r>
      <w:r>
        <w:rPr>
          <w:spacing w:val="-1"/>
        </w:rPr>
        <w:t>здравоохранения</w:t>
      </w:r>
      <w:r>
        <w:rPr>
          <w:spacing w:val="-12"/>
        </w:rPr>
        <w:t xml:space="preserve"> </w:t>
      </w:r>
      <w:r>
        <w:rPr>
          <w:spacing w:val="-1"/>
        </w:rPr>
        <w:t>используют</w:t>
      </w:r>
      <w:r>
        <w:rPr>
          <w:spacing w:val="-9"/>
        </w:rPr>
        <w:t xml:space="preserve"> </w:t>
      </w:r>
      <w:r>
        <w:rPr>
          <w:spacing w:val="-1"/>
        </w:rPr>
        <w:t>облако,</w:t>
      </w:r>
      <w:r>
        <w:rPr>
          <w:spacing w:val="-12"/>
        </w:rPr>
        <w:t xml:space="preserve"> </w:t>
      </w:r>
      <w:r>
        <w:rPr>
          <w:spacing w:val="-1"/>
        </w:rPr>
        <w:t>чтобы</w:t>
      </w:r>
      <w:r>
        <w:rPr>
          <w:spacing w:val="-11"/>
        </w:rPr>
        <w:t xml:space="preserve"> </w:t>
      </w:r>
      <w:r>
        <w:t>сделать</w:t>
      </w:r>
      <w:r>
        <w:rPr>
          <w:spacing w:val="-11"/>
        </w:rPr>
        <w:t xml:space="preserve"> </w:t>
      </w:r>
      <w:r>
        <w:t>разработку</w:t>
      </w:r>
      <w:r>
        <w:rPr>
          <w:spacing w:val="-18"/>
        </w:rPr>
        <w:t xml:space="preserve"> </w:t>
      </w:r>
      <w:r>
        <w:t>планов</w:t>
      </w:r>
      <w:r>
        <w:rPr>
          <w:spacing w:val="-12"/>
        </w:rPr>
        <w:t xml:space="preserve"> </w:t>
      </w:r>
      <w:r>
        <w:t>лечения</w:t>
      </w:r>
      <w:r>
        <w:rPr>
          <w:spacing w:val="-11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пациентов</w:t>
      </w:r>
      <w:r>
        <w:rPr>
          <w:spacing w:val="-58"/>
        </w:rPr>
        <w:t xml:space="preserve"> </w:t>
      </w:r>
      <w:r>
        <w:t>более индивидуальной. Компании в сфере финансовых услуг применяют облако в качестве</w:t>
      </w:r>
      <w:r>
        <w:rPr>
          <w:spacing w:val="1"/>
        </w:rPr>
        <w:t xml:space="preserve"> </w:t>
      </w:r>
      <w:r>
        <w:t>основы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обнаружения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мошенничества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реального времени. Разработчикам видеоигр облако необходимо, чтобы иметь возможность</w:t>
      </w:r>
      <w:r>
        <w:rPr>
          <w:spacing w:val="1"/>
        </w:rPr>
        <w:t xml:space="preserve"> </w:t>
      </w:r>
      <w:r>
        <w:t>предоставлять онлайн-игры</w:t>
      </w:r>
      <w:r>
        <w:rPr>
          <w:spacing w:val="-1"/>
        </w:rPr>
        <w:t xml:space="preserve"> </w:t>
      </w:r>
      <w:r>
        <w:t>пользователям</w:t>
      </w:r>
      <w:r>
        <w:rPr>
          <w:spacing w:val="-1"/>
        </w:rPr>
        <w:t xml:space="preserve"> </w:t>
      </w:r>
      <w:r>
        <w:t>по всему</w:t>
      </w:r>
      <w:r>
        <w:rPr>
          <w:spacing w:val="-4"/>
        </w:rPr>
        <w:t xml:space="preserve"> </w:t>
      </w:r>
      <w:r>
        <w:t>миру.</w:t>
      </w:r>
    </w:p>
    <w:p>
      <w:pPr>
        <w:pStyle w:val="8"/>
        <w:spacing w:before="1"/>
        <w:rPr>
          <w:sz w:val="36"/>
        </w:rPr>
      </w:pPr>
    </w:p>
    <w:p>
      <w:pPr>
        <w:pStyle w:val="8"/>
        <w:spacing w:before="1"/>
        <w:ind w:left="910"/>
        <w:jc w:val="both"/>
      </w:pPr>
      <w:r>
        <w:t>Преимущества</w:t>
      </w:r>
      <w:r>
        <w:rPr>
          <w:spacing w:val="-3"/>
        </w:rPr>
        <w:t xml:space="preserve"> </w:t>
      </w:r>
      <w:r>
        <w:t>облачных</w:t>
      </w:r>
      <w:r>
        <w:rPr>
          <w:spacing w:val="-2"/>
        </w:rPr>
        <w:t xml:space="preserve"> </w:t>
      </w:r>
      <w:r>
        <w:t>вычислений</w:t>
      </w:r>
    </w:p>
    <w:p>
      <w:pPr>
        <w:pStyle w:val="8"/>
        <w:spacing w:before="136" w:line="360" w:lineRule="auto"/>
        <w:ind w:left="202" w:right="120" w:firstLine="707"/>
        <w:jc w:val="both"/>
      </w:pPr>
      <w:r>
        <w:t>Гибкость.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облаком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получаете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множеству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возможностей,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быстрее</w:t>
      </w:r>
      <w:r>
        <w:rPr>
          <w:spacing w:val="1"/>
        </w:rPr>
        <w:t xml:space="preserve"> </w:t>
      </w:r>
      <w:r>
        <w:t>внедрять</w:t>
      </w:r>
      <w:r>
        <w:rPr>
          <w:spacing w:val="1"/>
        </w:rPr>
        <w:t xml:space="preserve"> </w:t>
      </w:r>
      <w:r>
        <w:t>инновации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реализовывать</w:t>
      </w:r>
      <w:r>
        <w:rPr>
          <w:spacing w:val="1"/>
        </w:rPr>
        <w:t xml:space="preserve"> </w:t>
      </w:r>
      <w:r>
        <w:t>практически</w:t>
      </w:r>
      <w:r>
        <w:rPr>
          <w:spacing w:val="-57"/>
        </w:rPr>
        <w:t xml:space="preserve"> </w:t>
      </w:r>
      <w:r>
        <w:t>любые идеи. Можно быстро выполнить развертывание необходимых ресурсов для самых</w:t>
      </w:r>
      <w:r>
        <w:rPr>
          <w:spacing w:val="1"/>
        </w:rPr>
        <w:t xml:space="preserve"> </w:t>
      </w:r>
      <w:r>
        <w:t>разных областей использования, от сервисов инфраструктуры (например, вычислительных</w:t>
      </w:r>
      <w:r>
        <w:rPr>
          <w:spacing w:val="1"/>
        </w:rPr>
        <w:t xml:space="preserve"> </w:t>
      </w:r>
      <w:r>
        <w:t>сервисов, сервисов хранилищ и баз данных) до Интернета вещей (IoT), машинного обучения,</w:t>
      </w:r>
      <w:r>
        <w:rPr>
          <w:spacing w:val="-57"/>
        </w:rPr>
        <w:t xml:space="preserve"> </w:t>
      </w:r>
      <w:r>
        <w:t>озер данных, систем анализа и т. д Развертывание технологических сервисов происходит за</w:t>
      </w:r>
      <w:r>
        <w:rPr>
          <w:spacing w:val="1"/>
        </w:rPr>
        <w:t xml:space="preserve"> </w:t>
      </w:r>
      <w:r>
        <w:t>считаные минуты, и переход от идеи к ее воплощению теперь занимает гораздо меньше</w:t>
      </w:r>
      <w:r>
        <w:rPr>
          <w:spacing w:val="1"/>
        </w:rPr>
        <w:t xml:space="preserve"> </w:t>
      </w:r>
      <w:r>
        <w:t>времени. Можно больше экспериментировать, смелее пробовать новые идеи для повышения</w:t>
      </w:r>
      <w:r>
        <w:rPr>
          <w:spacing w:val="1"/>
        </w:rPr>
        <w:t xml:space="preserve"> </w:t>
      </w:r>
      <w:r>
        <w:t>качества</w:t>
      </w:r>
      <w:r>
        <w:rPr>
          <w:spacing w:val="-4"/>
        </w:rPr>
        <w:t xml:space="preserve"> </w:t>
      </w:r>
      <w:r>
        <w:t>обслуживания</w:t>
      </w:r>
      <w:r>
        <w:rPr>
          <w:spacing w:val="-1"/>
        </w:rPr>
        <w:t xml:space="preserve"> </w:t>
      </w:r>
      <w:r>
        <w:t>клиентов,</w:t>
      </w:r>
      <w:r>
        <w:rPr>
          <w:spacing w:val="-3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увереннее</w:t>
      </w:r>
      <w:r>
        <w:rPr>
          <w:spacing w:val="-2"/>
        </w:rPr>
        <w:t xml:space="preserve"> </w:t>
      </w:r>
      <w:r>
        <w:t>трансформировать</w:t>
      </w:r>
      <w:r>
        <w:rPr>
          <w:spacing w:val="-1"/>
        </w:rPr>
        <w:t xml:space="preserve"> </w:t>
      </w:r>
      <w:r>
        <w:t>собственный</w:t>
      </w:r>
      <w:r>
        <w:rPr>
          <w:spacing w:val="-1"/>
        </w:rPr>
        <w:t xml:space="preserve"> </w:t>
      </w:r>
      <w:r>
        <w:t>бизнес.</w:t>
      </w:r>
    </w:p>
    <w:p>
      <w:pPr>
        <w:pStyle w:val="8"/>
        <w:spacing w:before="1"/>
        <w:rPr>
          <w:sz w:val="36"/>
        </w:rPr>
      </w:pPr>
    </w:p>
    <w:p>
      <w:pPr>
        <w:pStyle w:val="8"/>
        <w:spacing w:line="360" w:lineRule="auto"/>
        <w:ind w:left="202" w:right="121" w:firstLine="707"/>
        <w:jc w:val="both"/>
      </w:pPr>
      <w:r>
        <w:t>Эластичность. С облачными вычислениями не обязательно выделять ресурсы заранее</w:t>
      </w:r>
      <w:r>
        <w:rPr>
          <w:spacing w:val="1"/>
        </w:rPr>
        <w:t xml:space="preserve"> </w:t>
      </w:r>
      <w:r>
        <w:t>и в избыточном количестве на случай всплесков активности бизнеса. Вместо этого можно</w:t>
      </w:r>
      <w:r>
        <w:rPr>
          <w:spacing w:val="1"/>
        </w:rPr>
        <w:t xml:space="preserve"> </w:t>
      </w:r>
      <w:r>
        <w:t>выделить</w:t>
      </w:r>
      <w:r>
        <w:rPr>
          <w:spacing w:val="18"/>
        </w:rPr>
        <w:t xml:space="preserve"> </w:t>
      </w:r>
      <w:r>
        <w:t>столько</w:t>
      </w:r>
      <w:r>
        <w:rPr>
          <w:spacing w:val="16"/>
        </w:rPr>
        <w:t xml:space="preserve"> </w:t>
      </w:r>
      <w:r>
        <w:t>ресурсов,</w:t>
      </w:r>
      <w:r>
        <w:rPr>
          <w:spacing w:val="17"/>
        </w:rPr>
        <w:t xml:space="preserve"> </w:t>
      </w:r>
      <w:r>
        <w:t>сколько</w:t>
      </w:r>
      <w:r>
        <w:rPr>
          <w:spacing w:val="16"/>
        </w:rPr>
        <w:t xml:space="preserve"> </w:t>
      </w:r>
      <w:r>
        <w:t>требуется</w:t>
      </w:r>
      <w:r>
        <w:rPr>
          <w:spacing w:val="18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данный</w:t>
      </w:r>
      <w:r>
        <w:rPr>
          <w:spacing w:val="18"/>
        </w:rPr>
        <w:t xml:space="preserve"> </w:t>
      </w:r>
      <w:r>
        <w:t>момент</w:t>
      </w:r>
      <w:r>
        <w:rPr>
          <w:spacing w:val="17"/>
        </w:rPr>
        <w:t xml:space="preserve"> </w:t>
      </w:r>
      <w:r>
        <w:t>времени.</w:t>
      </w:r>
      <w:r>
        <w:rPr>
          <w:spacing w:val="18"/>
        </w:rPr>
        <w:t xml:space="preserve"> </w:t>
      </w:r>
      <w:r>
        <w:t>Ресурсы</w:t>
      </w:r>
      <w:r>
        <w:rPr>
          <w:spacing w:val="16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облаке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4"/>
        <w:jc w:val="both"/>
      </w:pPr>
      <w:r>
        <w:t>можно</w:t>
      </w:r>
      <w:r>
        <w:rPr>
          <w:spacing w:val="1"/>
        </w:rPr>
        <w:t xml:space="preserve"> </w:t>
      </w:r>
      <w:r>
        <w:t>масштабировать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потребностями</w:t>
      </w:r>
      <w:r>
        <w:rPr>
          <w:spacing w:val="1"/>
        </w:rPr>
        <w:t xml:space="preserve"> </w:t>
      </w:r>
      <w:r>
        <w:t>бизнеса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уменьшения объема.</w:t>
      </w:r>
    </w:p>
    <w:p>
      <w:pPr>
        <w:pStyle w:val="8"/>
        <w:spacing w:before="1" w:line="360" w:lineRule="auto"/>
        <w:ind w:left="202" w:right="117" w:firstLine="707"/>
        <w:jc w:val="both"/>
      </w:pPr>
      <w:r>
        <w:t>Сокращение затрат. С помощью облака вы можете превратить капитальные затраты</w:t>
      </w:r>
      <w:r>
        <w:rPr>
          <w:spacing w:val="1"/>
        </w:rPr>
        <w:t xml:space="preserve"> </w:t>
      </w:r>
      <w:r>
        <w:t>(такие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ЦОД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серверы)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расходы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платить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используемые ИТ-ресурсы. Кроме того, переменные расходы становятся значительно ниже</w:t>
      </w:r>
      <w:r>
        <w:rPr>
          <w:spacing w:val="1"/>
        </w:rPr>
        <w:t xml:space="preserve"> </w:t>
      </w:r>
      <w:r>
        <w:t>благодаря</w:t>
      </w:r>
      <w:r>
        <w:rPr>
          <w:spacing w:val="-2"/>
        </w:rPr>
        <w:t xml:space="preserve"> </w:t>
      </w:r>
      <w:r>
        <w:t>существенной</w:t>
      </w:r>
      <w:r>
        <w:rPr>
          <w:spacing w:val="1"/>
        </w:rPr>
        <w:t xml:space="preserve"> </w:t>
      </w:r>
      <w:r>
        <w:t>экономии</w:t>
      </w:r>
      <w:r>
        <w:rPr>
          <w:spacing w:val="-1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увеличении</w:t>
      </w:r>
      <w:r>
        <w:rPr>
          <w:spacing w:val="2"/>
        </w:rPr>
        <w:t xml:space="preserve"> </w:t>
      </w:r>
      <w:r>
        <w:t>масштабов</w:t>
      </w:r>
      <w:r>
        <w:rPr>
          <w:spacing w:val="-2"/>
        </w:rPr>
        <w:t xml:space="preserve"> </w:t>
      </w:r>
      <w:r>
        <w:t>работы.</w:t>
      </w:r>
    </w:p>
    <w:p>
      <w:pPr>
        <w:pStyle w:val="8"/>
        <w:spacing w:line="360" w:lineRule="auto"/>
        <w:ind w:left="202" w:right="120" w:firstLine="707"/>
        <w:jc w:val="both"/>
      </w:pPr>
      <w:r>
        <w:t>Глобальное</w:t>
      </w:r>
      <w:r>
        <w:rPr>
          <w:spacing w:val="1"/>
        </w:rPr>
        <w:t xml:space="preserve"> </w:t>
      </w:r>
      <w:r>
        <w:t>развертывание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считаные</w:t>
      </w:r>
      <w:r>
        <w:rPr>
          <w:spacing w:val="1"/>
        </w:rPr>
        <w:t xml:space="preserve"> </w:t>
      </w:r>
      <w:r>
        <w:t>минуты.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облаком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расширить</w:t>
      </w:r>
      <w:r>
        <w:rPr>
          <w:spacing w:val="1"/>
        </w:rPr>
        <w:t xml:space="preserve"> </w:t>
      </w:r>
      <w:r>
        <w:rPr>
          <w:spacing w:val="-1"/>
        </w:rPr>
        <w:t>присутствие</w:t>
      </w:r>
      <w:r>
        <w:rPr>
          <w:spacing w:val="-13"/>
        </w:rPr>
        <w:t xml:space="preserve"> </w:t>
      </w:r>
      <w:r>
        <w:t>бизнеса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новые</w:t>
      </w:r>
      <w:r>
        <w:rPr>
          <w:spacing w:val="-13"/>
        </w:rPr>
        <w:t xml:space="preserve"> </w:t>
      </w:r>
      <w:r>
        <w:t>географические</w:t>
      </w:r>
      <w:r>
        <w:rPr>
          <w:spacing w:val="-12"/>
        </w:rPr>
        <w:t xml:space="preserve"> </w:t>
      </w:r>
      <w:r>
        <w:t>регионы</w:t>
      </w:r>
      <w:r>
        <w:rPr>
          <w:spacing w:val="-14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выполнить</w:t>
      </w:r>
      <w:r>
        <w:rPr>
          <w:spacing w:val="-11"/>
        </w:rPr>
        <w:t xml:space="preserve"> </w:t>
      </w:r>
      <w:r>
        <w:t>глобальное</w:t>
      </w:r>
      <w:r>
        <w:rPr>
          <w:spacing w:val="-12"/>
        </w:rPr>
        <w:t xml:space="preserve"> </w:t>
      </w:r>
      <w:r>
        <w:t>развертывание</w:t>
      </w:r>
      <w:r>
        <w:rPr>
          <w:spacing w:val="-57"/>
        </w:rPr>
        <w:t xml:space="preserve"> </w:t>
      </w:r>
      <w:r>
        <w:t>за считаные минуты.</w:t>
      </w:r>
      <w:r>
        <w:rPr>
          <w:spacing w:val="1"/>
        </w:rPr>
        <w:t xml:space="preserve"> </w:t>
      </w:r>
      <w:r>
        <w:t>К примеру, глобальная инфраструктура AWS позволяет выполнить</w:t>
      </w:r>
      <w:r>
        <w:rPr>
          <w:spacing w:val="1"/>
        </w:rPr>
        <w:t xml:space="preserve"> </w:t>
      </w:r>
      <w:r>
        <w:t>развертывание приложения в нескольких физических местоположениях всего за несколько</w:t>
      </w:r>
      <w:r>
        <w:rPr>
          <w:spacing w:val="1"/>
        </w:rPr>
        <w:t xml:space="preserve"> </w:t>
      </w:r>
      <w:r>
        <w:t>щелчков</w:t>
      </w:r>
      <w:r>
        <w:rPr>
          <w:spacing w:val="1"/>
        </w:rPr>
        <w:t xml:space="preserve"> </w:t>
      </w:r>
      <w:r>
        <w:t>мышью.</w:t>
      </w:r>
      <w:r>
        <w:rPr>
          <w:spacing w:val="1"/>
        </w:rPr>
        <w:t xml:space="preserve"> </w:t>
      </w:r>
      <w:r>
        <w:t>Размещение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ближе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конечным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повысить</w:t>
      </w:r>
      <w:r>
        <w:rPr>
          <w:spacing w:val="3"/>
        </w:rPr>
        <w:t xml:space="preserve"> </w:t>
      </w:r>
      <w:r>
        <w:t>удобство работы и</w:t>
      </w:r>
      <w:r>
        <w:rPr>
          <w:spacing w:val="1"/>
        </w:rPr>
        <w:t xml:space="preserve"> </w:t>
      </w:r>
      <w:r>
        <w:t>снизить задержку.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768"/>
        <w:jc w:val="both"/>
      </w:pPr>
      <w:r>
        <w:t>Типы</w:t>
      </w:r>
      <w:r>
        <w:rPr>
          <w:spacing w:val="-4"/>
        </w:rPr>
        <w:t xml:space="preserve"> </w:t>
      </w:r>
      <w:r>
        <w:t>облачных</w:t>
      </w:r>
      <w:r>
        <w:rPr>
          <w:spacing w:val="-2"/>
        </w:rPr>
        <w:t xml:space="preserve"> </w:t>
      </w:r>
      <w:r>
        <w:t>вычислений</w:t>
      </w:r>
    </w:p>
    <w:p>
      <w:pPr>
        <w:pStyle w:val="8"/>
        <w:spacing w:before="139" w:line="360" w:lineRule="auto"/>
        <w:ind w:left="202" w:right="120" w:firstLine="566"/>
        <w:jc w:val="both"/>
      </w:pPr>
      <w:r>
        <w:t>Три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облачных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IaaS</w:t>
      </w:r>
      <w:r>
        <w:rPr>
          <w:spacing w:val="1"/>
        </w:rPr>
        <w:t xml:space="preserve"> </w:t>
      </w:r>
      <w:r>
        <w:t>(инфраструктура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сервис), PaaS (платформа как сервис) и SaaS (программное обеспечение как сервис). Каждая</w:t>
      </w:r>
      <w:r>
        <w:rPr>
          <w:spacing w:val="1"/>
        </w:rPr>
        <w:t xml:space="preserve"> </w:t>
      </w:r>
      <w:r>
        <w:rPr>
          <w:spacing w:val="-1"/>
        </w:rPr>
        <w:t>модель</w:t>
      </w:r>
      <w:r>
        <w:rPr>
          <w:spacing w:val="-12"/>
        </w:rPr>
        <w:t xml:space="preserve"> </w:t>
      </w:r>
      <w:r>
        <w:rPr>
          <w:spacing w:val="-1"/>
        </w:rPr>
        <w:t>предоставляет</w:t>
      </w:r>
      <w:r>
        <w:rPr>
          <w:spacing w:val="-12"/>
        </w:rPr>
        <w:t xml:space="preserve"> </w:t>
      </w:r>
      <w:r>
        <w:rPr>
          <w:spacing w:val="-1"/>
        </w:rPr>
        <w:t>определенный</w:t>
      </w:r>
      <w:r>
        <w:rPr>
          <w:spacing w:val="-10"/>
        </w:rPr>
        <w:t xml:space="preserve"> </w:t>
      </w:r>
      <w:r>
        <w:t>уровень</w:t>
      </w:r>
      <w:r>
        <w:rPr>
          <w:spacing w:val="-12"/>
        </w:rPr>
        <w:t xml:space="preserve"> </w:t>
      </w:r>
      <w:r>
        <w:t>контроля,</w:t>
      </w:r>
      <w:r>
        <w:rPr>
          <w:spacing w:val="-13"/>
        </w:rPr>
        <w:t xml:space="preserve"> </w:t>
      </w:r>
      <w:r>
        <w:t>гибкости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возможностей</w:t>
      </w:r>
      <w:r>
        <w:rPr>
          <w:spacing w:val="-9"/>
        </w:rPr>
        <w:t xml:space="preserve"> </w:t>
      </w:r>
      <w:r>
        <w:t>управления:</w:t>
      </w:r>
      <w:r>
        <w:rPr>
          <w:spacing w:val="-57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сервисов,</w:t>
      </w:r>
      <w:r>
        <w:rPr>
          <w:spacing w:val="-2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нужен</w:t>
      </w:r>
      <w:r>
        <w:rPr>
          <w:spacing w:val="2"/>
        </w:rPr>
        <w:t xml:space="preserve"> </w:t>
      </w:r>
      <w:r>
        <w:t>именно вам.</w:t>
      </w:r>
    </w:p>
    <w:p>
      <w:pPr>
        <w:pStyle w:val="8"/>
        <w:spacing w:before="4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137160</wp:posOffset>
            </wp:positionV>
            <wp:extent cx="1038860" cy="402590"/>
            <wp:effectExtent l="0" t="0" r="0" b="0"/>
            <wp:wrapTopAndBottom/>
            <wp:docPr id="1" name="image1.png" descr="AWS-Types-of-Cloud-Computing_Infrastructure-as-a-Service-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WS-Types-of-Cloud-Computing_Infrastructure-as-a-Service-N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977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31"/>
        </w:rPr>
      </w:pPr>
    </w:p>
    <w:p>
      <w:pPr>
        <w:pStyle w:val="8"/>
        <w:spacing w:line="360" w:lineRule="auto"/>
        <w:ind w:left="202" w:right="119" w:firstLine="707"/>
        <w:jc w:val="both"/>
      </w:pPr>
      <w:r>
        <w:t>Инфраструктура</w:t>
      </w:r>
      <w:r>
        <w:rPr>
          <w:spacing w:val="-7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сервис</w:t>
      </w:r>
      <w:r>
        <w:rPr>
          <w:spacing w:val="-8"/>
        </w:rPr>
        <w:t xml:space="preserve"> </w:t>
      </w:r>
      <w:r>
        <w:t>(IaaS).</w:t>
      </w:r>
      <w:r>
        <w:rPr>
          <w:spacing w:val="-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IaaS</w:t>
      </w:r>
      <w:r>
        <w:rPr>
          <w:spacing w:val="-7"/>
        </w:rPr>
        <w:t xml:space="preserve"> </w:t>
      </w:r>
      <w:r>
        <w:t>включает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себя</w:t>
      </w:r>
      <w:r>
        <w:rPr>
          <w:spacing w:val="-4"/>
        </w:rPr>
        <w:t xml:space="preserve"> </w:t>
      </w:r>
      <w:r>
        <w:t>основные</w:t>
      </w:r>
      <w:r>
        <w:rPr>
          <w:spacing w:val="-8"/>
        </w:rPr>
        <w:t xml:space="preserve"> </w:t>
      </w:r>
      <w:r>
        <w:t>компоненты</w:t>
      </w:r>
      <w:r>
        <w:rPr>
          <w:spacing w:val="-58"/>
        </w:rPr>
        <w:t xml:space="preserve"> </w:t>
      </w:r>
      <w:r>
        <w:rPr>
          <w:spacing w:val="-1"/>
        </w:rPr>
        <w:t>облачных</w:t>
      </w:r>
      <w:r>
        <w:rPr>
          <w:spacing w:val="-13"/>
        </w:rPr>
        <w:t xml:space="preserve"> </w:t>
      </w:r>
      <w:r>
        <w:rPr>
          <w:spacing w:val="-1"/>
        </w:rPr>
        <w:t>ИТ.</w:t>
      </w:r>
      <w:r>
        <w:rPr>
          <w:spacing w:val="-15"/>
        </w:rPr>
        <w:t xml:space="preserve"> </w:t>
      </w:r>
      <w:r>
        <w:rPr>
          <w:spacing w:val="-1"/>
        </w:rPr>
        <w:t>Она</w:t>
      </w:r>
      <w:r>
        <w:rPr>
          <w:spacing w:val="-16"/>
        </w:rPr>
        <w:t xml:space="preserve"> </w:t>
      </w:r>
      <w:r>
        <w:rPr>
          <w:spacing w:val="-1"/>
        </w:rPr>
        <w:t>предоставляет</w:t>
      </w:r>
      <w:r>
        <w:rPr>
          <w:spacing w:val="-13"/>
        </w:rPr>
        <w:t xml:space="preserve"> </w:t>
      </w:r>
      <w:r>
        <w:t>доступ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сетевым</w:t>
      </w:r>
      <w:r>
        <w:rPr>
          <w:spacing w:val="-15"/>
        </w:rPr>
        <w:t xml:space="preserve"> </w:t>
      </w:r>
      <w:r>
        <w:t>возможностям,</w:t>
      </w:r>
      <w:r>
        <w:rPr>
          <w:spacing w:val="-14"/>
        </w:rPr>
        <w:t xml:space="preserve"> </w:t>
      </w:r>
      <w:r>
        <w:t>компьютерам</w:t>
      </w:r>
      <w:r>
        <w:rPr>
          <w:spacing w:val="-14"/>
        </w:rPr>
        <w:t xml:space="preserve"> </w:t>
      </w:r>
      <w:r>
        <w:t>(виртуальное</w:t>
      </w:r>
      <w:r>
        <w:rPr>
          <w:spacing w:val="-57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выделенное</w:t>
      </w:r>
      <w:r>
        <w:rPr>
          <w:spacing w:val="1"/>
        </w:rPr>
        <w:t xml:space="preserve"> </w:t>
      </w:r>
      <w:r>
        <w:t>оборудование)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объему</w:t>
      </w:r>
      <w:r>
        <w:rPr>
          <w:spacing w:val="1"/>
        </w:rPr>
        <w:t xml:space="preserve"> </w:t>
      </w:r>
      <w:r>
        <w:t>хранилища.</w:t>
      </w:r>
      <w:r>
        <w:rPr>
          <w:spacing w:val="1"/>
        </w:rPr>
        <w:t xml:space="preserve"> </w:t>
      </w:r>
      <w:r>
        <w:t>IaaS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максимальный уровень гибкости и широчайшие возможности контроля ИТ-ресурсов. Эта</w:t>
      </w:r>
      <w:r>
        <w:rPr>
          <w:spacing w:val="1"/>
        </w:rPr>
        <w:t xml:space="preserve"> </w:t>
      </w:r>
      <w:r>
        <w:t>модель более других похожа на существующие ИТ-ресурсы, привычные для большинства</w:t>
      </w:r>
      <w:r>
        <w:rPr>
          <w:spacing w:val="1"/>
        </w:rPr>
        <w:t xml:space="preserve"> </w:t>
      </w:r>
      <w:r>
        <w:t>ИТ-отделов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разработчиков.</w:t>
      </w:r>
    </w:p>
    <w:p>
      <w:pPr>
        <w:pStyle w:val="8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122555</wp:posOffset>
            </wp:positionV>
            <wp:extent cx="1236345" cy="508000"/>
            <wp:effectExtent l="0" t="0" r="0" b="0"/>
            <wp:wrapTopAndBottom/>
            <wp:docPr id="3" name="image2.png" descr="AWS-Types-of-Cloud-Computing_Platform-as-a-Service-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WS-Types-of-Cloud-Computing_Platform-as-a-Service-N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42" cy="50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31" w:line="360" w:lineRule="auto"/>
        <w:ind w:left="202" w:right="117" w:firstLine="707"/>
        <w:jc w:val="both"/>
      </w:pPr>
      <w:r>
        <w:t>Платформа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сервис</w:t>
      </w:r>
      <w:r>
        <w:rPr>
          <w:spacing w:val="1"/>
        </w:rPr>
        <w:t xml:space="preserve"> </w:t>
      </w:r>
      <w:r>
        <w:t>(PaaS).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PaaS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базовой</w:t>
      </w:r>
      <w:r>
        <w:rPr>
          <w:spacing w:val="1"/>
        </w:rPr>
        <w:t xml:space="preserve"> </w:t>
      </w:r>
      <w:r>
        <w:t>инфраструктурой</w:t>
      </w:r>
      <w:r>
        <w:rPr>
          <w:spacing w:val="1"/>
        </w:rPr>
        <w:t xml:space="preserve"> </w:t>
      </w:r>
      <w:r>
        <w:t>(чаще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оборудованием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развертывании приложений и управлении ими. Это повышает производительность работы,</w:t>
      </w:r>
      <w:r>
        <w:rPr>
          <w:spacing w:val="1"/>
        </w:rPr>
        <w:t xml:space="preserve"> </w:t>
      </w:r>
      <w:r>
        <w:t>ведь</w:t>
      </w:r>
      <w:r>
        <w:rPr>
          <w:spacing w:val="-11"/>
        </w:rPr>
        <w:t xml:space="preserve"> </w:t>
      </w:r>
      <w:r>
        <w:t>больше</w:t>
      </w:r>
      <w:r>
        <w:rPr>
          <w:spacing w:val="-11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приходится</w:t>
      </w:r>
      <w:r>
        <w:rPr>
          <w:spacing w:val="-10"/>
        </w:rPr>
        <w:t xml:space="preserve"> </w:t>
      </w:r>
      <w:r>
        <w:t>беспокоиться</w:t>
      </w:r>
      <w:r>
        <w:rPr>
          <w:spacing w:val="-10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t>приобретении</w:t>
      </w:r>
      <w:r>
        <w:rPr>
          <w:spacing w:val="-8"/>
        </w:rPr>
        <w:t xml:space="preserve"> </w:t>
      </w:r>
      <w:r>
        <w:t>материально-технических</w:t>
      </w:r>
      <w:r>
        <w:rPr>
          <w:spacing w:val="-10"/>
        </w:rPr>
        <w:t xml:space="preserve"> </w:t>
      </w:r>
      <w:r>
        <w:t>ресурсов,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tabs>
          <w:tab w:val="left" w:pos="1584"/>
          <w:tab w:val="left" w:pos="3404"/>
          <w:tab w:val="left" w:pos="4743"/>
          <w:tab w:val="left" w:pos="6589"/>
          <w:tab w:val="left" w:pos="7232"/>
          <w:tab w:val="left" w:pos="8629"/>
        </w:tabs>
        <w:spacing w:before="74" w:line="360" w:lineRule="auto"/>
        <w:ind w:left="202" w:right="121"/>
      </w:pPr>
      <w:r>
        <w:t>заниматься</w:t>
      </w:r>
      <w:r>
        <w:tab/>
      </w:r>
      <w:r>
        <w:t>планированием</w:t>
      </w:r>
      <w:r>
        <w:tab/>
      </w:r>
      <w:r>
        <w:t>мощности,</w:t>
      </w:r>
      <w:r>
        <w:tab/>
      </w:r>
      <w:r>
        <w:t>обслуживанием</w:t>
      </w:r>
      <w:r>
        <w:tab/>
      </w:r>
      <w:r>
        <w:t>ПО,</w:t>
      </w:r>
      <w:r>
        <w:tab/>
      </w:r>
      <w:r>
        <w:t>установкой</w:t>
      </w:r>
      <w:r>
        <w:tab/>
      </w:r>
      <w:r>
        <w:rPr>
          <w:spacing w:val="-1"/>
        </w:rPr>
        <w:t>обновлений</w:t>
      </w:r>
      <w:r>
        <w:rPr>
          <w:spacing w:val="-57"/>
        </w:rPr>
        <w:t xml:space="preserve"> </w:t>
      </w:r>
      <w:r>
        <w:t>безопасности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выполнять</w:t>
      </w:r>
      <w:r>
        <w:rPr>
          <w:spacing w:val="-1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трудоемкие</w:t>
      </w:r>
      <w:r>
        <w:rPr>
          <w:spacing w:val="-1"/>
        </w:rPr>
        <w:t xml:space="preserve"> </w:t>
      </w:r>
      <w:r>
        <w:t>задачи,</w:t>
      </w:r>
      <w:r>
        <w:rPr>
          <w:spacing w:val="-3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приложений.</w:t>
      </w:r>
    </w:p>
    <w:p>
      <w:pPr>
        <w:pStyle w:val="8"/>
        <w:spacing w:before="1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104140</wp:posOffset>
            </wp:positionV>
            <wp:extent cx="1219835" cy="659765"/>
            <wp:effectExtent l="0" t="0" r="0" b="0"/>
            <wp:wrapTopAndBottom/>
            <wp:docPr id="5" name="image3.png" descr="AWS-Types-of-Cloud-Computing_Software-as-a-Service-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WS-Types-of-Cloud-Computing_Software-as-a-Service-N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34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9"/>
        <w:rPr>
          <w:sz w:val="21"/>
        </w:rPr>
      </w:pPr>
    </w:p>
    <w:p>
      <w:pPr>
        <w:pStyle w:val="8"/>
        <w:spacing w:line="360" w:lineRule="auto"/>
        <w:ind w:left="202" w:right="121" w:firstLine="707"/>
        <w:jc w:val="both"/>
      </w:pP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сервис</w:t>
      </w:r>
      <w:r>
        <w:rPr>
          <w:spacing w:val="1"/>
        </w:rPr>
        <w:t xml:space="preserve"> </w:t>
      </w:r>
      <w:r>
        <w:t>(SaaS).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готовый продукт, который запускается и управляется поставщиком сервиса. Чаще всего под</w:t>
      </w:r>
      <w:r>
        <w:rPr>
          <w:spacing w:val="1"/>
        </w:rPr>
        <w:t xml:space="preserve"> </w:t>
      </w:r>
      <w:r>
        <w:t>SaaS-решениями понимают приложения для конечных пользователей (такие как веб-сайты</w:t>
      </w:r>
      <w:r>
        <w:rPr>
          <w:spacing w:val="1"/>
        </w:rPr>
        <w:t xml:space="preserve"> </w:t>
      </w:r>
      <w:r>
        <w:t>электронной почты). При выборе этой модели не нужно беспокоиться о том, как происходит</w:t>
      </w:r>
      <w:r>
        <w:rPr>
          <w:spacing w:val="1"/>
        </w:rPr>
        <w:t xml:space="preserve"> </w:t>
      </w:r>
      <w:r>
        <w:t>обслуживание</w:t>
      </w:r>
      <w:r>
        <w:rPr>
          <w:spacing w:val="1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базовой</w:t>
      </w:r>
      <w:r>
        <w:rPr>
          <w:spacing w:val="1"/>
        </w:rPr>
        <w:t xml:space="preserve"> </w:t>
      </w:r>
      <w:r>
        <w:t>инфраструктурой.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вопрос,</w:t>
      </w:r>
      <w:r>
        <w:rPr>
          <w:spacing w:val="-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именно 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иное</w:t>
      </w:r>
      <w:r>
        <w:rPr>
          <w:spacing w:val="-1"/>
        </w:rPr>
        <w:t xml:space="preserve"> </w:t>
      </w:r>
      <w:r>
        <w:t>ПО.</w:t>
      </w:r>
    </w:p>
    <w:p>
      <w:pPr>
        <w:pStyle w:val="8"/>
        <w:rPr>
          <w:sz w:val="36"/>
        </w:rPr>
      </w:pPr>
    </w:p>
    <w:p>
      <w:pPr>
        <w:pStyle w:val="8"/>
        <w:ind w:left="910"/>
        <w:jc w:val="both"/>
      </w:pPr>
      <w:r>
        <w:t>Облачные</w:t>
      </w:r>
      <w:r>
        <w:rPr>
          <w:spacing w:val="-4"/>
        </w:rPr>
        <w:t xml:space="preserve"> </w:t>
      </w:r>
      <w:r>
        <w:t>сервисы</w:t>
      </w:r>
    </w:p>
    <w:p>
      <w:pPr>
        <w:pStyle w:val="8"/>
        <w:spacing w:before="139" w:line="360" w:lineRule="auto"/>
        <w:ind w:left="202" w:right="122" w:firstLine="707"/>
        <w:jc w:val="both"/>
      </w:pPr>
      <w:r>
        <w:t>AWS предлагает больше сервисов (а также возможностей внутри этих сервисов), чем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поставщики</w:t>
      </w:r>
      <w:r>
        <w:rPr>
          <w:spacing w:val="1"/>
        </w:rPr>
        <w:t xml:space="preserve"> </w:t>
      </w:r>
      <w:r>
        <w:t>облачных</w:t>
      </w:r>
      <w:r>
        <w:rPr>
          <w:spacing w:val="1"/>
        </w:rPr>
        <w:t xml:space="preserve"> </w:t>
      </w:r>
      <w:r>
        <w:t>решений,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1"/>
        </w:rPr>
        <w:t xml:space="preserve"> </w:t>
      </w:r>
      <w:r>
        <w:t>сервисы,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хранилищ,</w:t>
      </w:r>
      <w:r>
        <w:rPr>
          <w:spacing w:val="-13"/>
        </w:rPr>
        <w:t xml:space="preserve"> </w:t>
      </w:r>
      <w:r>
        <w:t>баз</w:t>
      </w:r>
      <w:r>
        <w:rPr>
          <w:spacing w:val="-12"/>
        </w:rPr>
        <w:t xml:space="preserve"> </w:t>
      </w:r>
      <w:r>
        <w:t>данных,</w:t>
      </w:r>
      <w:r>
        <w:rPr>
          <w:spacing w:val="-15"/>
        </w:rPr>
        <w:t xml:space="preserve"> </w:t>
      </w:r>
      <w:r>
        <w:t>сетевых</w:t>
      </w:r>
      <w:r>
        <w:rPr>
          <w:spacing w:val="-11"/>
        </w:rPr>
        <w:t xml:space="preserve"> </w:t>
      </w:r>
      <w:r>
        <w:t>конфигураций,</w:t>
      </w:r>
      <w:r>
        <w:rPr>
          <w:spacing w:val="-12"/>
        </w:rPr>
        <w:t xml:space="preserve"> </w:t>
      </w:r>
      <w:r>
        <w:t>озер</w:t>
      </w:r>
      <w:r>
        <w:rPr>
          <w:spacing w:val="-13"/>
        </w:rPr>
        <w:t xml:space="preserve"> </w:t>
      </w:r>
      <w:r>
        <w:t>данных,</w:t>
      </w:r>
      <w:r>
        <w:rPr>
          <w:spacing w:val="-12"/>
        </w:rPr>
        <w:t xml:space="preserve"> </w:t>
      </w:r>
      <w:r>
        <w:t>аналитики,</w:t>
      </w:r>
      <w:r>
        <w:rPr>
          <w:spacing w:val="-13"/>
        </w:rPr>
        <w:t xml:space="preserve"> </w:t>
      </w:r>
      <w:r>
        <w:t>машинного</w:t>
      </w:r>
      <w:r>
        <w:rPr>
          <w:spacing w:val="-12"/>
        </w:rPr>
        <w:t xml:space="preserve"> </w:t>
      </w:r>
      <w:r>
        <w:t>обучения,</w:t>
      </w:r>
      <w:r>
        <w:rPr>
          <w:spacing w:val="-58"/>
        </w:rPr>
        <w:t xml:space="preserve"> </w:t>
      </w:r>
      <w:r>
        <w:t>искусственного интеллекта, Интернета вещей</w:t>
      </w:r>
      <w:r>
        <w:rPr>
          <w:spacing w:val="1"/>
        </w:rPr>
        <w:t xml:space="preserve"> </w:t>
      </w:r>
      <w:r>
        <w:t>(IoT)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 д.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Облачные</w:t>
      </w:r>
      <w:r>
        <w:rPr>
          <w:spacing w:val="-4"/>
        </w:rPr>
        <w:t xml:space="preserve"> </w:t>
      </w:r>
      <w:r>
        <w:t>решения</w:t>
      </w:r>
    </w:p>
    <w:p>
      <w:pPr>
        <w:pStyle w:val="8"/>
        <w:spacing w:before="139" w:line="360" w:lineRule="auto"/>
        <w:ind w:left="202" w:right="122" w:firstLine="707"/>
        <w:jc w:val="both"/>
      </w:pPr>
      <w:r>
        <w:t>AWS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объемное</w:t>
      </w:r>
      <w:r>
        <w:rPr>
          <w:spacing w:val="1"/>
        </w:rPr>
        <w:t xml:space="preserve"> </w:t>
      </w:r>
      <w:r>
        <w:t>портфолио</w:t>
      </w:r>
      <w:r>
        <w:rPr>
          <w:spacing w:val="1"/>
        </w:rPr>
        <w:t xml:space="preserve"> </w:t>
      </w:r>
      <w:r>
        <w:t>решений,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стандартные проблемы и быстрее разрабатывать свои продукты, используя платформу AWS.</w:t>
      </w:r>
      <w:r>
        <w:rPr>
          <w:spacing w:val="1"/>
        </w:rPr>
        <w:t xml:space="preserve"> </w:t>
      </w:r>
      <w:r>
        <w:t>Каждое из решений AWS поставляется с подробной схемой архитектуры, руководством по</w:t>
      </w:r>
      <w:r>
        <w:rPr>
          <w:spacing w:val="1"/>
        </w:rPr>
        <w:t xml:space="preserve"> </w:t>
      </w:r>
      <w:r>
        <w:t>развертыванию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инструкциями</w:t>
      </w:r>
      <w:r>
        <w:rPr>
          <w:spacing w:val="-1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автоматического,</w:t>
      </w:r>
      <w:r>
        <w:rPr>
          <w:spacing w:val="-2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ручного</w:t>
      </w:r>
      <w:r>
        <w:rPr>
          <w:spacing w:val="-2"/>
        </w:rPr>
        <w:t xml:space="preserve"> </w:t>
      </w:r>
      <w:r>
        <w:t>развертывания.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</w:pPr>
      <w:r>
        <w:t>Цены</w:t>
      </w:r>
    </w:p>
    <w:p>
      <w:pPr>
        <w:pStyle w:val="8"/>
        <w:tabs>
          <w:tab w:val="left" w:pos="2004"/>
          <w:tab w:val="left" w:pos="3701"/>
          <w:tab w:val="left" w:pos="4990"/>
          <w:tab w:val="left" w:pos="6291"/>
          <w:tab w:val="left" w:pos="7100"/>
          <w:tab w:val="left" w:pos="8265"/>
        </w:tabs>
        <w:spacing w:before="137"/>
        <w:ind w:left="910"/>
      </w:pPr>
      <w:r>
        <w:t>AWS</w:t>
      </w:r>
      <w:r>
        <w:tab/>
      </w:r>
      <w:r>
        <w:t>использует</w:t>
      </w:r>
      <w:r>
        <w:tab/>
      </w:r>
      <w:r>
        <w:t>модель</w:t>
      </w:r>
      <w:r>
        <w:tab/>
      </w:r>
      <w:r>
        <w:t>оплаты</w:t>
      </w:r>
      <w:r>
        <w:tab/>
      </w:r>
      <w:r>
        <w:t>по</w:t>
      </w:r>
      <w:r>
        <w:tab/>
      </w:r>
      <w:r>
        <w:t>факту</w:t>
      </w:r>
      <w:r>
        <w:tab/>
      </w:r>
      <w:r>
        <w:t>использования.</w:t>
      </w:r>
    </w:p>
    <w:p>
      <w:pPr>
        <w:pStyle w:val="8"/>
        <w:spacing w:before="139"/>
        <w:ind w:left="202"/>
      </w:pPr>
      <w:r>
        <w:t>Цены</w:t>
      </w:r>
      <w:r>
        <w:rPr>
          <w:spacing w:val="-4"/>
        </w:rPr>
        <w:t xml:space="preserve"> </w:t>
      </w:r>
      <w:r>
        <w:t>индивидуальны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каждого</w:t>
      </w:r>
      <w:r>
        <w:rPr>
          <w:spacing w:val="-3"/>
        </w:rPr>
        <w:t xml:space="preserve"> </w:t>
      </w:r>
      <w:r>
        <w:t>сервиса.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before="1"/>
        <w:ind w:left="910"/>
      </w:pPr>
      <w:r>
        <w:t>Продукты</w:t>
      </w:r>
    </w:p>
    <w:p>
      <w:pPr>
        <w:pStyle w:val="8"/>
        <w:tabs>
          <w:tab w:val="left" w:pos="1745"/>
          <w:tab w:val="left" w:pos="3164"/>
          <w:tab w:val="left" w:pos="3699"/>
          <w:tab w:val="left" w:pos="4637"/>
          <w:tab w:val="left" w:pos="5514"/>
          <w:tab w:val="left" w:pos="6176"/>
          <w:tab w:val="left" w:pos="8867"/>
        </w:tabs>
        <w:spacing w:before="136" w:line="360" w:lineRule="auto"/>
        <w:ind w:left="202" w:right="124" w:firstLine="707"/>
      </w:pPr>
      <w:r>
        <w:t>AWS</w:t>
      </w:r>
      <w:r>
        <w:tab/>
      </w:r>
      <w:r>
        <w:t>предлагает</w:t>
      </w:r>
      <w:r>
        <w:tab/>
      </w:r>
      <w:r>
        <w:t>на</w:t>
      </w:r>
      <w:r>
        <w:tab/>
      </w:r>
      <w:r>
        <w:t>выбор</w:t>
      </w:r>
      <w:r>
        <w:tab/>
      </w:r>
      <w:r>
        <w:t>более</w:t>
      </w:r>
      <w:r>
        <w:tab/>
      </w:r>
      <w:r>
        <w:t>175</w:t>
      </w:r>
      <w:r>
        <w:tab/>
      </w:r>
      <w:r>
        <w:t>полнофункциональных</w:t>
      </w:r>
      <w:r>
        <w:tab/>
      </w:r>
      <w:r>
        <w:rPr>
          <w:spacing w:val="-1"/>
        </w:rPr>
        <w:t>сервисов,</w:t>
      </w:r>
      <w:r>
        <w:rPr>
          <w:spacing w:val="-57"/>
        </w:rPr>
        <w:t xml:space="preserve"> </w:t>
      </w:r>
      <w:r>
        <w:t>предназначенных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широкого</w:t>
      </w:r>
      <w:r>
        <w:rPr>
          <w:spacing w:val="-2"/>
        </w:rPr>
        <w:t xml:space="preserve"> </w:t>
      </w:r>
      <w:r>
        <w:t>спектра</w:t>
      </w:r>
      <w:r>
        <w:rPr>
          <w:spacing w:val="-2"/>
        </w:rPr>
        <w:t xml:space="preserve"> </w:t>
      </w:r>
      <w:r>
        <w:t>технологий,</w:t>
      </w:r>
      <w:r>
        <w:rPr>
          <w:spacing w:val="-1"/>
        </w:rPr>
        <w:t xml:space="preserve"> </w:t>
      </w:r>
      <w:r>
        <w:t>отраслей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сценариев</w:t>
      </w:r>
      <w:r>
        <w:rPr>
          <w:spacing w:val="-2"/>
        </w:rPr>
        <w:t xml:space="preserve"> </w:t>
      </w:r>
      <w:r>
        <w:t>использования.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4"/>
        <w:numPr>
          <w:ilvl w:val="1"/>
          <w:numId w:val="6"/>
        </w:numPr>
        <w:tabs>
          <w:tab w:val="left" w:pos="1129"/>
        </w:tabs>
        <w:spacing w:before="230" w:after="0" w:line="240" w:lineRule="auto"/>
        <w:ind w:left="1128" w:right="0" w:hanging="361"/>
        <w:jc w:val="left"/>
        <w:rPr>
          <w:sz w:val="24"/>
        </w:rPr>
      </w:pPr>
      <w:r>
        <w:rPr>
          <w:sz w:val="24"/>
        </w:rPr>
        <w:t>Интеграция</w:t>
      </w:r>
      <w:r>
        <w:rPr>
          <w:spacing w:val="-2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0" w:firstLine="566"/>
        <w:jc w:val="both"/>
      </w:pPr>
      <w:r>
        <w:t>Набор сервисов интеграции приложений в AWS обеспечивает взаимодействие между</w:t>
      </w:r>
      <w:r>
        <w:rPr>
          <w:spacing w:val="1"/>
        </w:rPr>
        <w:t xml:space="preserve"> </w:t>
      </w:r>
      <w:r>
        <w:t>изолированными компонентами в микросервисах, распределенных системах и бессерверных</w:t>
      </w:r>
      <w:r>
        <w:rPr>
          <w:spacing w:val="1"/>
        </w:rPr>
        <w:t xml:space="preserve"> </w:t>
      </w:r>
      <w:r>
        <w:t>приложениях. Нет необходимости выполнять рефакторинг всей архитектуры – изолирование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t>масштабах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снизить</w:t>
      </w:r>
      <w:r>
        <w:rPr>
          <w:spacing w:val="1"/>
        </w:rPr>
        <w:t xml:space="preserve"> </w:t>
      </w:r>
      <w:r>
        <w:t>воздействие</w:t>
      </w:r>
      <w:r>
        <w:rPr>
          <w:spacing w:val="1"/>
        </w:rPr>
        <w:t xml:space="preserve"> </w:t>
      </w:r>
      <w:r>
        <w:t>вносимых</w:t>
      </w:r>
      <w:r>
        <w:rPr>
          <w:spacing w:val="1"/>
        </w:rPr>
        <w:t xml:space="preserve"> </w:t>
      </w:r>
      <w:r>
        <w:t>изменений,</w:t>
      </w:r>
      <w:r>
        <w:rPr>
          <w:spacing w:val="1"/>
        </w:rPr>
        <w:t xml:space="preserve"> </w:t>
      </w:r>
      <w:r>
        <w:t>упрощая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обновления и</w:t>
      </w:r>
      <w:r>
        <w:rPr>
          <w:spacing w:val="3"/>
        </w:rPr>
        <w:t xml:space="preserve"> </w:t>
      </w:r>
      <w:r>
        <w:t>ускоряя</w:t>
      </w:r>
      <w:r>
        <w:rPr>
          <w:spacing w:val="-1"/>
        </w:rPr>
        <w:t xml:space="preserve"> </w:t>
      </w:r>
      <w:r>
        <w:t>выпуск</w:t>
      </w:r>
      <w:r>
        <w:rPr>
          <w:spacing w:val="4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возможностей.</w:t>
      </w:r>
    </w:p>
    <w:p>
      <w:pPr>
        <w:pStyle w:val="8"/>
        <w:spacing w:line="360" w:lineRule="auto"/>
        <w:ind w:left="202" w:right="120" w:firstLine="566"/>
        <w:jc w:val="both"/>
      </w:pPr>
      <w:r>
        <w:t>Использование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объединения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избавляет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их</w:t>
      </w:r>
      <w:r>
        <w:rPr>
          <w:spacing w:val="-57"/>
        </w:rPr>
        <w:t xml:space="preserve"> </w:t>
      </w:r>
      <w:r>
        <w:t>взаимодействия.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лишнего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повторяться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микросервисах</w:t>
      </w:r>
      <w:r>
        <w:rPr>
          <w:spacing w:val="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функциях.</w:t>
      </w:r>
    </w:p>
    <w:p>
      <w:pPr>
        <w:pStyle w:val="8"/>
        <w:spacing w:line="360" w:lineRule="auto"/>
        <w:ind w:left="202" w:right="120" w:firstLine="566"/>
        <w:jc w:val="both"/>
      </w:pPr>
      <w:r>
        <w:t>Благодаря</w:t>
      </w:r>
      <w:r>
        <w:rPr>
          <w:spacing w:val="1"/>
        </w:rPr>
        <w:t xml:space="preserve"> </w:t>
      </w:r>
      <w:r>
        <w:t>сервисам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переложить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часть</w:t>
      </w:r>
      <w:r>
        <w:rPr>
          <w:spacing w:val="-57"/>
        </w:rPr>
        <w:t xml:space="preserve"> </w:t>
      </w:r>
      <w:r>
        <w:t>эксплуатационной</w:t>
      </w:r>
      <w:r>
        <w:rPr>
          <w:spacing w:val="1"/>
        </w:rPr>
        <w:t xml:space="preserve"> </w:t>
      </w:r>
      <w:r>
        <w:t>ответственности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разработках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инновациях.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автоматическому</w:t>
      </w:r>
      <w:r>
        <w:rPr>
          <w:spacing w:val="1"/>
        </w:rPr>
        <w:t xml:space="preserve"> </w:t>
      </w:r>
      <w:r>
        <w:t>масштабированию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серверов,</w:t>
      </w:r>
      <w:r>
        <w:rPr>
          <w:spacing w:val="3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ими</w:t>
      </w:r>
      <w:r>
        <w:rPr>
          <w:spacing w:val="1"/>
        </w:rPr>
        <w:t xml:space="preserve"> </w:t>
      </w:r>
      <w:r>
        <w:t>и внесения исправлений.</w:t>
      </w:r>
    </w:p>
    <w:p>
      <w:pPr>
        <w:pStyle w:val="8"/>
        <w:spacing w:line="360" w:lineRule="auto"/>
        <w:ind w:left="202" w:right="120" w:firstLine="566"/>
        <w:jc w:val="both"/>
      </w:pPr>
      <w:r>
        <w:t>Изолирование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позволяет</w:t>
      </w:r>
      <w:r>
        <w:rPr>
          <w:spacing w:val="-57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сбой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пиковая</w:t>
      </w:r>
      <w:r>
        <w:rPr>
          <w:spacing w:val="-57"/>
        </w:rPr>
        <w:t xml:space="preserve"> </w:t>
      </w:r>
      <w:r>
        <w:t>рабочая</w:t>
      </w:r>
      <w:r>
        <w:rPr>
          <w:spacing w:val="-2"/>
        </w:rPr>
        <w:t xml:space="preserve"> </w:t>
      </w:r>
      <w:r>
        <w:t>нагрузка никак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повлияют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других</w:t>
      </w:r>
      <w:r>
        <w:rPr>
          <w:spacing w:val="2"/>
        </w:rPr>
        <w:t xml:space="preserve"> </w:t>
      </w:r>
      <w:r>
        <w:t>приложений.</w:t>
      </w:r>
    </w:p>
    <w:p>
      <w:pPr>
        <w:pStyle w:val="8"/>
        <w:spacing w:before="2" w:line="360" w:lineRule="auto"/>
        <w:ind w:left="202" w:right="118" w:firstLine="566"/>
        <w:jc w:val="both"/>
      </w:pPr>
      <w:r>
        <w:t>Сервисы</w:t>
      </w:r>
      <w:r>
        <w:rPr>
          <w:spacing w:val="1"/>
        </w:rPr>
        <w:t xml:space="preserve"> </w:t>
      </w:r>
      <w:r>
        <w:t>передачи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возможностью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адаптироваться к любой пропускной способности и использовать хранилища сообщений в</w:t>
      </w:r>
      <w:r>
        <w:rPr>
          <w:spacing w:val="1"/>
        </w:rPr>
        <w:t xml:space="preserve"> </w:t>
      </w:r>
      <w:r>
        <w:t>зонах</w:t>
      </w:r>
      <w:r>
        <w:rPr>
          <w:spacing w:val="1"/>
        </w:rPr>
        <w:t xml:space="preserve"> </w:t>
      </w:r>
      <w:r>
        <w:t>перекрестной</w:t>
      </w:r>
      <w:r>
        <w:rPr>
          <w:spacing w:val="1"/>
        </w:rPr>
        <w:t xml:space="preserve"> </w:t>
      </w:r>
      <w:r>
        <w:t>доступности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доступности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надежности.</w:t>
      </w:r>
    </w:p>
    <w:p>
      <w:pPr>
        <w:pStyle w:val="8"/>
        <w:spacing w:line="360" w:lineRule="auto"/>
        <w:ind w:left="202" w:right="120" w:firstLine="566"/>
        <w:jc w:val="both"/>
      </w:pPr>
      <w:r>
        <w:t>Интеграция</w:t>
      </w:r>
      <w:r>
        <w:rPr>
          <w:spacing w:val="1"/>
        </w:rPr>
        <w:t xml:space="preserve"> </w:t>
      </w:r>
      <w:r>
        <w:t>распределенных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бессерверных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меньшим</w:t>
      </w:r>
      <w:r>
        <w:rPr>
          <w:spacing w:val="1"/>
        </w:rPr>
        <w:t xml:space="preserve"> </w:t>
      </w:r>
      <w:r>
        <w:t>количеством</w:t>
      </w:r>
      <w:r>
        <w:rPr>
          <w:spacing w:val="-2"/>
        </w:rPr>
        <w:t xml:space="preserve"> </w:t>
      </w:r>
      <w:r>
        <w:t>кода</w:t>
      </w:r>
    </w:p>
    <w:p>
      <w:pPr>
        <w:pStyle w:val="8"/>
        <w:spacing w:line="360" w:lineRule="auto"/>
        <w:ind w:left="202" w:right="120"/>
        <w:jc w:val="both"/>
      </w:pPr>
      <w:r>
        <w:t>Набор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изолированными компонентами в микросервисах, распределенных системах и бессерверных</w:t>
      </w:r>
      <w:r>
        <w:rPr>
          <w:spacing w:val="1"/>
        </w:rPr>
        <w:t xml:space="preserve"> </w:t>
      </w:r>
      <w:r>
        <w:t>приложениях. Нет необходимости выполнять рефакторинг всей архитектуры – изолирование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t>масштабах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снизить</w:t>
      </w:r>
      <w:r>
        <w:rPr>
          <w:spacing w:val="1"/>
        </w:rPr>
        <w:t xml:space="preserve"> </w:t>
      </w:r>
      <w:r>
        <w:t>воздействие</w:t>
      </w:r>
      <w:r>
        <w:rPr>
          <w:spacing w:val="1"/>
        </w:rPr>
        <w:t xml:space="preserve"> </w:t>
      </w:r>
      <w:r>
        <w:t>вносимых</w:t>
      </w:r>
      <w:r>
        <w:rPr>
          <w:spacing w:val="1"/>
        </w:rPr>
        <w:t xml:space="preserve"> </w:t>
      </w:r>
      <w:r>
        <w:t>изменений,</w:t>
      </w:r>
      <w:r>
        <w:rPr>
          <w:spacing w:val="1"/>
        </w:rPr>
        <w:t xml:space="preserve"> </w:t>
      </w:r>
      <w:r>
        <w:t>упрощая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обновления и</w:t>
      </w:r>
      <w:r>
        <w:rPr>
          <w:spacing w:val="3"/>
        </w:rPr>
        <w:t xml:space="preserve"> </w:t>
      </w:r>
      <w:r>
        <w:t>ускоряя</w:t>
      </w:r>
      <w:r>
        <w:rPr>
          <w:spacing w:val="-1"/>
        </w:rPr>
        <w:t xml:space="preserve"> </w:t>
      </w:r>
      <w:r>
        <w:t>выпуск</w:t>
      </w:r>
      <w:r>
        <w:rPr>
          <w:spacing w:val="4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возможностей.</w:t>
      </w:r>
    </w:p>
    <w:p>
      <w:pPr>
        <w:pStyle w:val="8"/>
        <w:spacing w:line="360" w:lineRule="auto"/>
        <w:ind w:left="202" w:right="120" w:firstLine="566"/>
        <w:jc w:val="both"/>
      </w:pPr>
      <w:r>
        <w:t>Использование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объединения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избавляет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их</w:t>
      </w:r>
      <w:r>
        <w:rPr>
          <w:spacing w:val="-57"/>
        </w:rPr>
        <w:t xml:space="preserve"> </w:t>
      </w:r>
      <w:r>
        <w:t>взаимодействия.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лишнего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повторяться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микросервисах</w:t>
      </w:r>
      <w:r>
        <w:rPr>
          <w:spacing w:val="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функциях.</w:t>
      </w:r>
    </w:p>
    <w:p>
      <w:pPr>
        <w:pStyle w:val="8"/>
        <w:spacing w:line="360" w:lineRule="auto"/>
        <w:ind w:left="202" w:right="121" w:firstLine="566"/>
        <w:jc w:val="both"/>
      </w:pPr>
      <w:r>
        <w:t>Благодаря</w:t>
      </w:r>
      <w:r>
        <w:rPr>
          <w:spacing w:val="1"/>
        </w:rPr>
        <w:t xml:space="preserve"> </w:t>
      </w:r>
      <w:r>
        <w:t>сервисам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переложить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часть</w:t>
      </w:r>
      <w:r>
        <w:rPr>
          <w:spacing w:val="-57"/>
        </w:rPr>
        <w:t xml:space="preserve"> </w:t>
      </w:r>
      <w:r>
        <w:t>эксплуатационной</w:t>
      </w:r>
      <w:r>
        <w:rPr>
          <w:spacing w:val="12"/>
        </w:rPr>
        <w:t xml:space="preserve"> </w:t>
      </w:r>
      <w:r>
        <w:t>ответственности</w:t>
      </w:r>
      <w:r>
        <w:rPr>
          <w:spacing w:val="11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сосредоточиться</w:t>
      </w:r>
      <w:r>
        <w:rPr>
          <w:spacing w:val="7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разработках</w:t>
      </w:r>
      <w:r>
        <w:rPr>
          <w:spacing w:val="10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инновациях.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0"/>
        <w:jc w:val="both"/>
      </w:pPr>
      <w:r>
        <w:t>Благодаря</w:t>
      </w:r>
      <w:r>
        <w:rPr>
          <w:spacing w:val="1"/>
        </w:rPr>
        <w:t xml:space="preserve"> </w:t>
      </w:r>
      <w:r>
        <w:t>автоматическому</w:t>
      </w:r>
      <w:r>
        <w:rPr>
          <w:spacing w:val="1"/>
        </w:rPr>
        <w:t xml:space="preserve"> </w:t>
      </w:r>
      <w:r>
        <w:t>масштабированию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серверов,</w:t>
      </w:r>
      <w:r>
        <w:rPr>
          <w:spacing w:val="3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ими</w:t>
      </w:r>
      <w:r>
        <w:rPr>
          <w:spacing w:val="1"/>
        </w:rPr>
        <w:t xml:space="preserve"> </w:t>
      </w:r>
      <w:r>
        <w:t>и внесения исправлений.</w:t>
      </w:r>
    </w:p>
    <w:p>
      <w:pPr>
        <w:pStyle w:val="8"/>
        <w:spacing w:before="1" w:line="360" w:lineRule="auto"/>
        <w:ind w:left="202" w:right="120" w:firstLine="566"/>
        <w:jc w:val="both"/>
      </w:pPr>
      <w:r>
        <w:t>Изолирование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позволяет</w:t>
      </w:r>
      <w:r>
        <w:rPr>
          <w:spacing w:val="-57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сбой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пиковая</w:t>
      </w:r>
      <w:r>
        <w:rPr>
          <w:spacing w:val="-57"/>
        </w:rPr>
        <w:t xml:space="preserve"> </w:t>
      </w:r>
      <w:r>
        <w:t>рабочая</w:t>
      </w:r>
      <w:r>
        <w:rPr>
          <w:spacing w:val="-2"/>
        </w:rPr>
        <w:t xml:space="preserve"> </w:t>
      </w:r>
      <w:r>
        <w:t>нагрузка никак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повлияют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других</w:t>
      </w:r>
      <w:r>
        <w:rPr>
          <w:spacing w:val="2"/>
        </w:rPr>
        <w:t xml:space="preserve"> </w:t>
      </w:r>
      <w:r>
        <w:t>приложений.</w:t>
      </w:r>
    </w:p>
    <w:p>
      <w:pPr>
        <w:pStyle w:val="8"/>
        <w:spacing w:line="360" w:lineRule="auto"/>
        <w:ind w:left="202" w:right="118" w:firstLine="566"/>
        <w:jc w:val="both"/>
      </w:pPr>
      <w:r>
        <w:t>Сервисы</w:t>
      </w:r>
      <w:r>
        <w:rPr>
          <w:spacing w:val="1"/>
        </w:rPr>
        <w:t xml:space="preserve"> </w:t>
      </w:r>
      <w:r>
        <w:t>передачи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возможностью</w:t>
      </w:r>
      <w:r>
        <w:rPr>
          <w:spacing w:val="1"/>
        </w:rPr>
        <w:t xml:space="preserve"> </w:t>
      </w:r>
      <w:r>
        <w:t>интеграции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адаптироваться к любой пропускной способности и использовать хранилища сообщений в</w:t>
      </w:r>
      <w:r>
        <w:rPr>
          <w:spacing w:val="1"/>
        </w:rPr>
        <w:t xml:space="preserve"> </w:t>
      </w:r>
      <w:r>
        <w:t>зонах</w:t>
      </w:r>
      <w:r>
        <w:rPr>
          <w:spacing w:val="1"/>
        </w:rPr>
        <w:t xml:space="preserve"> </w:t>
      </w:r>
      <w:r>
        <w:t>перекрестной</w:t>
      </w:r>
      <w:r>
        <w:rPr>
          <w:spacing w:val="1"/>
        </w:rPr>
        <w:t xml:space="preserve"> </w:t>
      </w:r>
      <w:r>
        <w:t>доступности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доступности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надежности.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4"/>
        <w:numPr>
          <w:ilvl w:val="2"/>
          <w:numId w:val="6"/>
        </w:numPr>
        <w:tabs>
          <w:tab w:val="left" w:pos="1309"/>
        </w:tabs>
        <w:spacing w:before="229" w:after="0" w:line="240" w:lineRule="auto"/>
        <w:ind w:left="1308" w:right="0" w:hanging="541"/>
        <w:jc w:val="left"/>
        <w:rPr>
          <w:sz w:val="24"/>
        </w:rPr>
      </w:pPr>
      <w:r>
        <w:rPr>
          <w:sz w:val="24"/>
        </w:rPr>
        <w:t>Сервисы</w:t>
      </w:r>
      <w:r>
        <w:rPr>
          <w:spacing w:val="-3"/>
          <w:sz w:val="24"/>
        </w:rPr>
        <w:t xml:space="preserve"> </w:t>
      </w:r>
      <w:r>
        <w:rPr>
          <w:sz w:val="24"/>
        </w:rPr>
        <w:t>интеграции</w:t>
      </w:r>
      <w:r>
        <w:rPr>
          <w:spacing w:val="-1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8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5"/>
        <w:gridCol w:w="4863"/>
        <w:gridCol w:w="32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2" w:hRule="atLeast"/>
        </w:trPr>
        <w:tc>
          <w:tcPr>
            <w:tcW w:w="1555" w:type="dxa"/>
          </w:tcPr>
          <w:p>
            <w:pPr>
              <w:pStyle w:val="15"/>
              <w:ind w:left="107" w:right="272"/>
              <w:rPr>
                <w:sz w:val="24"/>
              </w:rPr>
            </w:pPr>
            <w:r>
              <w:rPr>
                <w:sz w:val="24"/>
              </w:rPr>
              <w:t>Передача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сообщений</w:t>
            </w:r>
          </w:p>
        </w:tc>
        <w:tc>
          <w:tcPr>
            <w:tcW w:w="4863" w:type="dxa"/>
          </w:tcPr>
          <w:p>
            <w:pPr>
              <w:pStyle w:val="15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Надежная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высокая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пропускная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способность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обмене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сообщениями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модели</w:t>
            </w:r>
          </w:p>
          <w:p>
            <w:pPr>
              <w:pStyle w:val="15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«издатель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подписчик»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(Pub/Sub),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электронная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почта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мобильные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push-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уведомления</w:t>
            </w:r>
          </w:p>
          <w:p>
            <w:pPr>
              <w:pStyle w:val="15"/>
              <w:tabs>
                <w:tab w:val="left" w:pos="780"/>
                <w:tab w:val="left" w:pos="1414"/>
                <w:tab w:val="left" w:pos="2402"/>
                <w:tab w:val="left" w:pos="2503"/>
                <w:tab w:val="left" w:pos="3713"/>
                <w:tab w:val="left" w:pos="4090"/>
              </w:tabs>
              <w:ind w:left="107" w:right="93"/>
              <w:rPr>
                <w:sz w:val="24"/>
              </w:rPr>
            </w:pPr>
            <w:r>
              <w:rPr>
                <w:sz w:val="24"/>
              </w:rPr>
              <w:t>Очередь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сообщений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отправки,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хранения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получения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сообщений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между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компонентами приложений в любом объеме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Брокер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сообщений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ActiveMQ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RabbitMQ,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который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упрощает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миграцию</w:t>
            </w:r>
          </w:p>
          <w:p>
            <w:pPr>
              <w:pStyle w:val="15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данных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позволяет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использовать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гибридную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архитектуру</w:t>
            </w:r>
          </w:p>
        </w:tc>
        <w:tc>
          <w:tcPr>
            <w:tcW w:w="3212" w:type="dxa"/>
          </w:tcPr>
          <w:p>
            <w:pPr>
              <w:pStyle w:val="15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(SNS)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1" w:hRule="atLeast"/>
        </w:trPr>
        <w:tc>
          <w:tcPr>
            <w:tcW w:w="1555" w:type="dxa"/>
          </w:tcPr>
          <w:p>
            <w:pPr>
              <w:pStyle w:val="15"/>
              <w:ind w:left="107" w:right="440"/>
              <w:rPr>
                <w:sz w:val="24"/>
              </w:rPr>
            </w:pPr>
            <w:r>
              <w:rPr>
                <w:sz w:val="24"/>
              </w:rPr>
              <w:t>Рабочие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процессы</w:t>
            </w:r>
          </w:p>
        </w:tc>
        <w:tc>
          <w:tcPr>
            <w:tcW w:w="4863" w:type="dxa"/>
          </w:tcPr>
          <w:p>
            <w:pPr>
              <w:pStyle w:val="15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Объединение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множества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сервисов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бессерверных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быстрого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создания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обновления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приложений</w:t>
            </w:r>
          </w:p>
          <w:p>
            <w:pPr>
              <w:pStyle w:val="15"/>
              <w:spacing w:line="270" w:lineRule="atLeast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Масштабируйте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Airflow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необходимости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выделения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инфраструктуры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ей</w:t>
            </w:r>
          </w:p>
        </w:tc>
        <w:tc>
          <w:tcPr>
            <w:tcW w:w="3212" w:type="dxa"/>
          </w:tcPr>
          <w:p>
            <w:pPr>
              <w:pStyle w:val="15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AWS Step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555" w:type="dxa"/>
          </w:tcPr>
          <w:p>
            <w:pPr>
              <w:pStyle w:val="15"/>
              <w:ind w:left="107" w:right="190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  <w:tc>
          <w:tcPr>
            <w:tcW w:w="4863" w:type="dxa"/>
          </w:tcPr>
          <w:p>
            <w:pPr>
              <w:pStyle w:val="15"/>
              <w:ind w:left="107" w:right="90"/>
              <w:jc w:val="both"/>
              <w:rPr>
                <w:sz w:val="24"/>
              </w:rPr>
            </w:pPr>
            <w:r>
              <w:rPr>
                <w:sz w:val="24"/>
              </w:rPr>
              <w:t>Создание,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публикация,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обслуживание,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мониторинг и обеспечение безопасности API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любом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масштабе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бессерверных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нагрузок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 интернет-приложений</w:t>
            </w:r>
          </w:p>
          <w:p>
            <w:pPr>
              <w:pStyle w:val="15"/>
              <w:spacing w:line="270" w:lineRule="atLeast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универсальных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безопасного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доступа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данным,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изменения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 объединения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нескольких источников</w:t>
            </w:r>
          </w:p>
        </w:tc>
        <w:tc>
          <w:tcPr>
            <w:tcW w:w="3212" w:type="dxa"/>
          </w:tcPr>
          <w:p>
            <w:pPr>
              <w:pStyle w:val="15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5" w:hRule="atLeast"/>
        </w:trPr>
        <w:tc>
          <w:tcPr>
            <w:tcW w:w="1555" w:type="dxa"/>
          </w:tcPr>
          <w:p>
            <w:pPr>
              <w:pStyle w:val="15"/>
              <w:ind w:left="107" w:right="546"/>
              <w:rPr>
                <w:sz w:val="24"/>
              </w:rPr>
            </w:pPr>
            <w:r>
              <w:rPr>
                <w:sz w:val="24"/>
              </w:rPr>
              <w:t>Шина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событий</w:t>
            </w:r>
          </w:p>
        </w:tc>
        <w:tc>
          <w:tcPr>
            <w:tcW w:w="4863" w:type="dxa"/>
          </w:tcPr>
          <w:p>
            <w:pPr>
              <w:pStyle w:val="15"/>
              <w:spacing w:line="276" w:lineRule="exact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управляемой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событиями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архитектуры,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объединяющей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клиентских приложений, приложений SaaS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сервисов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</w:p>
        </w:tc>
        <w:tc>
          <w:tcPr>
            <w:tcW w:w="3212" w:type="dxa"/>
          </w:tcPr>
          <w:p>
            <w:pPr>
              <w:pStyle w:val="15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EventBridge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55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Интеграция</w:t>
            </w:r>
          </w:p>
          <w:p>
            <w:pPr>
              <w:pStyle w:val="15"/>
              <w:tabs>
                <w:tab w:val="left" w:pos="1120"/>
              </w:tabs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без</w:t>
            </w:r>
          </w:p>
        </w:tc>
        <w:tc>
          <w:tcPr>
            <w:tcW w:w="4863" w:type="dxa"/>
          </w:tcPr>
          <w:p>
            <w:pPr>
              <w:pStyle w:val="15"/>
              <w:tabs>
                <w:tab w:val="left" w:pos="1997"/>
                <w:tab w:val="left" w:pos="3008"/>
                <w:tab w:val="left" w:pos="4092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Автоматизация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потока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данных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между</w:t>
            </w:r>
          </w:p>
          <w:p>
            <w:pPr>
              <w:pStyle w:val="15"/>
              <w:tabs>
                <w:tab w:val="left" w:pos="1872"/>
                <w:tab w:val="left" w:pos="2575"/>
                <w:tab w:val="left" w:pos="2930"/>
                <w:tab w:val="left" w:pos="4222"/>
              </w:tabs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приложениями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SaaS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сервисами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AWS</w:t>
            </w:r>
          </w:p>
        </w:tc>
        <w:tc>
          <w:tcPr>
            <w:tcW w:w="3212" w:type="dxa"/>
          </w:tcPr>
          <w:p>
            <w:pPr>
              <w:pStyle w:val="15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AppFlow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5"/>
        <w:gridCol w:w="4863"/>
        <w:gridCol w:w="32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55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написания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кода</w:t>
            </w:r>
          </w:p>
        </w:tc>
        <w:tc>
          <w:tcPr>
            <w:tcW w:w="4863" w:type="dxa"/>
          </w:tcPr>
          <w:p>
            <w:pPr>
              <w:pStyle w:val="15"/>
              <w:tabs>
                <w:tab w:val="left" w:pos="1639"/>
                <w:tab w:val="left" w:pos="2261"/>
                <w:tab w:val="left" w:pos="3197"/>
                <w:tab w:val="left" w:pos="4431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практически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при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любом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масштабе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без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необходимости писать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код.</w:t>
            </w:r>
          </w:p>
        </w:tc>
        <w:tc>
          <w:tcPr>
            <w:tcW w:w="3212" w:type="dxa"/>
          </w:tcPr>
          <w:p>
            <w:pPr>
              <w:pStyle w:val="15"/>
              <w:rPr>
                <w:sz w:val="24"/>
              </w:rPr>
            </w:pP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231"/>
        <w:ind w:left="768"/>
      </w:pPr>
      <w:r>
        <w:t>2.2.1</w:t>
      </w:r>
      <w:r>
        <w:rPr>
          <w:spacing w:val="-3"/>
        </w:rPr>
        <w:t xml:space="preserve"> </w:t>
      </w:r>
      <w:r>
        <w:t>Примеры</w:t>
      </w:r>
      <w:r>
        <w:rPr>
          <w:spacing w:val="-4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интеграции</w:t>
      </w:r>
      <w:r>
        <w:rPr>
          <w:spacing w:val="-3"/>
        </w:rPr>
        <w:t xml:space="preserve"> </w:t>
      </w:r>
      <w:r>
        <w:t>приложений</w:t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8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7"/>
        <w:gridCol w:w="77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1867" w:type="dxa"/>
          </w:tcPr>
          <w:p>
            <w:pPr>
              <w:pStyle w:val="15"/>
              <w:spacing w:before="4"/>
              <w:rPr>
                <w:sz w:val="4"/>
              </w:rPr>
            </w:pPr>
          </w:p>
          <w:p>
            <w:pPr>
              <w:pStyle w:val="15"/>
              <w:ind w:left="1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4480" cy="342900"/>
                  <wp:effectExtent l="0" t="0" r="0" b="0"/>
                  <wp:docPr id="7" name="image4.jpeg" descr="Alpha_Ap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jpeg" descr="Alpha_Apps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34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3" w:type="dxa"/>
          </w:tcPr>
          <w:p>
            <w:pPr>
              <w:pStyle w:val="15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Alpha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Apps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снижает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затраты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доставку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контента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80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благодаря</w:t>
            </w:r>
          </w:p>
          <w:p>
            <w:pPr>
              <w:pStyle w:val="15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использованию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1867" w:type="dxa"/>
          </w:tcPr>
          <w:p>
            <w:pPr>
              <w:pStyle w:val="15"/>
              <w:spacing w:before="11"/>
              <w:rPr>
                <w:sz w:val="17"/>
              </w:rPr>
            </w:pPr>
          </w:p>
          <w:p>
            <w:pPr>
              <w:pStyle w:val="15"/>
              <w:spacing w:line="220" w:lineRule="exact"/>
              <w:ind w:left="106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01370" cy="139700"/>
                  <wp:effectExtent l="0" t="0" r="0" b="0"/>
                  <wp:docPr id="9" name="image5.jpeg" descr="the-guardian-logo-200x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jpeg" descr="the-guardian-logo-200x10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6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3" w:type="dxa"/>
          </w:tcPr>
          <w:p>
            <w:pPr>
              <w:pStyle w:val="15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Guardian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автоматизирует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доставку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подпискам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помощью AWS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867" w:type="dxa"/>
          </w:tcPr>
          <w:p>
            <w:pPr>
              <w:pStyle w:val="15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0130" cy="320040"/>
                  <wp:effectExtent l="0" t="0" r="0" b="0"/>
                  <wp:docPr id="11" name="image6.png" descr="Change-Healthcare_Logo_1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.png" descr="Change-Healthcare_Logo_1x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547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3" w:type="dxa"/>
          </w:tcPr>
          <w:p>
            <w:pPr>
              <w:pStyle w:val="15"/>
              <w:tabs>
                <w:tab w:val="left" w:pos="1392"/>
                <w:tab w:val="left" w:pos="2991"/>
                <w:tab w:val="left" w:pos="4644"/>
                <w:tab w:val="left" w:pos="6596"/>
              </w:tabs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Healthcare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ежедневно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обрабатывает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миллионы</w:t>
            </w:r>
          </w:p>
          <w:p>
            <w:pPr>
              <w:pStyle w:val="15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конфиденциальных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транзакций 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помощью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Amazon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SQS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867" w:type="dxa"/>
          </w:tcPr>
          <w:p>
            <w:pPr>
              <w:pStyle w:val="15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6260" cy="360045"/>
                  <wp:effectExtent l="0" t="0" r="0" b="0"/>
                  <wp:docPr id="13" name="image7.png" descr="redBus_Customer-Reference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7.png" descr="redBus_Customer-Reference_Logo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9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3" w:type="dxa"/>
          </w:tcPr>
          <w:p>
            <w:pPr>
              <w:pStyle w:val="15"/>
              <w:ind w:left="105"/>
              <w:rPr>
                <w:sz w:val="24"/>
              </w:rPr>
            </w:pPr>
            <w:r>
              <w:rPr>
                <w:sz w:val="24"/>
              </w:rPr>
              <w:t>redBus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использует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SQS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мониторинга,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предупреждений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внутренней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связи</w:t>
            </w: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3"/>
        </w:rPr>
      </w:pPr>
    </w:p>
    <w:p>
      <w:pPr>
        <w:pStyle w:val="8"/>
        <w:spacing w:before="90"/>
        <w:ind w:left="768"/>
      </w:pPr>
      <w:r>
        <w:t>2.2.1</w:t>
      </w:r>
      <w:r>
        <w:rPr>
          <w:spacing w:val="-2"/>
        </w:rPr>
        <w:t xml:space="preserve"> </w:t>
      </w:r>
      <w:r>
        <w:t>Перемещение</w:t>
      </w:r>
      <w:r>
        <w:rPr>
          <w:spacing w:val="-2"/>
        </w:rPr>
        <w:t xml:space="preserve"> </w:t>
      </w:r>
      <w:r>
        <w:t>эксабайтов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Snowmobile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21"/>
        </w:rPr>
      </w:pPr>
    </w:p>
    <w:p>
      <w:pPr>
        <w:pStyle w:val="8"/>
        <w:spacing w:line="360" w:lineRule="auto"/>
        <w:ind w:left="202" w:right="126" w:firstLine="566"/>
        <w:jc w:val="both"/>
      </w:pPr>
      <w:r>
        <w:t>AWS Snowmobile – сервис передачи эксабайтов данных, который способен быстро,</w:t>
      </w:r>
      <w:r>
        <w:rPr>
          <w:spacing w:val="1"/>
        </w:rPr>
        <w:t xml:space="preserve"> </w:t>
      </w:r>
      <w:r>
        <w:t>безопасно и экономно перемещать экстремально большие объемы в AWS. Для перемещения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укрепленный</w:t>
      </w:r>
      <w:r>
        <w:rPr>
          <w:spacing w:val="1"/>
        </w:rPr>
        <w:t xml:space="preserve"> </w:t>
      </w:r>
      <w:r>
        <w:t>транспортный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Snowmobile</w:t>
      </w:r>
      <w:r>
        <w:rPr>
          <w:spacing w:val="1"/>
        </w:rPr>
        <w:t xml:space="preserve"> </w:t>
      </w:r>
      <w:r>
        <w:t>длиной</w:t>
      </w:r>
      <w:r>
        <w:rPr>
          <w:spacing w:val="1"/>
        </w:rPr>
        <w:t xml:space="preserve"> </w:t>
      </w:r>
      <w:r>
        <w:t>13,7</w:t>
      </w:r>
      <w:r>
        <w:rPr>
          <w:spacing w:val="1"/>
        </w:rPr>
        <w:t xml:space="preserve"> </w:t>
      </w:r>
      <w:r>
        <w:t>м,</w:t>
      </w:r>
      <w:r>
        <w:rPr>
          <w:spacing w:val="1"/>
        </w:rPr>
        <w:t xml:space="preserve"> </w:t>
      </w:r>
      <w:r>
        <w:t>перевозимый</w:t>
      </w:r>
      <w:r>
        <w:rPr>
          <w:spacing w:val="-6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помощи</w:t>
      </w:r>
      <w:r>
        <w:rPr>
          <w:spacing w:val="-5"/>
        </w:rPr>
        <w:t xml:space="preserve"> </w:t>
      </w:r>
      <w:r>
        <w:t>грузового</w:t>
      </w:r>
      <w:r>
        <w:rPr>
          <w:spacing w:val="-4"/>
        </w:rPr>
        <w:t xml:space="preserve"> </w:t>
      </w:r>
      <w:r>
        <w:t>автомобиля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полуприцепом.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таком</w:t>
      </w:r>
      <w:r>
        <w:rPr>
          <w:spacing w:val="-7"/>
        </w:rPr>
        <w:t xml:space="preserve"> </w:t>
      </w:r>
      <w:r>
        <w:t>контейнере</w:t>
      </w:r>
      <w:r>
        <w:rPr>
          <w:spacing w:val="-7"/>
        </w:rPr>
        <w:t xml:space="preserve"> </w:t>
      </w:r>
      <w:r>
        <w:t>можно</w:t>
      </w:r>
      <w:r>
        <w:rPr>
          <w:spacing w:val="-58"/>
        </w:rPr>
        <w:t xml:space="preserve"> </w:t>
      </w:r>
      <w:r>
        <w:rPr>
          <w:spacing w:val="-1"/>
        </w:rPr>
        <w:t>перемещать</w:t>
      </w:r>
      <w:r>
        <w:rPr>
          <w:spacing w:val="-13"/>
        </w:rPr>
        <w:t xml:space="preserve"> </w:t>
      </w:r>
      <w:r>
        <w:rPr>
          <w:spacing w:val="-1"/>
        </w:rPr>
        <w:t>до</w:t>
      </w:r>
      <w:r>
        <w:rPr>
          <w:spacing w:val="-14"/>
        </w:rPr>
        <w:t xml:space="preserve"> </w:t>
      </w:r>
      <w:r>
        <w:rPr>
          <w:spacing w:val="-1"/>
        </w:rPr>
        <w:t>100</w:t>
      </w:r>
      <w:r>
        <w:rPr>
          <w:spacing w:val="-14"/>
        </w:rPr>
        <w:t xml:space="preserve"> </w:t>
      </w:r>
      <w:r>
        <w:rPr>
          <w:spacing w:val="-1"/>
        </w:rPr>
        <w:t>ПБ</w:t>
      </w:r>
      <w:r>
        <w:rPr>
          <w:spacing w:val="-16"/>
        </w:rPr>
        <w:t xml:space="preserve"> </w:t>
      </w:r>
      <w:r>
        <w:rPr>
          <w:spacing w:val="-1"/>
        </w:rPr>
        <w:t>данных.</w:t>
      </w:r>
      <w:r>
        <w:rPr>
          <w:spacing w:val="-16"/>
        </w:rPr>
        <w:t xml:space="preserve"> </w:t>
      </w:r>
      <w:r>
        <w:rPr>
          <w:spacing w:val="-1"/>
        </w:rPr>
        <w:t>Snowmobile</w:t>
      </w:r>
      <w:r>
        <w:rPr>
          <w:spacing w:val="-15"/>
        </w:rPr>
        <w:t xml:space="preserve"> </w:t>
      </w:r>
      <w:r>
        <w:t>позволяет</w:t>
      </w:r>
      <w:r>
        <w:rPr>
          <w:spacing w:val="-13"/>
        </w:rPr>
        <w:t xml:space="preserve"> </w:t>
      </w:r>
      <w:r>
        <w:t>без</w:t>
      </w:r>
      <w:r>
        <w:rPr>
          <w:spacing w:val="-14"/>
        </w:rPr>
        <w:t xml:space="preserve"> </w:t>
      </w:r>
      <w:r>
        <w:t>труда</w:t>
      </w:r>
      <w:r>
        <w:rPr>
          <w:spacing w:val="-15"/>
        </w:rPr>
        <w:t xml:space="preserve"> </w:t>
      </w:r>
      <w:r>
        <w:t>переместить</w:t>
      </w:r>
      <w:r>
        <w:rPr>
          <w:spacing w:val="-12"/>
        </w:rPr>
        <w:t xml:space="preserve"> </w:t>
      </w:r>
      <w:r>
        <w:t>большие</w:t>
      </w:r>
      <w:r>
        <w:rPr>
          <w:spacing w:val="-16"/>
        </w:rPr>
        <w:t xml:space="preserve"> </w:t>
      </w:r>
      <w:r>
        <w:t>массивы</w:t>
      </w:r>
      <w:r>
        <w:rPr>
          <w:spacing w:val="-57"/>
        </w:rPr>
        <w:t xml:space="preserve"> </w:t>
      </w:r>
      <w:r>
        <w:t>данных, например видеобиблиотеки и репозитории изображений, или выполнить миграцию</w:t>
      </w:r>
      <w:r>
        <w:rPr>
          <w:spacing w:val="1"/>
        </w:rPr>
        <w:t xml:space="preserve"> </w:t>
      </w:r>
      <w:r>
        <w:t>всего ЦОД. Для всех данных используется 256-битное шифрование, а управлять ключами</w:t>
      </w:r>
      <w:r>
        <w:rPr>
          <w:spacing w:val="1"/>
        </w:rPr>
        <w:t xml:space="preserve"> </w:t>
      </w:r>
      <w:r>
        <w:t>шифрования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(AWS</w:t>
      </w:r>
      <w:r>
        <w:rPr>
          <w:spacing w:val="1"/>
        </w:rPr>
        <w:t xml:space="preserve"> </w:t>
      </w:r>
      <w:r>
        <w:t>KMS).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Snowmobile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GPS-отслеживание,</w:t>
      </w:r>
      <w:r>
        <w:rPr>
          <w:spacing w:val="1"/>
        </w:rPr>
        <w:t xml:space="preserve"> </w:t>
      </w:r>
      <w:r>
        <w:t>сигнализация,</w:t>
      </w:r>
      <w:r>
        <w:rPr>
          <w:spacing w:val="1"/>
        </w:rPr>
        <w:t xml:space="preserve"> </w:t>
      </w:r>
      <w:r>
        <w:t>круглосуточное</w:t>
      </w:r>
      <w:r>
        <w:rPr>
          <w:spacing w:val="1"/>
        </w:rPr>
        <w:t xml:space="preserve"> </w:t>
      </w:r>
      <w:r>
        <w:t>видеонаблюдение и дополнительные автомобили службы безопасности для сопровождения</w:t>
      </w:r>
      <w:r>
        <w:rPr>
          <w:spacing w:val="1"/>
        </w:rPr>
        <w:t xml:space="preserve"> </w:t>
      </w:r>
      <w:r>
        <w:t>контейнера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перевозки.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4"/>
        <w:numPr>
          <w:ilvl w:val="1"/>
          <w:numId w:val="6"/>
        </w:numPr>
        <w:tabs>
          <w:tab w:val="left" w:pos="1129"/>
        </w:tabs>
        <w:spacing w:before="230" w:after="0" w:line="240" w:lineRule="auto"/>
        <w:ind w:left="1128" w:right="0" w:hanging="361"/>
        <w:jc w:val="left"/>
        <w:rPr>
          <w:sz w:val="24"/>
        </w:rPr>
      </w:pPr>
      <w:r>
        <w:rPr>
          <w:sz w:val="24"/>
        </w:rPr>
        <w:t>Миграция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 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line="360" w:lineRule="auto"/>
        <w:ind w:left="202" w:right="124" w:firstLine="707"/>
      </w:pPr>
      <w:r>
        <w:t>Благодаря</w:t>
      </w:r>
      <w:r>
        <w:rPr>
          <w:spacing w:val="5"/>
        </w:rPr>
        <w:t xml:space="preserve"> </w:t>
      </w:r>
      <w:r>
        <w:t>AWS</w:t>
      </w:r>
      <w:r>
        <w:rPr>
          <w:spacing w:val="8"/>
        </w:rPr>
        <w:t xml:space="preserve"> </w:t>
      </w:r>
      <w:r>
        <w:t>тысячи</w:t>
      </w:r>
      <w:r>
        <w:rPr>
          <w:spacing w:val="7"/>
        </w:rPr>
        <w:t xml:space="preserve"> </w:t>
      </w:r>
      <w:r>
        <w:t>организаций</w:t>
      </w:r>
      <w:r>
        <w:rPr>
          <w:spacing w:val="9"/>
        </w:rPr>
        <w:t xml:space="preserve"> </w:t>
      </w:r>
      <w:r>
        <w:t>успешно</w:t>
      </w:r>
      <w:r>
        <w:rPr>
          <w:spacing w:val="6"/>
        </w:rPr>
        <w:t xml:space="preserve"> </w:t>
      </w:r>
      <w:r>
        <w:t>разместили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облаке</w:t>
      </w:r>
      <w:r>
        <w:rPr>
          <w:spacing w:val="6"/>
        </w:rPr>
        <w:t xml:space="preserve"> </w:t>
      </w:r>
      <w:r>
        <w:t>объемные</w:t>
      </w:r>
      <w:r>
        <w:rPr>
          <w:spacing w:val="5"/>
        </w:rPr>
        <w:t xml:space="preserve"> </w:t>
      </w:r>
      <w:r>
        <w:t>рабочие</w:t>
      </w:r>
      <w:r>
        <w:rPr>
          <w:spacing w:val="-57"/>
        </w:rPr>
        <w:t xml:space="preserve"> </w:t>
      </w:r>
      <w:r>
        <w:t>нагрузки.</w:t>
      </w:r>
      <w:r>
        <w:rPr>
          <w:spacing w:val="5"/>
        </w:rPr>
        <w:t xml:space="preserve"> </w:t>
      </w:r>
      <w:r>
        <w:t>Среди</w:t>
      </w:r>
      <w:r>
        <w:rPr>
          <w:spacing w:val="6"/>
        </w:rPr>
        <w:t xml:space="preserve"> </w:t>
      </w:r>
      <w:r>
        <w:t>них</w:t>
      </w:r>
      <w:r>
        <w:rPr>
          <w:spacing w:val="8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GE,</w:t>
      </w:r>
      <w:r>
        <w:rPr>
          <w:spacing w:val="5"/>
        </w:rPr>
        <w:t xml:space="preserve"> </w:t>
      </w:r>
      <w:r>
        <w:t>Coca-Cola</w:t>
      </w:r>
      <w:r>
        <w:rPr>
          <w:spacing w:val="5"/>
        </w:rPr>
        <w:t xml:space="preserve"> </w:t>
      </w:r>
      <w:r>
        <w:t>Company,</w:t>
      </w:r>
      <w:r>
        <w:rPr>
          <w:spacing w:val="10"/>
        </w:rPr>
        <w:t xml:space="preserve"> </w:t>
      </w:r>
      <w:r>
        <w:t>BP,</w:t>
      </w:r>
      <w:r>
        <w:rPr>
          <w:spacing w:val="4"/>
        </w:rPr>
        <w:t xml:space="preserve"> </w:t>
      </w:r>
      <w:r>
        <w:t>Enel,</w:t>
      </w:r>
      <w:r>
        <w:rPr>
          <w:spacing w:val="5"/>
        </w:rPr>
        <w:t xml:space="preserve"> </w:t>
      </w:r>
      <w:r>
        <w:t>Samsung,</w:t>
      </w:r>
      <w:r>
        <w:rPr>
          <w:spacing w:val="6"/>
        </w:rPr>
        <w:t xml:space="preserve"> </w:t>
      </w:r>
      <w:r>
        <w:t>NewsCorp</w:t>
      </w:r>
      <w:r>
        <w:rPr>
          <w:spacing w:val="4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Twenty-First</w:t>
      </w:r>
    </w:p>
    <w:p>
      <w:pPr>
        <w:spacing w:after="0" w:line="360" w:lineRule="auto"/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2"/>
        <w:jc w:val="both"/>
      </w:pPr>
      <w:r>
        <w:t>Century Fox. Этим компаниям удалось существенно снизить ИТ-затраты, а также повысить</w:t>
      </w:r>
      <w:r>
        <w:rPr>
          <w:spacing w:val="1"/>
        </w:rPr>
        <w:t xml:space="preserve"> </w:t>
      </w:r>
      <w:r>
        <w:t>производительность,</w:t>
      </w:r>
      <w:r>
        <w:rPr>
          <w:spacing w:val="1"/>
        </w:rPr>
        <w:t xml:space="preserve"> </w:t>
      </w:r>
      <w:r>
        <w:t>гибкость бизнеса</w:t>
      </w:r>
      <w:r>
        <w:rPr>
          <w:spacing w:val="-2"/>
        </w:rPr>
        <w:t xml:space="preserve"> </w:t>
      </w:r>
      <w:r>
        <w:t>и операционную</w:t>
      </w:r>
      <w:r>
        <w:rPr>
          <w:spacing w:val="2"/>
        </w:rPr>
        <w:t xml:space="preserve"> </w:t>
      </w:r>
      <w:r>
        <w:t>отказоустойчивость.</w:t>
      </w:r>
    </w:p>
    <w:p>
      <w:pPr>
        <w:pStyle w:val="8"/>
        <w:spacing w:before="1" w:line="360" w:lineRule="auto"/>
        <w:ind w:left="202" w:right="119" w:firstLine="707"/>
        <w:jc w:val="both"/>
      </w:pPr>
      <w:r>
        <w:t>Миграция в AWS — это любое перемещение рабочей нагрузки из локальной среды,</w:t>
      </w:r>
      <w:r>
        <w:rPr>
          <w:spacing w:val="1"/>
        </w:rPr>
        <w:t xml:space="preserve"> </w:t>
      </w:r>
      <w:r>
        <w:t>хостинга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общедоступного</w:t>
      </w:r>
      <w:r>
        <w:rPr>
          <w:spacing w:val="1"/>
        </w:rPr>
        <w:t xml:space="preserve"> </w:t>
      </w:r>
      <w:r>
        <w:t>облака.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тысячам</w:t>
      </w:r>
      <w:r>
        <w:rPr>
          <w:spacing w:val="1"/>
        </w:rPr>
        <w:t xml:space="preserve"> </w:t>
      </w:r>
      <w:r>
        <w:t>организаций</w:t>
      </w:r>
      <w:r>
        <w:rPr>
          <w:spacing w:val="-57"/>
        </w:rPr>
        <w:t xml:space="preserve"> </w:t>
      </w:r>
      <w:r>
        <w:t>переместить на свою платформу различные рабочие нагрузки, например веб-сайты, базы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хранилища,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виртуальные</w:t>
      </w:r>
      <w:r>
        <w:rPr>
          <w:spacing w:val="1"/>
        </w:rPr>
        <w:t xml:space="preserve"> </w:t>
      </w:r>
      <w:r>
        <w:t>серверы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центры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целиком.</w:t>
      </w:r>
      <w:r>
        <w:rPr>
          <w:spacing w:val="1"/>
        </w:rPr>
        <w:t xml:space="preserve"> </w:t>
      </w:r>
      <w:r>
        <w:t>Опираясь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многолетний</w:t>
      </w:r>
      <w:r>
        <w:rPr>
          <w:spacing w:val="1"/>
        </w:rPr>
        <w:t xml:space="preserve"> </w:t>
      </w:r>
      <w:r>
        <w:t>опыт,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разработали</w:t>
      </w:r>
      <w:r>
        <w:rPr>
          <w:spacing w:val="1"/>
        </w:rPr>
        <w:t xml:space="preserve"> </w:t>
      </w:r>
      <w:r>
        <w:t>комплексный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проверенный</w:t>
      </w:r>
      <w:r>
        <w:rPr>
          <w:spacing w:val="1"/>
        </w:rPr>
        <w:t xml:space="preserve"> </w:t>
      </w:r>
      <w:r>
        <w:t>подход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миграции</w:t>
      </w:r>
      <w:r>
        <w:rPr>
          <w:spacing w:val="-5"/>
        </w:rPr>
        <w:t xml:space="preserve"> </w:t>
      </w:r>
      <w:r>
        <w:t>рабочих</w:t>
      </w:r>
      <w:r>
        <w:rPr>
          <w:spacing w:val="-8"/>
        </w:rPr>
        <w:t xml:space="preserve"> </w:t>
      </w:r>
      <w:r>
        <w:t>нагрузок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AWS,</w:t>
      </w:r>
      <w:r>
        <w:rPr>
          <w:spacing w:val="-7"/>
        </w:rPr>
        <w:t xml:space="preserve"> </w:t>
      </w:r>
      <w:r>
        <w:t>чтобы</w:t>
      </w:r>
      <w:r>
        <w:rPr>
          <w:spacing w:val="-7"/>
        </w:rPr>
        <w:t xml:space="preserve"> </w:t>
      </w:r>
      <w:r>
        <w:t>вы</w:t>
      </w:r>
      <w:r>
        <w:rPr>
          <w:spacing w:val="-9"/>
        </w:rPr>
        <w:t xml:space="preserve"> </w:t>
      </w:r>
      <w:r>
        <w:t>могли</w:t>
      </w:r>
      <w:r>
        <w:rPr>
          <w:spacing w:val="-6"/>
        </w:rPr>
        <w:t xml:space="preserve"> </w:t>
      </w:r>
      <w:r>
        <w:t>быстро</w:t>
      </w:r>
      <w:r>
        <w:rPr>
          <w:spacing w:val="-7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преимущества</w:t>
      </w:r>
      <w:r>
        <w:rPr>
          <w:spacing w:val="-5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собственного бизнеса.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149860</wp:posOffset>
            </wp:positionV>
            <wp:extent cx="1217930" cy="368300"/>
            <wp:effectExtent l="0" t="0" r="0" b="0"/>
            <wp:wrapTopAndBottom/>
            <wp:docPr id="15" name="image8.png" descr="migration_page_icon_assessment_on_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migration_page_icon_assessment_on_dark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897" cy="36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7"/>
        </w:rPr>
      </w:pPr>
    </w:p>
    <w:p>
      <w:pPr>
        <w:pStyle w:val="8"/>
        <w:ind w:left="910"/>
      </w:pPr>
      <w:r>
        <w:t>Зачем</w:t>
      </w:r>
      <w:r>
        <w:rPr>
          <w:spacing w:val="-2"/>
        </w:rPr>
        <w:t xml:space="preserve"> </w:t>
      </w:r>
      <w:r>
        <w:t>переходить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облако</w:t>
      </w:r>
      <w:r>
        <w:rPr>
          <w:spacing w:val="-1"/>
        </w:rPr>
        <w:t xml:space="preserve"> </w:t>
      </w:r>
      <w:r>
        <w:t>AWS?</w:t>
      </w:r>
    </w:p>
    <w:p>
      <w:pPr>
        <w:pStyle w:val="8"/>
        <w:spacing w:before="137" w:line="360" w:lineRule="auto"/>
        <w:ind w:left="202" w:firstLine="707"/>
      </w:pPr>
      <w:r>
        <w:t>31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среднее</w:t>
      </w:r>
      <w:r>
        <w:rPr>
          <w:spacing w:val="1"/>
        </w:rPr>
        <w:t xml:space="preserve"> </w:t>
      </w:r>
      <w:r>
        <w:t>сокращение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инфраструктуру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работой</w:t>
      </w:r>
      <w:r>
        <w:rPr>
          <w:spacing w:val="1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локальной среде;</w:t>
      </w:r>
    </w:p>
    <w:p>
      <w:pPr>
        <w:pStyle w:val="8"/>
        <w:spacing w:line="360" w:lineRule="auto"/>
        <w:ind w:left="202" w:firstLine="707"/>
      </w:pPr>
      <w:r>
        <w:t>62</w:t>
      </w:r>
      <w:r>
        <w:rPr>
          <w:spacing w:val="25"/>
        </w:rPr>
        <w:t xml:space="preserve"> </w:t>
      </w:r>
      <w:r>
        <w:t>%</w:t>
      </w:r>
      <w:r>
        <w:rPr>
          <w:spacing w:val="25"/>
        </w:rPr>
        <w:t xml:space="preserve"> </w:t>
      </w:r>
      <w:r>
        <w:t>-</w:t>
      </w:r>
      <w:r>
        <w:rPr>
          <w:spacing w:val="26"/>
        </w:rPr>
        <w:t xml:space="preserve"> </w:t>
      </w:r>
      <w:r>
        <w:t>повышение</w:t>
      </w:r>
      <w:r>
        <w:rPr>
          <w:spacing w:val="26"/>
        </w:rPr>
        <w:t xml:space="preserve"> </w:t>
      </w:r>
      <w:r>
        <w:t>эффективности</w:t>
      </w:r>
      <w:r>
        <w:rPr>
          <w:spacing w:val="30"/>
        </w:rPr>
        <w:t xml:space="preserve"> </w:t>
      </w:r>
      <w:r>
        <w:t>управления</w:t>
      </w:r>
      <w:r>
        <w:rPr>
          <w:spacing w:val="28"/>
        </w:rPr>
        <w:t xml:space="preserve"> </w:t>
      </w:r>
      <w:r>
        <w:t>ИТ-инфраструктурой</w:t>
      </w:r>
      <w:r>
        <w:rPr>
          <w:spacing w:val="29"/>
        </w:rPr>
        <w:t xml:space="preserve"> </w:t>
      </w:r>
      <w:r>
        <w:t>по</w:t>
      </w:r>
      <w:r>
        <w:rPr>
          <w:spacing w:val="25"/>
        </w:rPr>
        <w:t xml:space="preserve"> </w:t>
      </w:r>
      <w:r>
        <w:t>сравнению</w:t>
      </w:r>
      <w:r>
        <w:rPr>
          <w:spacing w:val="28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работой в</w:t>
      </w:r>
      <w:r>
        <w:rPr>
          <w:spacing w:val="-1"/>
        </w:rPr>
        <w:t xml:space="preserve"> </w:t>
      </w:r>
      <w:r>
        <w:t>локальной</w:t>
      </w:r>
      <w:r>
        <w:rPr>
          <w:spacing w:val="2"/>
        </w:rPr>
        <w:t xml:space="preserve"> </w:t>
      </w:r>
      <w:r>
        <w:t>среде.</w:t>
      </w:r>
    </w:p>
    <w:p>
      <w:pPr>
        <w:pStyle w:val="8"/>
        <w:spacing w:before="1"/>
        <w:rPr>
          <w:sz w:val="36"/>
        </w:rPr>
      </w:pPr>
    </w:p>
    <w:p>
      <w:pPr>
        <w:pStyle w:val="8"/>
        <w:ind w:left="910"/>
        <w:jc w:val="both"/>
      </w:pPr>
      <w:r>
        <w:t>Методика</w:t>
      </w:r>
      <w:r>
        <w:rPr>
          <w:spacing w:val="-9"/>
        </w:rPr>
        <w:t xml:space="preserve"> </w:t>
      </w:r>
      <w:r>
        <w:t>миграции</w:t>
      </w:r>
    </w:p>
    <w:p>
      <w:pPr>
        <w:pStyle w:val="8"/>
        <w:spacing w:before="137" w:line="360" w:lineRule="auto"/>
        <w:ind w:left="202" w:right="120" w:firstLine="707"/>
        <w:jc w:val="both"/>
      </w:pPr>
      <w:r>
        <w:t>Для осуществления миграции сотен или тысяч рабочих нагрузок в облако необходим</w:t>
      </w:r>
      <w:r>
        <w:rPr>
          <w:spacing w:val="1"/>
        </w:rPr>
        <w:t xml:space="preserve"> </w:t>
      </w:r>
      <w:r>
        <w:t>фазовый подход, включающий оценку, подготовку и планирование, миграцию и операции.</w:t>
      </w:r>
      <w:r>
        <w:rPr>
          <w:spacing w:val="1"/>
        </w:rPr>
        <w:t xml:space="preserve"> </w:t>
      </w:r>
      <w:r>
        <w:rPr>
          <w:spacing w:val="-1"/>
        </w:rPr>
        <w:t>Каждая</w:t>
      </w:r>
      <w:r>
        <w:rPr>
          <w:spacing w:val="-12"/>
        </w:rPr>
        <w:t xml:space="preserve"> </w:t>
      </w:r>
      <w:r>
        <w:rPr>
          <w:spacing w:val="-1"/>
        </w:rPr>
        <w:t>новая</w:t>
      </w:r>
      <w:r>
        <w:rPr>
          <w:spacing w:val="-12"/>
        </w:rPr>
        <w:t xml:space="preserve"> </w:t>
      </w:r>
      <w:r>
        <w:rPr>
          <w:spacing w:val="-1"/>
        </w:rPr>
        <w:t>фаза</w:t>
      </w:r>
      <w:r>
        <w:rPr>
          <w:spacing w:val="-12"/>
        </w:rPr>
        <w:t xml:space="preserve"> </w:t>
      </w:r>
      <w:r>
        <w:rPr>
          <w:spacing w:val="-1"/>
        </w:rPr>
        <w:t>в</w:t>
      </w:r>
      <w:r>
        <w:rPr>
          <w:spacing w:val="-12"/>
        </w:rPr>
        <w:t xml:space="preserve"> </w:t>
      </w:r>
      <w:r>
        <w:rPr>
          <w:spacing w:val="-1"/>
        </w:rPr>
        <w:t>этом</w:t>
      </w:r>
      <w:r>
        <w:rPr>
          <w:spacing w:val="-12"/>
        </w:rPr>
        <w:t xml:space="preserve"> </w:t>
      </w:r>
      <w:r>
        <w:rPr>
          <w:spacing w:val="-1"/>
        </w:rPr>
        <w:t>подходе</w:t>
      </w:r>
      <w:r>
        <w:rPr>
          <w:spacing w:val="-13"/>
        </w:rPr>
        <w:t xml:space="preserve"> </w:t>
      </w:r>
      <w:r>
        <w:t>строится</w:t>
      </w:r>
      <w:r>
        <w:rPr>
          <w:spacing w:val="-14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предыдущей.</w:t>
      </w:r>
      <w:r>
        <w:rPr>
          <w:spacing w:val="-11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нормативном</w:t>
      </w:r>
      <w:r>
        <w:rPr>
          <w:spacing w:val="-11"/>
        </w:rPr>
        <w:t xml:space="preserve"> </w:t>
      </w:r>
      <w:r>
        <w:t>руководстве</w:t>
      </w:r>
      <w:r>
        <w:rPr>
          <w:spacing w:val="-12"/>
        </w:rPr>
        <w:t xml:space="preserve"> </w:t>
      </w:r>
      <w:r>
        <w:t>AWS</w:t>
      </w:r>
      <w:r>
        <w:rPr>
          <w:spacing w:val="-57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методы</w:t>
      </w:r>
      <w:r>
        <w:rPr>
          <w:spacing w:val="-1"/>
        </w:rPr>
        <w:t xml:space="preserve"> </w:t>
      </w:r>
      <w:r>
        <w:t>и рекомендации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прохождению каждого</w:t>
      </w:r>
      <w:r>
        <w:rPr>
          <w:spacing w:val="-1"/>
        </w:rPr>
        <w:t xml:space="preserve"> </w:t>
      </w:r>
      <w:r>
        <w:t>этапа</w:t>
      </w:r>
      <w:r>
        <w:rPr>
          <w:spacing w:val="-2"/>
        </w:rPr>
        <w:t xml:space="preserve"> </w:t>
      </w:r>
      <w:r>
        <w:t>миграции.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Инструменты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сервисы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миграции</w:t>
      </w:r>
    </w:p>
    <w:p>
      <w:pPr>
        <w:pStyle w:val="8"/>
        <w:spacing w:before="140" w:line="360" w:lineRule="auto"/>
        <w:ind w:left="202" w:right="120" w:firstLine="707"/>
        <w:jc w:val="both"/>
      </w:pPr>
      <w:r>
        <w:t>VMware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переместить</w:t>
      </w:r>
      <w:r>
        <w:rPr>
          <w:spacing w:val="1"/>
        </w:rPr>
        <w:t xml:space="preserve"> </w:t>
      </w:r>
      <w:r>
        <w:t>сотни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виртуализированных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vSphere,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облако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считаные</w:t>
      </w:r>
      <w:r>
        <w:rPr>
          <w:spacing w:val="1"/>
        </w:rPr>
        <w:t xml:space="preserve"> </w:t>
      </w:r>
      <w:r>
        <w:t>дни.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обеспечивается</w:t>
      </w:r>
      <w:r>
        <w:rPr>
          <w:spacing w:val="1"/>
        </w:rPr>
        <w:t xml:space="preserve"> </w:t>
      </w:r>
      <w:r>
        <w:t>стабильность</w:t>
      </w:r>
      <w:r>
        <w:rPr>
          <w:spacing w:val="3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локальной</w:t>
      </w:r>
      <w:r>
        <w:rPr>
          <w:spacing w:val="1"/>
        </w:rPr>
        <w:t xml:space="preserve"> </w:t>
      </w:r>
      <w:r>
        <w:t>среды.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</w:pPr>
      <w:r>
        <w:t>Программа</w:t>
      </w:r>
      <w:r>
        <w:rPr>
          <w:spacing w:val="-5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ускорению</w:t>
      </w:r>
      <w:r>
        <w:rPr>
          <w:spacing w:val="-3"/>
        </w:rPr>
        <w:t xml:space="preserve"> </w:t>
      </w:r>
      <w:r>
        <w:t>миграции</w:t>
      </w:r>
    </w:p>
    <w:p>
      <w:pPr>
        <w:pStyle w:val="8"/>
        <w:spacing w:before="137" w:line="360" w:lineRule="auto"/>
        <w:ind w:left="202" w:firstLine="707"/>
      </w:pPr>
      <w:r>
        <w:rPr>
          <w:spacing w:val="-1"/>
        </w:rPr>
        <w:t>Программа</w:t>
      </w:r>
      <w:r>
        <w:rPr>
          <w:spacing w:val="-15"/>
        </w:rPr>
        <w:t xml:space="preserve"> </w:t>
      </w:r>
      <w:r>
        <w:rPr>
          <w:spacing w:val="-1"/>
        </w:rPr>
        <w:t>AWS</w:t>
      </w:r>
      <w:r>
        <w:rPr>
          <w:spacing w:val="-12"/>
        </w:rPr>
        <w:t xml:space="preserve"> </w:t>
      </w:r>
      <w:r>
        <w:rPr>
          <w:spacing w:val="-1"/>
        </w:rPr>
        <w:t>по</w:t>
      </w:r>
      <w:r>
        <w:rPr>
          <w:spacing w:val="-12"/>
        </w:rPr>
        <w:t xml:space="preserve"> </w:t>
      </w:r>
      <w:r>
        <w:rPr>
          <w:spacing w:val="-1"/>
        </w:rPr>
        <w:t>ускорению</w:t>
      </w:r>
      <w:r>
        <w:rPr>
          <w:spacing w:val="-12"/>
        </w:rPr>
        <w:t xml:space="preserve"> </w:t>
      </w:r>
      <w:r>
        <w:rPr>
          <w:spacing w:val="-1"/>
        </w:rPr>
        <w:t>миграции</w:t>
      </w:r>
      <w:r>
        <w:rPr>
          <w:spacing w:val="-12"/>
        </w:rPr>
        <w:t xml:space="preserve"> </w:t>
      </w:r>
      <w:r>
        <w:t>(MAP)</w:t>
      </w:r>
      <w:r>
        <w:rPr>
          <w:spacing w:val="-15"/>
        </w:rPr>
        <w:t xml:space="preserve"> </w:t>
      </w:r>
      <w:r>
        <w:t>предназначена</w:t>
      </w:r>
      <w:r>
        <w:rPr>
          <w:spacing w:val="-13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того,</w:t>
      </w:r>
      <w:r>
        <w:rPr>
          <w:spacing w:val="-14"/>
        </w:rPr>
        <w:t xml:space="preserve"> </w:t>
      </w:r>
      <w:r>
        <w:t>чтобы</w:t>
      </w:r>
      <w:r>
        <w:rPr>
          <w:spacing w:val="-14"/>
        </w:rPr>
        <w:t xml:space="preserve"> </w:t>
      </w:r>
      <w:r>
        <w:t>помочь</w:t>
      </w:r>
      <w:r>
        <w:rPr>
          <w:spacing w:val="-57"/>
        </w:rPr>
        <w:t xml:space="preserve"> </w:t>
      </w:r>
      <w:r>
        <w:t>организациям,</w:t>
      </w:r>
      <w:r>
        <w:rPr>
          <w:spacing w:val="-14"/>
        </w:rPr>
        <w:t xml:space="preserve"> </w:t>
      </w:r>
      <w:r>
        <w:t>желающим</w:t>
      </w:r>
      <w:r>
        <w:rPr>
          <w:spacing w:val="-13"/>
        </w:rPr>
        <w:t xml:space="preserve"> </w:t>
      </w:r>
      <w:r>
        <w:t>выполнить</w:t>
      </w:r>
      <w:r>
        <w:rPr>
          <w:spacing w:val="-12"/>
        </w:rPr>
        <w:t xml:space="preserve"> </w:t>
      </w:r>
      <w:r>
        <w:t>крупномасштабную</w:t>
      </w:r>
      <w:r>
        <w:rPr>
          <w:spacing w:val="-9"/>
        </w:rPr>
        <w:t xml:space="preserve"> </w:t>
      </w:r>
      <w:r>
        <w:t>миграцию,</w:t>
      </w:r>
      <w:r>
        <w:rPr>
          <w:spacing w:val="-13"/>
        </w:rPr>
        <w:t xml:space="preserve"> </w:t>
      </w:r>
      <w:r>
        <w:t>ускорить</w:t>
      </w:r>
      <w:r>
        <w:rPr>
          <w:spacing w:val="-12"/>
        </w:rPr>
        <w:t xml:space="preserve"> </w:t>
      </w:r>
      <w:r>
        <w:t>достижение</w:t>
      </w:r>
      <w:r>
        <w:rPr>
          <w:spacing w:val="-14"/>
        </w:rPr>
        <w:t xml:space="preserve"> </w:t>
      </w:r>
      <w:r>
        <w:t>их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/>
      </w:pPr>
      <w:r>
        <w:t>бизнес-целей</w:t>
      </w:r>
      <w:r>
        <w:rPr>
          <w:spacing w:val="56"/>
        </w:rPr>
        <w:t xml:space="preserve"> </w:t>
      </w:r>
      <w:r>
        <w:t>за</w:t>
      </w:r>
      <w:r>
        <w:rPr>
          <w:spacing w:val="53"/>
        </w:rPr>
        <w:t xml:space="preserve"> </w:t>
      </w:r>
      <w:r>
        <w:t>счет</w:t>
      </w:r>
      <w:r>
        <w:rPr>
          <w:spacing w:val="58"/>
        </w:rPr>
        <w:t xml:space="preserve"> </w:t>
      </w:r>
      <w:r>
        <w:t>объединения</w:t>
      </w:r>
      <w:r>
        <w:rPr>
          <w:spacing w:val="55"/>
        </w:rPr>
        <w:t xml:space="preserve"> </w:t>
      </w:r>
      <w:r>
        <w:t>всех</w:t>
      </w:r>
      <w:r>
        <w:rPr>
          <w:spacing w:val="55"/>
        </w:rPr>
        <w:t xml:space="preserve"> </w:t>
      </w:r>
      <w:r>
        <w:t>компонентов</w:t>
      </w:r>
      <w:r>
        <w:rPr>
          <w:spacing w:val="55"/>
        </w:rPr>
        <w:t xml:space="preserve"> </w:t>
      </w:r>
      <w:r>
        <w:t>нашего</w:t>
      </w:r>
      <w:r>
        <w:rPr>
          <w:spacing w:val="53"/>
        </w:rPr>
        <w:t xml:space="preserve"> </w:t>
      </w:r>
      <w:r>
        <w:t>механизма</w:t>
      </w:r>
      <w:r>
        <w:rPr>
          <w:spacing w:val="54"/>
        </w:rPr>
        <w:t xml:space="preserve"> </w:t>
      </w:r>
      <w:r>
        <w:t>миграции</w:t>
      </w:r>
      <w:r>
        <w:rPr>
          <w:spacing w:val="53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инвестициями</w:t>
      </w:r>
      <w:r>
        <w:rPr>
          <w:spacing w:val="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покрытия</w:t>
      </w:r>
      <w:r>
        <w:rPr>
          <w:spacing w:val="1"/>
        </w:rPr>
        <w:t xml:space="preserve"> </w:t>
      </w:r>
      <w:r>
        <w:t>расходов на</w:t>
      </w:r>
      <w:r>
        <w:rPr>
          <w:spacing w:val="-1"/>
        </w:rPr>
        <w:t xml:space="preserve"> </w:t>
      </w:r>
      <w:r>
        <w:t>миграцию.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AWS</w:t>
      </w:r>
      <w:r>
        <w:rPr>
          <w:spacing w:val="-2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Services</w:t>
      </w:r>
    </w:p>
    <w:p>
      <w:pPr>
        <w:pStyle w:val="8"/>
        <w:spacing w:before="139" w:line="360" w:lineRule="auto"/>
        <w:ind w:left="202" w:right="119" w:firstLine="707"/>
        <w:jc w:val="both"/>
      </w:pPr>
      <w:r>
        <w:t>AWS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проверенную</w:t>
      </w:r>
      <w:r>
        <w:rPr>
          <w:spacing w:val="1"/>
        </w:rPr>
        <w:t xml:space="preserve"> </w:t>
      </w:r>
      <w:r>
        <w:t>операционную</w:t>
      </w:r>
      <w:r>
        <w:rPr>
          <w:spacing w:val="1"/>
        </w:rPr>
        <w:t xml:space="preserve"> </w:t>
      </w:r>
      <w:r>
        <w:t>среду</w:t>
      </w:r>
      <w:r>
        <w:rPr>
          <w:spacing w:val="1"/>
        </w:rPr>
        <w:t xml:space="preserve"> </w:t>
      </w:r>
      <w:r>
        <w:t>корпоративного уровня, предназначенную для миграции производственной рабочей нагрузки</w:t>
      </w:r>
      <w:r>
        <w:rPr>
          <w:spacing w:val="-57"/>
        </w:rPr>
        <w:t xml:space="preserve"> </w:t>
      </w:r>
      <w:r>
        <w:t>в течение нескольких дней, а не месяцев. В целях выполнения требований безопасности и</w:t>
      </w:r>
      <w:r>
        <w:rPr>
          <w:spacing w:val="1"/>
        </w:rPr>
        <w:t xml:space="preserve"> </w:t>
      </w:r>
      <w:r>
        <w:t>нормативно-правового соответствия AMS вводит в ваши приложения только необходимые</w:t>
      </w:r>
      <w:r>
        <w:rPr>
          <w:spacing w:val="1"/>
        </w:rPr>
        <w:t xml:space="preserve"> </w:t>
      </w:r>
      <w:r>
        <w:t>модификации. После завершения миграции AMS несет ответственность за управление вашей</w:t>
      </w:r>
      <w:r>
        <w:rPr>
          <w:spacing w:val="-57"/>
        </w:rPr>
        <w:t xml:space="preserve"> </w:t>
      </w:r>
      <w:r>
        <w:t>облачной средой.</w:t>
      </w:r>
    </w:p>
    <w:p>
      <w:pPr>
        <w:pStyle w:val="8"/>
        <w:rPr>
          <w:sz w:val="36"/>
        </w:rPr>
      </w:pPr>
    </w:p>
    <w:p>
      <w:pPr>
        <w:pStyle w:val="8"/>
        <w:ind w:left="910"/>
        <w:jc w:val="both"/>
      </w:pPr>
      <w:r>
        <w:t>AWS</w:t>
      </w:r>
      <w:r>
        <w:rPr>
          <w:spacing w:val="-2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Services</w:t>
      </w:r>
    </w:p>
    <w:p>
      <w:pPr>
        <w:pStyle w:val="8"/>
        <w:spacing w:before="139" w:line="360" w:lineRule="auto"/>
        <w:ind w:left="202" w:right="120" w:firstLine="707"/>
        <w:jc w:val="both"/>
      </w:pPr>
      <w:r>
        <w:t>Специалисты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ускорить</w:t>
      </w:r>
      <w:r>
        <w:rPr>
          <w:spacing w:val="1"/>
        </w:rPr>
        <w:t xml:space="preserve"> </w:t>
      </w:r>
      <w:r>
        <w:t>процесс миграции больших объемов рабочей нагрузки в облако AWS. Мы используем свои</w:t>
      </w:r>
      <w:r>
        <w:rPr>
          <w:spacing w:val="1"/>
        </w:rPr>
        <w:t xml:space="preserve"> </w:t>
      </w:r>
      <w:r>
        <w:rPr>
          <w:spacing w:val="-1"/>
        </w:rPr>
        <w:t>методики,</w:t>
      </w:r>
      <w:r>
        <w:rPr>
          <w:spacing w:val="-14"/>
        </w:rPr>
        <w:t xml:space="preserve"> </w:t>
      </w:r>
      <w:r>
        <w:rPr>
          <w:spacing w:val="-1"/>
        </w:rPr>
        <w:t>инструменты</w:t>
      </w:r>
      <w:r>
        <w:rPr>
          <w:spacing w:val="-11"/>
        </w:rPr>
        <w:t xml:space="preserve"> </w:t>
      </w:r>
      <w:r>
        <w:rPr>
          <w:spacing w:val="-1"/>
        </w:rPr>
        <w:t>и</w:t>
      </w:r>
      <w:r>
        <w:rPr>
          <w:spacing w:val="-14"/>
        </w:rPr>
        <w:t xml:space="preserve"> </w:t>
      </w:r>
      <w:r>
        <w:t>опыт</w:t>
      </w:r>
      <w:r>
        <w:rPr>
          <w:spacing w:val="-14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совместной</w:t>
      </w:r>
      <w:r>
        <w:rPr>
          <w:spacing w:val="-13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вашей</w:t>
      </w:r>
      <w:r>
        <w:rPr>
          <w:spacing w:val="-14"/>
        </w:rPr>
        <w:t xml:space="preserve"> </w:t>
      </w:r>
      <w:r>
        <w:t>командой</w:t>
      </w:r>
      <w:r>
        <w:rPr>
          <w:spacing w:val="-1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партнерской</w:t>
      </w:r>
      <w:r>
        <w:rPr>
          <w:spacing w:val="-13"/>
        </w:rPr>
        <w:t xml:space="preserve"> </w:t>
      </w:r>
      <w:r>
        <w:t>сетью</w:t>
      </w:r>
      <w:r>
        <w:rPr>
          <w:spacing w:val="-57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(APN),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помогая</w:t>
      </w:r>
      <w:r>
        <w:rPr>
          <w:spacing w:val="1"/>
        </w:rPr>
        <w:t xml:space="preserve"> </w:t>
      </w:r>
      <w:r>
        <w:t>клиентам</w:t>
      </w:r>
      <w:r>
        <w:rPr>
          <w:spacing w:val="1"/>
        </w:rPr>
        <w:t xml:space="preserve"> </w:t>
      </w:r>
      <w:r>
        <w:t>ускорить</w:t>
      </w:r>
      <w:r>
        <w:rPr>
          <w:spacing w:val="1"/>
        </w:rPr>
        <w:t xml:space="preserve"> </w:t>
      </w:r>
      <w:r>
        <w:t>миграцию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ее</w:t>
      </w:r>
      <w:r>
        <w:rPr>
          <w:spacing w:val="-57"/>
        </w:rPr>
        <w:t xml:space="preserve"> </w:t>
      </w:r>
      <w:r>
        <w:t>надежность.</w:t>
      </w:r>
    </w:p>
    <w:p>
      <w:pPr>
        <w:pStyle w:val="8"/>
        <w:rPr>
          <w:sz w:val="36"/>
        </w:rPr>
      </w:pPr>
    </w:p>
    <w:p>
      <w:pPr>
        <w:pStyle w:val="8"/>
        <w:spacing w:before="1"/>
        <w:ind w:left="910"/>
      </w:pPr>
      <w:r>
        <w:t>AWS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Certification</w:t>
      </w:r>
    </w:p>
    <w:p>
      <w:pPr>
        <w:pStyle w:val="8"/>
        <w:spacing w:before="10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89535</wp:posOffset>
            </wp:positionV>
            <wp:extent cx="1219200" cy="723900"/>
            <wp:effectExtent l="0" t="0" r="0" b="0"/>
            <wp:wrapTopAndBottom/>
            <wp:docPr id="17" name="image9.png" descr="migration_ic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migration_icon_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05" w:line="360" w:lineRule="auto"/>
        <w:ind w:left="202" w:right="124" w:firstLine="707"/>
        <w:jc w:val="both"/>
      </w:pPr>
      <w:r>
        <w:t>AWS Training and Certification позволяет разработать стратегию обучения, способную</w:t>
      </w:r>
      <w:r>
        <w:rPr>
          <w:spacing w:val="1"/>
        </w:rPr>
        <w:t xml:space="preserve"> </w:t>
      </w:r>
      <w:r>
        <w:t>помочь вашей организации с выработкой правильных навыков работы в облаке. При участии</w:t>
      </w:r>
      <w:r>
        <w:rPr>
          <w:spacing w:val="-57"/>
        </w:rPr>
        <w:t xml:space="preserve"> </w:t>
      </w:r>
      <w:r>
        <w:t>профессионально подготовленного персонала организация сможет осуществить переход в</w:t>
      </w:r>
      <w:r>
        <w:rPr>
          <w:spacing w:val="1"/>
        </w:rPr>
        <w:t xml:space="preserve"> </w:t>
      </w:r>
      <w:r>
        <w:t>облако на</w:t>
      </w:r>
      <w:r>
        <w:rPr>
          <w:spacing w:val="-2"/>
        </w:rPr>
        <w:t xml:space="preserve"> </w:t>
      </w:r>
      <w:r>
        <w:t>80 %</w:t>
      </w:r>
      <w:r>
        <w:rPr>
          <w:spacing w:val="-1"/>
        </w:rPr>
        <w:t xml:space="preserve"> </w:t>
      </w:r>
      <w:r>
        <w:t>быстрее.</w:t>
      </w:r>
    </w:p>
    <w:p>
      <w:pPr>
        <w:pStyle w:val="8"/>
        <w:rPr>
          <w:sz w:val="36"/>
        </w:rPr>
      </w:pPr>
    </w:p>
    <w:p>
      <w:pPr>
        <w:pStyle w:val="8"/>
        <w:ind w:left="910"/>
      </w:pPr>
      <w:r>
        <w:t>Миграция</w:t>
      </w:r>
      <w:r>
        <w:rPr>
          <w:spacing w:val="-3"/>
        </w:rPr>
        <w:t xml:space="preserve"> </w:t>
      </w:r>
      <w:r>
        <w:t>рабочих</w:t>
      </w:r>
      <w:r>
        <w:rPr>
          <w:spacing w:val="-1"/>
        </w:rPr>
        <w:t xml:space="preserve"> </w:t>
      </w:r>
      <w:r>
        <w:t>нагрузок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CloudEndure</w:t>
      </w:r>
    </w:p>
    <w:p>
      <w:pPr>
        <w:pStyle w:val="8"/>
        <w:spacing w:before="5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1338580</wp:posOffset>
            </wp:positionH>
            <wp:positionV relativeFrom="paragraph">
              <wp:posOffset>100965</wp:posOffset>
            </wp:positionV>
            <wp:extent cx="944245" cy="539750"/>
            <wp:effectExtent l="0" t="0" r="0" b="0"/>
            <wp:wrapTopAndBottom/>
            <wp:docPr id="19" name="image10.png" descr="Переход на полностью управляемые базы данных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Переход на полностью управляемые базы данных AWS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117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38"/>
        <w:ind w:left="910"/>
      </w:pPr>
      <w:r>
        <w:t>Сэкономьте</w:t>
      </w:r>
      <w:r>
        <w:rPr>
          <w:spacing w:val="-7"/>
        </w:rPr>
        <w:t xml:space="preserve"> </w:t>
      </w:r>
      <w:r>
        <w:t>время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средства</w:t>
      </w:r>
      <w:r>
        <w:rPr>
          <w:spacing w:val="-8"/>
        </w:rPr>
        <w:t xml:space="preserve"> </w:t>
      </w:r>
      <w:r>
        <w:t>за</w:t>
      </w:r>
      <w:r>
        <w:rPr>
          <w:spacing w:val="-7"/>
        </w:rPr>
        <w:t xml:space="preserve"> </w:t>
      </w:r>
      <w:r>
        <w:t>счет</w:t>
      </w:r>
      <w:r>
        <w:rPr>
          <w:spacing w:val="-6"/>
        </w:rPr>
        <w:t xml:space="preserve"> </w:t>
      </w:r>
      <w:r>
        <w:t>быстрой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надежной</w:t>
      </w:r>
      <w:r>
        <w:rPr>
          <w:spacing w:val="-5"/>
        </w:rPr>
        <w:t xml:space="preserve"> </w:t>
      </w:r>
      <w:r>
        <w:t>миграции</w:t>
      </w:r>
      <w:r>
        <w:rPr>
          <w:spacing w:val="-5"/>
        </w:rPr>
        <w:t xml:space="preserve"> </w:t>
      </w:r>
      <w:r>
        <w:t>баз</w:t>
      </w:r>
      <w:r>
        <w:rPr>
          <w:spacing w:val="-5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AWS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31"/>
        </w:rPr>
      </w:pPr>
    </w:p>
    <w:p>
      <w:pPr>
        <w:pStyle w:val="14"/>
        <w:numPr>
          <w:ilvl w:val="2"/>
          <w:numId w:val="6"/>
        </w:numPr>
        <w:tabs>
          <w:tab w:val="left" w:pos="1309"/>
        </w:tabs>
        <w:spacing w:before="0" w:after="0" w:line="240" w:lineRule="auto"/>
        <w:ind w:left="1308" w:right="0" w:hanging="541"/>
        <w:jc w:val="left"/>
        <w:rPr>
          <w:sz w:val="24"/>
        </w:rPr>
      </w:pPr>
      <w:r>
        <w:rPr>
          <w:sz w:val="24"/>
        </w:rPr>
        <w:t>Решения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миграции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0" w:firstLine="707"/>
        <w:jc w:val="both"/>
      </w:pPr>
      <w:r>
        <w:t>Комплексное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эффективной</w:t>
      </w:r>
      <w:r>
        <w:rPr>
          <w:spacing w:val="1"/>
        </w:rPr>
        <w:t xml:space="preserve"> </w:t>
      </w:r>
      <w:r>
        <w:t>миграции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получения</w:t>
      </w:r>
      <w:r>
        <w:rPr>
          <w:spacing w:val="-12"/>
        </w:rPr>
        <w:t xml:space="preserve"> </w:t>
      </w:r>
      <w:r>
        <w:t>результатов</w:t>
      </w:r>
      <w:r>
        <w:rPr>
          <w:spacing w:val="-11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бизнеса.</w:t>
      </w:r>
      <w:r>
        <w:rPr>
          <w:spacing w:val="-12"/>
        </w:rPr>
        <w:t xml:space="preserve"> </w:t>
      </w:r>
      <w:r>
        <w:t>Благодаря</w:t>
      </w:r>
      <w:r>
        <w:rPr>
          <w:spacing w:val="-9"/>
        </w:rPr>
        <w:t xml:space="preserve"> </w:t>
      </w:r>
      <w:r>
        <w:t>AWS</w:t>
      </w:r>
      <w:r>
        <w:rPr>
          <w:spacing w:val="-10"/>
        </w:rPr>
        <w:t xml:space="preserve"> </w:t>
      </w:r>
      <w:r>
        <w:t>тысячи</w:t>
      </w:r>
      <w:r>
        <w:rPr>
          <w:spacing w:val="-10"/>
        </w:rPr>
        <w:t xml:space="preserve"> </w:t>
      </w:r>
      <w:r>
        <w:t>организаций</w:t>
      </w:r>
      <w:r>
        <w:rPr>
          <w:spacing w:val="-8"/>
        </w:rPr>
        <w:t xml:space="preserve"> </w:t>
      </w:r>
      <w:r>
        <w:t>успешно</w:t>
      </w:r>
      <w:r>
        <w:rPr>
          <w:spacing w:val="-11"/>
        </w:rPr>
        <w:t xml:space="preserve"> </w:t>
      </w:r>
      <w:r>
        <w:t>разместили</w:t>
      </w:r>
      <w:r>
        <w:rPr>
          <w:spacing w:val="-5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облаке</w:t>
      </w:r>
      <w:r>
        <w:rPr>
          <w:spacing w:val="1"/>
        </w:rPr>
        <w:t xml:space="preserve"> </w:t>
      </w:r>
      <w:r>
        <w:t>объемные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нагрузки.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GE,</w:t>
      </w:r>
      <w:r>
        <w:rPr>
          <w:spacing w:val="1"/>
        </w:rPr>
        <w:t xml:space="preserve"> </w:t>
      </w:r>
      <w:r>
        <w:t>Coca-Cola</w:t>
      </w:r>
      <w:r>
        <w:rPr>
          <w:spacing w:val="1"/>
        </w:rPr>
        <w:t xml:space="preserve"> </w:t>
      </w:r>
      <w:r>
        <w:t>Company,</w:t>
      </w:r>
      <w:r>
        <w:rPr>
          <w:spacing w:val="1"/>
        </w:rPr>
        <w:t xml:space="preserve"> </w:t>
      </w:r>
      <w:r>
        <w:t>BP,</w:t>
      </w:r>
      <w:r>
        <w:rPr>
          <w:spacing w:val="1"/>
        </w:rPr>
        <w:t xml:space="preserve"> </w:t>
      </w:r>
      <w:r>
        <w:t>Enel,</w:t>
      </w:r>
      <w:r>
        <w:rPr>
          <w:spacing w:val="1"/>
        </w:rPr>
        <w:t xml:space="preserve"> </w:t>
      </w:r>
      <w:r>
        <w:rPr>
          <w:spacing w:val="-1"/>
        </w:rPr>
        <w:t>Samsung,</w:t>
      </w:r>
      <w:r>
        <w:rPr>
          <w:spacing w:val="-15"/>
        </w:rPr>
        <w:t xml:space="preserve"> </w:t>
      </w:r>
      <w:r>
        <w:rPr>
          <w:spacing w:val="-1"/>
        </w:rPr>
        <w:t>NewsCorp</w:t>
      </w:r>
      <w:r>
        <w:rPr>
          <w:spacing w:val="-13"/>
        </w:rPr>
        <w:t xml:space="preserve"> </w:t>
      </w:r>
      <w:r>
        <w:rPr>
          <w:spacing w:val="-1"/>
        </w:rPr>
        <w:t>и</w:t>
      </w:r>
      <w:r>
        <w:rPr>
          <w:spacing w:val="-13"/>
        </w:rPr>
        <w:t xml:space="preserve"> </w:t>
      </w:r>
      <w:r>
        <w:rPr>
          <w:spacing w:val="-1"/>
        </w:rPr>
        <w:t>Twenty-First</w:t>
      </w:r>
      <w:r>
        <w:rPr>
          <w:spacing w:val="-12"/>
        </w:rPr>
        <w:t xml:space="preserve"> </w:t>
      </w:r>
      <w:r>
        <w:t>Century</w:t>
      </w:r>
      <w:r>
        <w:rPr>
          <w:spacing w:val="-16"/>
        </w:rPr>
        <w:t xml:space="preserve"> </w:t>
      </w:r>
      <w:r>
        <w:t>Fox.</w:t>
      </w:r>
      <w:r>
        <w:rPr>
          <w:spacing w:val="-13"/>
        </w:rPr>
        <w:t xml:space="preserve"> </w:t>
      </w:r>
      <w:r>
        <w:t>Этим</w:t>
      </w:r>
      <w:r>
        <w:rPr>
          <w:spacing w:val="-15"/>
        </w:rPr>
        <w:t xml:space="preserve"> </w:t>
      </w:r>
      <w:r>
        <w:t>компаниям</w:t>
      </w:r>
      <w:r>
        <w:rPr>
          <w:spacing w:val="-11"/>
        </w:rPr>
        <w:t xml:space="preserve"> </w:t>
      </w:r>
      <w:r>
        <w:t>удалось</w:t>
      </w:r>
      <w:r>
        <w:rPr>
          <w:spacing w:val="-12"/>
        </w:rPr>
        <w:t xml:space="preserve"> </w:t>
      </w:r>
      <w:r>
        <w:t>существенно</w:t>
      </w:r>
      <w:r>
        <w:rPr>
          <w:spacing w:val="-13"/>
        </w:rPr>
        <w:t xml:space="preserve"> </w:t>
      </w:r>
      <w:r>
        <w:t>снизить</w:t>
      </w:r>
      <w:r>
        <w:rPr>
          <w:spacing w:val="-58"/>
        </w:rPr>
        <w:t xml:space="preserve"> </w:t>
      </w:r>
      <w:r>
        <w:t>ИТ-затраты,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повысить</w:t>
      </w:r>
      <w:r>
        <w:rPr>
          <w:spacing w:val="1"/>
        </w:rPr>
        <w:t xml:space="preserve"> </w:t>
      </w:r>
      <w:r>
        <w:t>производительность,</w:t>
      </w:r>
      <w:r>
        <w:rPr>
          <w:spacing w:val="1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бизнеса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операционную</w:t>
      </w:r>
      <w:r>
        <w:rPr>
          <w:spacing w:val="1"/>
        </w:rPr>
        <w:t xml:space="preserve"> </w:t>
      </w:r>
      <w:r>
        <w:t>отказоустойчивость.</w:t>
      </w:r>
      <w:r>
        <w:rPr>
          <w:spacing w:val="1"/>
        </w:rPr>
        <w:t xml:space="preserve"> </w:t>
      </w:r>
      <w:r>
        <w:t>Опираясь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многолетний</w:t>
      </w:r>
      <w:r>
        <w:rPr>
          <w:spacing w:val="1"/>
        </w:rPr>
        <w:t xml:space="preserve"> </w:t>
      </w:r>
      <w:r>
        <w:t>опыт,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разработали</w:t>
      </w:r>
      <w:r>
        <w:rPr>
          <w:spacing w:val="1"/>
        </w:rPr>
        <w:t xml:space="preserve"> </w:t>
      </w:r>
      <w:r>
        <w:t>комплексный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проверенный подход к миграции рабочих нагрузок в AWS, чтобы вы могли быстро получить</w:t>
      </w:r>
      <w:r>
        <w:rPr>
          <w:spacing w:val="1"/>
        </w:rPr>
        <w:t xml:space="preserve"> </w:t>
      </w:r>
      <w:r>
        <w:t>преимущества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собственного</w:t>
      </w:r>
      <w:r>
        <w:rPr>
          <w:spacing w:val="1"/>
        </w:rPr>
        <w:t xml:space="preserve"> </w:t>
      </w:r>
      <w:r>
        <w:t>бизнеса.</w:t>
      </w:r>
    </w:p>
    <w:p>
      <w:pPr>
        <w:pStyle w:val="8"/>
        <w:rPr>
          <w:sz w:val="36"/>
        </w:rPr>
      </w:pPr>
    </w:p>
    <w:p>
      <w:pPr>
        <w:pStyle w:val="8"/>
        <w:ind w:left="910"/>
        <w:jc w:val="both"/>
      </w:pPr>
      <w:r>
        <w:t>Решения</w:t>
      </w:r>
      <w:r>
        <w:rPr>
          <w:spacing w:val="-3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миграции</w:t>
      </w:r>
    </w:p>
    <w:p>
      <w:pPr>
        <w:pStyle w:val="8"/>
        <w:spacing w:before="139" w:line="360" w:lineRule="auto"/>
        <w:ind w:left="202" w:right="121" w:firstLine="707"/>
        <w:jc w:val="both"/>
      </w:pPr>
      <w:r>
        <w:t>Наши</w:t>
      </w:r>
      <w:r>
        <w:rPr>
          <w:spacing w:val="1"/>
        </w:rPr>
        <w:t xml:space="preserve"> </w:t>
      </w:r>
      <w:r>
        <w:t>механизмы</w:t>
      </w:r>
      <w:r>
        <w:rPr>
          <w:spacing w:val="1"/>
        </w:rPr>
        <w:t xml:space="preserve"> </w:t>
      </w:r>
      <w:r>
        <w:t>миграции</w:t>
      </w:r>
      <w:r>
        <w:rPr>
          <w:spacing w:val="1"/>
        </w:rPr>
        <w:t xml:space="preserve"> </w:t>
      </w:r>
      <w:r>
        <w:t>протекают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особенностей,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персоналом,</w:t>
      </w:r>
      <w:r>
        <w:rPr>
          <w:spacing w:val="1"/>
        </w:rPr>
        <w:t xml:space="preserve"> </w:t>
      </w:r>
      <w:r>
        <w:t>обработкой,</w:t>
      </w:r>
      <w:r>
        <w:rPr>
          <w:spacing w:val="1"/>
        </w:rPr>
        <w:t xml:space="preserve"> </w:t>
      </w:r>
      <w:r>
        <w:t>технологиями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финансами.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течение</w:t>
      </w:r>
      <w:r>
        <w:rPr>
          <w:spacing w:val="1"/>
        </w:rPr>
        <w:t xml:space="preserve"> </w:t>
      </w:r>
      <w:r>
        <w:t>всего</w:t>
      </w:r>
      <w:r>
        <w:rPr>
          <w:spacing w:val="-57"/>
        </w:rPr>
        <w:t xml:space="preserve"> </w:t>
      </w:r>
      <w:r>
        <w:t>процесса миграции, что дает возможность гарантировать достижение желаемых результатов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бизнеса.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Методика</w:t>
      </w:r>
      <w:r>
        <w:rPr>
          <w:spacing w:val="-5"/>
        </w:rPr>
        <w:t xml:space="preserve"> </w:t>
      </w:r>
      <w:r>
        <w:t>миграции</w:t>
      </w:r>
    </w:p>
    <w:p>
      <w:pPr>
        <w:pStyle w:val="8"/>
        <w:spacing w:before="139" w:line="360" w:lineRule="auto"/>
        <w:ind w:left="202" w:right="120" w:firstLine="707"/>
        <w:jc w:val="both"/>
      </w:pPr>
      <w:r>
        <w:t>Для осуществления миграции сотен или тысяч рабочих нагрузок в облако необходим</w:t>
      </w:r>
      <w:r>
        <w:rPr>
          <w:spacing w:val="1"/>
        </w:rPr>
        <w:t xml:space="preserve"> </w:t>
      </w:r>
      <w:r>
        <w:t>фазовый подход, включающий оценку, подготовку и планирование, миграцию и операции.</w:t>
      </w:r>
      <w:r>
        <w:rPr>
          <w:spacing w:val="1"/>
        </w:rPr>
        <w:t xml:space="preserve"> </w:t>
      </w:r>
      <w:r>
        <w:rPr>
          <w:spacing w:val="-1"/>
        </w:rPr>
        <w:t>Каждая</w:t>
      </w:r>
      <w:r>
        <w:rPr>
          <w:spacing w:val="-12"/>
        </w:rPr>
        <w:t xml:space="preserve"> </w:t>
      </w:r>
      <w:r>
        <w:rPr>
          <w:spacing w:val="-1"/>
        </w:rPr>
        <w:t>новая</w:t>
      </w:r>
      <w:r>
        <w:rPr>
          <w:spacing w:val="-12"/>
        </w:rPr>
        <w:t xml:space="preserve"> </w:t>
      </w:r>
      <w:r>
        <w:rPr>
          <w:spacing w:val="-1"/>
        </w:rPr>
        <w:t>фаза</w:t>
      </w:r>
      <w:r>
        <w:rPr>
          <w:spacing w:val="-12"/>
        </w:rPr>
        <w:t xml:space="preserve"> </w:t>
      </w:r>
      <w:r>
        <w:rPr>
          <w:spacing w:val="-1"/>
        </w:rPr>
        <w:t>в</w:t>
      </w:r>
      <w:r>
        <w:rPr>
          <w:spacing w:val="-12"/>
        </w:rPr>
        <w:t xml:space="preserve"> </w:t>
      </w:r>
      <w:r>
        <w:rPr>
          <w:spacing w:val="-1"/>
        </w:rPr>
        <w:t>этом</w:t>
      </w:r>
      <w:r>
        <w:rPr>
          <w:spacing w:val="-12"/>
        </w:rPr>
        <w:t xml:space="preserve"> </w:t>
      </w:r>
      <w:r>
        <w:rPr>
          <w:spacing w:val="-1"/>
        </w:rPr>
        <w:t>подходе</w:t>
      </w:r>
      <w:r>
        <w:rPr>
          <w:spacing w:val="-13"/>
        </w:rPr>
        <w:t xml:space="preserve"> </w:t>
      </w:r>
      <w:r>
        <w:t>строится</w:t>
      </w:r>
      <w:r>
        <w:rPr>
          <w:spacing w:val="-14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предыдущей.</w:t>
      </w:r>
      <w:r>
        <w:rPr>
          <w:spacing w:val="-11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нормативном</w:t>
      </w:r>
      <w:r>
        <w:rPr>
          <w:spacing w:val="-11"/>
        </w:rPr>
        <w:t xml:space="preserve"> </w:t>
      </w:r>
      <w:r>
        <w:t>руководстве</w:t>
      </w:r>
      <w:r>
        <w:rPr>
          <w:spacing w:val="-12"/>
        </w:rPr>
        <w:t xml:space="preserve"> </w:t>
      </w:r>
      <w:r>
        <w:t>AWS</w:t>
      </w:r>
      <w:r>
        <w:rPr>
          <w:spacing w:val="-57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методы</w:t>
      </w:r>
      <w:r>
        <w:rPr>
          <w:spacing w:val="-1"/>
        </w:rPr>
        <w:t xml:space="preserve"> </w:t>
      </w:r>
      <w:r>
        <w:t>и рекомендации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прохождению каждого</w:t>
      </w:r>
      <w:r>
        <w:rPr>
          <w:spacing w:val="-1"/>
        </w:rPr>
        <w:t xml:space="preserve"> </w:t>
      </w:r>
      <w:r>
        <w:t>этапа</w:t>
      </w:r>
      <w:r>
        <w:rPr>
          <w:spacing w:val="-2"/>
        </w:rPr>
        <w:t xml:space="preserve"> </w:t>
      </w:r>
      <w:r>
        <w:t>миграции.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4"/>
        <w:numPr>
          <w:ilvl w:val="1"/>
          <w:numId w:val="6"/>
        </w:numPr>
        <w:tabs>
          <w:tab w:val="left" w:pos="1129"/>
        </w:tabs>
        <w:spacing w:before="231" w:after="0" w:line="240" w:lineRule="auto"/>
        <w:ind w:left="1128" w:right="0" w:hanging="361"/>
        <w:jc w:val="left"/>
        <w:rPr>
          <w:sz w:val="24"/>
        </w:rPr>
      </w:pPr>
      <w:r>
        <w:rPr>
          <w:sz w:val="24"/>
        </w:rPr>
        <w:t>Передача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1"/>
        </w:rPr>
      </w:pPr>
    </w:p>
    <w:p>
      <w:pPr>
        <w:pStyle w:val="8"/>
        <w:spacing w:line="360" w:lineRule="auto"/>
        <w:ind w:left="202" w:right="118" w:firstLine="707"/>
        <w:jc w:val="both"/>
      </w:pPr>
      <w:r>
        <w:t>Потоковые данные – это данные, формируемые непрерывно тысячами источников,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отправляют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небольшими</w:t>
      </w:r>
      <w:r>
        <w:rPr>
          <w:spacing w:val="1"/>
        </w:rPr>
        <w:t xml:space="preserve"> </w:t>
      </w:r>
      <w:r>
        <w:t>объемами</w:t>
      </w:r>
      <w:r>
        <w:rPr>
          <w:spacing w:val="1"/>
        </w:rPr>
        <w:t xml:space="preserve"> </w:t>
      </w:r>
      <w:r>
        <w:t>(на</w:t>
      </w:r>
      <w:r>
        <w:rPr>
          <w:spacing w:val="1"/>
        </w:rPr>
        <w:t xml:space="preserve"> </w:t>
      </w:r>
      <w:r>
        <w:t>уровне нескольких килобайтов). В состав потоковых данных входят различные виды данных,</w:t>
      </w:r>
      <w:r>
        <w:rPr>
          <w:spacing w:val="-57"/>
        </w:rPr>
        <w:t xml:space="preserve"> </w:t>
      </w:r>
      <w:r>
        <w:t>например файлы журналов, сформированных клиентами при использовании мобильных или</w:t>
      </w:r>
      <w:r>
        <w:rPr>
          <w:spacing w:val="1"/>
        </w:rPr>
        <w:t xml:space="preserve"> </w:t>
      </w:r>
      <w:r>
        <w:t>интернет-приложений,</w:t>
      </w:r>
      <w:r>
        <w:rPr>
          <w:spacing w:val="-9"/>
        </w:rPr>
        <w:t xml:space="preserve"> </w:t>
      </w:r>
      <w:r>
        <w:t>покупки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интернет-магазинах,</w:t>
      </w:r>
      <w:r>
        <w:rPr>
          <w:spacing w:val="-6"/>
        </w:rPr>
        <w:t xml:space="preserve"> </w:t>
      </w:r>
      <w:r>
        <w:t>действия</w:t>
      </w:r>
      <w:r>
        <w:rPr>
          <w:spacing w:val="-7"/>
        </w:rPr>
        <w:t xml:space="preserve"> </w:t>
      </w:r>
      <w:r>
        <w:t>игроков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играх,</w:t>
      </w:r>
      <w:r>
        <w:rPr>
          <w:spacing w:val="-7"/>
        </w:rPr>
        <w:t xml:space="preserve"> </w:t>
      </w:r>
      <w:r>
        <w:t>информация</w:t>
      </w:r>
      <w:r>
        <w:rPr>
          <w:spacing w:val="-58"/>
        </w:rPr>
        <w:t xml:space="preserve"> </w:t>
      </w:r>
      <w:r>
        <w:t>из социальных сетей, финансовые торговые площадки и геопространственные сервисы, а</w:t>
      </w:r>
      <w:r>
        <w:rPr>
          <w:spacing w:val="1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телеметрические</w:t>
      </w:r>
      <w:r>
        <w:rPr>
          <w:spacing w:val="-3"/>
        </w:rPr>
        <w:t xml:space="preserve"> </w:t>
      </w:r>
      <w:r>
        <w:t>данные,</w:t>
      </w:r>
      <w:r>
        <w:rPr>
          <w:spacing w:val="-5"/>
        </w:rPr>
        <w:t xml:space="preserve"> </w:t>
      </w:r>
      <w:r>
        <w:t>полученные</w:t>
      </w:r>
      <w:r>
        <w:rPr>
          <w:spacing w:val="-6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подключенных</w:t>
      </w:r>
      <w:r>
        <w:rPr>
          <w:spacing w:val="-1"/>
        </w:rPr>
        <w:t xml:space="preserve"> </w:t>
      </w:r>
      <w:r>
        <w:t>устройств</w:t>
      </w:r>
      <w:r>
        <w:rPr>
          <w:spacing w:val="-5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оборудования</w:t>
      </w:r>
      <w:r>
        <w:rPr>
          <w:spacing w:val="-5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ЦОД. Эти данные должны быть обработаны последовательно и инкрементно либо по каждой</w:t>
      </w:r>
      <w:r>
        <w:rPr>
          <w:spacing w:val="-57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записей,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скользящего</w:t>
      </w:r>
      <w:r>
        <w:rPr>
          <w:spacing w:val="1"/>
        </w:rPr>
        <w:t xml:space="preserve"> </w:t>
      </w:r>
      <w:r>
        <w:t>временного</w:t>
      </w:r>
      <w:r>
        <w:rPr>
          <w:spacing w:val="1"/>
        </w:rPr>
        <w:t xml:space="preserve"> </w:t>
      </w:r>
      <w:r>
        <w:t>окна,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-57"/>
        </w:rPr>
        <w:t xml:space="preserve"> </w:t>
      </w:r>
      <w:r>
        <w:t>использовать</w:t>
      </w:r>
      <w:r>
        <w:rPr>
          <w:spacing w:val="18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различных</w:t>
      </w:r>
      <w:r>
        <w:rPr>
          <w:spacing w:val="19"/>
        </w:rPr>
        <w:t xml:space="preserve"> </w:t>
      </w:r>
      <w:r>
        <w:t>аналитических</w:t>
      </w:r>
      <w:r>
        <w:rPr>
          <w:spacing w:val="17"/>
        </w:rPr>
        <w:t xml:space="preserve"> </w:t>
      </w:r>
      <w:r>
        <w:t>задачах,</w:t>
      </w:r>
      <w:r>
        <w:rPr>
          <w:spacing w:val="16"/>
        </w:rPr>
        <w:t xml:space="preserve"> </w:t>
      </w:r>
      <w:r>
        <w:t>включая</w:t>
      </w:r>
      <w:r>
        <w:rPr>
          <w:spacing w:val="16"/>
        </w:rPr>
        <w:t xml:space="preserve"> </w:t>
      </w:r>
      <w:r>
        <w:t>корреляцию,</w:t>
      </w:r>
      <w:r>
        <w:rPr>
          <w:spacing w:val="16"/>
        </w:rPr>
        <w:t xml:space="preserve"> </w:t>
      </w:r>
      <w:r>
        <w:t>агрегацию,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0"/>
        <w:jc w:val="both"/>
      </w:pPr>
      <w:r>
        <w:t>фильтрацию и шаблонизацию. Информация, полученная в результате подобного анализа,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компаниям</w:t>
      </w:r>
      <w:r>
        <w:rPr>
          <w:spacing w:val="1"/>
        </w:rPr>
        <w:t xml:space="preserve"> </w:t>
      </w:r>
      <w:r>
        <w:t>разобраться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аспектах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деятельности,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сервисов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учета/выставления</w:t>
      </w:r>
      <w:r>
        <w:rPr>
          <w:spacing w:val="1"/>
        </w:rPr>
        <w:t xml:space="preserve"> </w:t>
      </w:r>
      <w:r>
        <w:t>счетов),</w:t>
      </w:r>
      <w:r>
        <w:rPr>
          <w:spacing w:val="1"/>
        </w:rPr>
        <w:t xml:space="preserve"> </w:t>
      </w:r>
      <w:r>
        <w:t>активности</w:t>
      </w:r>
      <w:r>
        <w:rPr>
          <w:spacing w:val="1"/>
        </w:rPr>
        <w:t xml:space="preserve"> </w:t>
      </w:r>
      <w:r>
        <w:t>серверов,</w:t>
      </w:r>
      <w:r>
        <w:rPr>
          <w:spacing w:val="1"/>
        </w:rPr>
        <w:t xml:space="preserve"> </w:t>
      </w:r>
      <w:r>
        <w:t>навигации по веб-сайтам, геолокации устройств, людей или товаров, и в результате быстро</w:t>
      </w:r>
      <w:r>
        <w:rPr>
          <w:spacing w:val="1"/>
        </w:rPr>
        <w:t xml:space="preserve"> </w:t>
      </w:r>
      <w:r>
        <w:t>реагировать на изменяющиеся условия. К примеру, компании могут отслеживать изменения</w:t>
      </w:r>
      <w:r>
        <w:rPr>
          <w:spacing w:val="1"/>
        </w:rPr>
        <w:t xml:space="preserve"> </w:t>
      </w:r>
      <w:r>
        <w:t>общественного настроя в отношении своих торговых марок и продуктов за счет постоянного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потоков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получаемых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социальных</w:t>
      </w:r>
      <w:r>
        <w:rPr>
          <w:spacing w:val="1"/>
        </w:rPr>
        <w:t xml:space="preserve"> </w:t>
      </w:r>
      <w:r>
        <w:t>медиа,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своевременную</w:t>
      </w:r>
      <w:r>
        <w:rPr>
          <w:spacing w:val="2"/>
        </w:rPr>
        <w:t xml:space="preserve"> </w:t>
      </w:r>
      <w:r>
        <w:t>реакцию.</w:t>
      </w:r>
    </w:p>
    <w:p>
      <w:pPr>
        <w:pStyle w:val="8"/>
        <w:rPr>
          <w:sz w:val="36"/>
        </w:rPr>
      </w:pPr>
    </w:p>
    <w:p>
      <w:pPr>
        <w:pStyle w:val="8"/>
        <w:ind w:left="910"/>
        <w:jc w:val="both"/>
      </w:pPr>
      <w:r>
        <w:t>Преимущества</w:t>
      </w:r>
      <w:r>
        <w:rPr>
          <w:spacing w:val="-3"/>
        </w:rPr>
        <w:t xml:space="preserve"> </w:t>
      </w:r>
      <w:r>
        <w:t>потоковой</w:t>
      </w:r>
      <w:r>
        <w:rPr>
          <w:spacing w:val="-2"/>
        </w:rPr>
        <w:t xml:space="preserve"> </w:t>
      </w:r>
      <w:r>
        <w:t>передачи</w:t>
      </w:r>
      <w:r>
        <w:rPr>
          <w:spacing w:val="-3"/>
        </w:rPr>
        <w:t xml:space="preserve"> </w:t>
      </w:r>
      <w:r>
        <w:t>данных</w:t>
      </w:r>
    </w:p>
    <w:p>
      <w:pPr>
        <w:pStyle w:val="8"/>
        <w:spacing w:before="139" w:line="360" w:lineRule="auto"/>
        <w:ind w:left="202" w:right="118" w:firstLine="707"/>
        <w:jc w:val="both"/>
      </w:pPr>
      <w:r>
        <w:t>Обработка потоковых данных является предпочтительной для большинства сценариев</w:t>
      </w:r>
      <w:r>
        <w:rPr>
          <w:spacing w:val="-57"/>
        </w:rPr>
        <w:t xml:space="preserve"> </w:t>
      </w:r>
      <w:r>
        <w:t>использования, подразумевающих непрерывное формирование новых динамических данных.</w:t>
      </w:r>
      <w:r>
        <w:rPr>
          <w:spacing w:val="-57"/>
        </w:rPr>
        <w:t xml:space="preserve"> </w:t>
      </w:r>
      <w:r>
        <w:t>Обработка потоковых данных применима в большинстве отраслевых сегментов и случаев</w:t>
      </w:r>
      <w:r>
        <w:rPr>
          <w:spacing w:val="1"/>
        </w:rPr>
        <w:t xml:space="preserve"> </w:t>
      </w:r>
      <w:r>
        <w:rPr>
          <w:spacing w:val="-1"/>
        </w:rPr>
        <w:t>использования,</w:t>
      </w:r>
      <w:r>
        <w:rPr>
          <w:spacing w:val="-9"/>
        </w:rPr>
        <w:t xml:space="preserve"> </w:t>
      </w:r>
      <w:r>
        <w:t>подразумевающих</w:t>
      </w:r>
      <w:r>
        <w:rPr>
          <w:spacing w:val="-3"/>
        </w:rPr>
        <w:t xml:space="preserve"> </w:t>
      </w:r>
      <w:r>
        <w:t>обработку</w:t>
      </w:r>
      <w:r>
        <w:rPr>
          <w:spacing w:val="-14"/>
        </w:rPr>
        <w:t xml:space="preserve"> </w:t>
      </w:r>
      <w:r>
        <w:t>больших</w:t>
      </w:r>
      <w:r>
        <w:rPr>
          <w:spacing w:val="-7"/>
        </w:rPr>
        <w:t xml:space="preserve"> </w:t>
      </w:r>
      <w:r>
        <w:t>данных.</w:t>
      </w:r>
      <w:r>
        <w:rPr>
          <w:spacing w:val="-7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компании</w:t>
      </w:r>
      <w:r>
        <w:rPr>
          <w:spacing w:val="-8"/>
        </w:rPr>
        <w:t xml:space="preserve"> </w:t>
      </w:r>
      <w:r>
        <w:t>начинают</w:t>
      </w:r>
      <w:r>
        <w:rPr>
          <w:spacing w:val="-6"/>
        </w:rPr>
        <w:t xml:space="preserve"> </w:t>
      </w:r>
      <w:r>
        <w:t>с</w:t>
      </w:r>
      <w:r>
        <w:rPr>
          <w:spacing w:val="-58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задач,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журналов,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элементарных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минимумов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максимумов.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трансформируются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сложную</w:t>
      </w:r>
      <w:r>
        <w:rPr>
          <w:spacing w:val="1"/>
        </w:rPr>
        <w:t xml:space="preserve"> </w:t>
      </w:r>
      <w:r>
        <w:t>обработку,</w:t>
      </w:r>
      <w:r>
        <w:rPr>
          <w:spacing w:val="1"/>
        </w:rPr>
        <w:t xml:space="preserve"> </w:t>
      </w:r>
      <w:r>
        <w:t>происходящую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режиме,</w:t>
      </w:r>
      <w:r>
        <w:rPr>
          <w:spacing w:val="1"/>
        </w:rPr>
        <w:t xml:space="preserve"> </w:t>
      </w:r>
      <w:r>
        <w:t>близком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реальному времени. Изначально приложения могут обрабатывать потоки данных с целью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ответных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>активации</w:t>
      </w:r>
      <w:r>
        <w:rPr>
          <w:spacing w:val="-12"/>
        </w:rPr>
        <w:t xml:space="preserve"> </w:t>
      </w:r>
      <w:r>
        <w:t>сигнализации,</w:t>
      </w:r>
      <w:r>
        <w:rPr>
          <w:spacing w:val="-12"/>
        </w:rPr>
        <w:t xml:space="preserve"> </w:t>
      </w:r>
      <w:r>
        <w:t>когда</w:t>
      </w:r>
      <w:r>
        <w:rPr>
          <w:spacing w:val="-14"/>
        </w:rPr>
        <w:t xml:space="preserve"> </w:t>
      </w:r>
      <w:r>
        <w:t>значения</w:t>
      </w:r>
      <w:r>
        <w:rPr>
          <w:spacing w:val="-13"/>
        </w:rPr>
        <w:t xml:space="preserve"> </w:t>
      </w:r>
      <w:r>
        <w:t>ключевых</w:t>
      </w:r>
      <w:r>
        <w:rPr>
          <w:spacing w:val="-10"/>
        </w:rPr>
        <w:t xml:space="preserve"> </w:t>
      </w:r>
      <w:r>
        <w:t>параметров</w:t>
      </w:r>
      <w:r>
        <w:rPr>
          <w:spacing w:val="-14"/>
        </w:rPr>
        <w:t xml:space="preserve"> </w:t>
      </w:r>
      <w:r>
        <w:t>выйдут</w:t>
      </w:r>
      <w:r>
        <w:rPr>
          <w:spacing w:val="-11"/>
        </w:rPr>
        <w:t xml:space="preserve"> </w:t>
      </w:r>
      <w:r>
        <w:t>за</w:t>
      </w:r>
      <w:r>
        <w:rPr>
          <w:spacing w:val="-13"/>
        </w:rPr>
        <w:t xml:space="preserve"> </w:t>
      </w:r>
      <w:r>
        <w:t>указанные</w:t>
      </w:r>
      <w:r>
        <w:rPr>
          <w:spacing w:val="-14"/>
        </w:rPr>
        <w:t xml:space="preserve"> </w:t>
      </w:r>
      <w:r>
        <w:t>границы.</w:t>
      </w:r>
      <w:r>
        <w:rPr>
          <w:spacing w:val="-58"/>
        </w:rPr>
        <w:t xml:space="preserve"> </w:t>
      </w:r>
      <w:r>
        <w:t>В итоге этим приложениям приходится выполнять более сложные формы анализа данных,</w:t>
      </w:r>
      <w:r>
        <w:rPr>
          <w:spacing w:val="1"/>
        </w:rPr>
        <w:t xml:space="preserve"> </w:t>
      </w:r>
      <w:r>
        <w:t>например</w:t>
      </w:r>
      <w:r>
        <w:rPr>
          <w:spacing w:val="-13"/>
        </w:rPr>
        <w:t xml:space="preserve"> </w:t>
      </w:r>
      <w:r>
        <w:t>применять</w:t>
      </w:r>
      <w:r>
        <w:rPr>
          <w:spacing w:val="-12"/>
        </w:rPr>
        <w:t xml:space="preserve"> </w:t>
      </w:r>
      <w:r>
        <w:t>алгоритмы</w:t>
      </w:r>
      <w:r>
        <w:rPr>
          <w:spacing w:val="-13"/>
        </w:rPr>
        <w:t xml:space="preserve"> </w:t>
      </w:r>
      <w:r>
        <w:t>машинного</w:t>
      </w:r>
      <w:r>
        <w:rPr>
          <w:spacing w:val="-13"/>
        </w:rPr>
        <w:t xml:space="preserve"> </w:t>
      </w:r>
      <w:r>
        <w:t>обучения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достигать</w:t>
      </w:r>
      <w:r>
        <w:rPr>
          <w:spacing w:val="-12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глубокого</w:t>
      </w:r>
      <w:r>
        <w:rPr>
          <w:spacing w:val="-13"/>
        </w:rPr>
        <w:t xml:space="preserve"> </w:t>
      </w:r>
      <w:r>
        <w:t>понимания</w:t>
      </w:r>
      <w:r>
        <w:rPr>
          <w:spacing w:val="-58"/>
        </w:rPr>
        <w:t xml:space="preserve"> </w:t>
      </w:r>
      <w:r>
        <w:t>ситуации</w:t>
      </w:r>
      <w:r>
        <w:rPr>
          <w:spacing w:val="1"/>
        </w:rPr>
        <w:t xml:space="preserve"> </w:t>
      </w:r>
      <w:r>
        <w:t>на основании</w:t>
      </w:r>
      <w:r>
        <w:rPr>
          <w:spacing w:val="1"/>
        </w:rPr>
        <w:t xml:space="preserve"> </w:t>
      </w:r>
      <w:r>
        <w:t>данных. С течением времени</w:t>
      </w:r>
      <w:r>
        <w:rPr>
          <w:spacing w:val="1"/>
        </w:rPr>
        <w:t xml:space="preserve"> </w:t>
      </w:r>
      <w:r>
        <w:t>в этот процесс также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комплексные</w:t>
      </w:r>
      <w:r>
        <w:rPr>
          <w:spacing w:val="1"/>
        </w:rPr>
        <w:t xml:space="preserve"> </w:t>
      </w:r>
      <w:r>
        <w:t>потоковые</w:t>
      </w:r>
      <w:r>
        <w:rPr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событий,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rPr>
          <w:spacing w:val="-1"/>
        </w:rPr>
        <w:t>определения</w:t>
      </w:r>
      <w:r>
        <w:rPr>
          <w:spacing w:val="-14"/>
        </w:rPr>
        <w:t xml:space="preserve"> </w:t>
      </w:r>
      <w:r>
        <w:t>последних</w:t>
      </w:r>
      <w:r>
        <w:rPr>
          <w:spacing w:val="-13"/>
        </w:rPr>
        <w:t xml:space="preserve"> </w:t>
      </w:r>
      <w:r>
        <w:t>популярных</w:t>
      </w:r>
      <w:r>
        <w:rPr>
          <w:spacing w:val="-12"/>
        </w:rPr>
        <w:t xml:space="preserve"> </w:t>
      </w:r>
      <w:r>
        <w:t>кинофильмов,</w:t>
      </w:r>
      <w:r>
        <w:rPr>
          <w:spacing w:val="-13"/>
        </w:rPr>
        <w:t xml:space="preserve"> </w:t>
      </w:r>
      <w:r>
        <w:t>предоставляя</w:t>
      </w:r>
      <w:r>
        <w:rPr>
          <w:spacing w:val="-12"/>
        </w:rPr>
        <w:t xml:space="preserve"> </w:t>
      </w:r>
      <w:r>
        <w:t>возможность</w:t>
      </w:r>
      <w:r>
        <w:rPr>
          <w:spacing w:val="-11"/>
        </w:rPr>
        <w:t xml:space="preserve"> </w:t>
      </w:r>
      <w:r>
        <w:t>получать</w:t>
      </w:r>
      <w:r>
        <w:rPr>
          <w:spacing w:val="-11"/>
        </w:rPr>
        <w:t xml:space="preserve"> </w:t>
      </w:r>
      <w:r>
        <w:t>более</w:t>
      </w:r>
      <w:r>
        <w:rPr>
          <w:spacing w:val="-58"/>
        </w:rPr>
        <w:t xml:space="preserve"> </w:t>
      </w:r>
      <w:r>
        <w:t>сложную</w:t>
      </w:r>
      <w:r>
        <w:rPr>
          <w:spacing w:val="-1"/>
        </w:rPr>
        <w:t xml:space="preserve"> </w:t>
      </w:r>
      <w:r>
        <w:t>аналитическую</w:t>
      </w:r>
      <w:r>
        <w:rPr>
          <w:spacing w:val="2"/>
        </w:rPr>
        <w:t xml:space="preserve"> </w:t>
      </w:r>
      <w:r>
        <w:t>информацию.</w:t>
      </w:r>
    </w:p>
    <w:p>
      <w:pPr>
        <w:pStyle w:val="8"/>
        <w:spacing w:before="1"/>
        <w:rPr>
          <w:sz w:val="36"/>
        </w:rPr>
      </w:pPr>
    </w:p>
    <w:p>
      <w:pPr>
        <w:pStyle w:val="8"/>
        <w:ind w:left="910"/>
        <w:jc w:val="both"/>
      </w:pPr>
      <w:r>
        <w:t>Примеры</w:t>
      </w:r>
      <w:r>
        <w:rPr>
          <w:spacing w:val="-4"/>
        </w:rPr>
        <w:t xml:space="preserve"> </w:t>
      </w:r>
      <w:r>
        <w:t>потоковой</w:t>
      </w:r>
      <w:r>
        <w:rPr>
          <w:spacing w:val="-2"/>
        </w:rPr>
        <w:t xml:space="preserve"> </w:t>
      </w:r>
      <w:r>
        <w:t>передачи</w:t>
      </w:r>
      <w:r>
        <w:rPr>
          <w:spacing w:val="-1"/>
        </w:rPr>
        <w:t xml:space="preserve"> </w:t>
      </w:r>
      <w:r>
        <w:t>данных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9" w:after="0" w:line="357" w:lineRule="auto"/>
        <w:ind w:left="202" w:right="120" w:firstLine="0"/>
        <w:jc w:val="both"/>
        <w:rPr>
          <w:sz w:val="24"/>
        </w:rPr>
      </w:pPr>
      <w:r>
        <w:rPr>
          <w:sz w:val="24"/>
        </w:rPr>
        <w:t>Датчики,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транспортных</w:t>
      </w:r>
      <w:r>
        <w:rPr>
          <w:spacing w:val="1"/>
          <w:sz w:val="24"/>
        </w:rPr>
        <w:t xml:space="preserve"> </w:t>
      </w:r>
      <w:r>
        <w:rPr>
          <w:sz w:val="24"/>
        </w:rPr>
        <w:t>средствах,</w:t>
      </w:r>
      <w:r>
        <w:rPr>
          <w:spacing w:val="1"/>
          <w:sz w:val="24"/>
        </w:rPr>
        <w:t xml:space="preserve"> </w:t>
      </w:r>
      <w:r>
        <w:rPr>
          <w:sz w:val="24"/>
        </w:rPr>
        <w:t>промышленном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сельскохозяйственной технике, отправляют данные в потоковое приложение. Приложение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осуществляет мониторинг производительности, предупреждает возникновение возможных</w:t>
      </w:r>
      <w:r>
        <w:rPr>
          <w:spacing w:val="1"/>
          <w:sz w:val="24"/>
        </w:rPr>
        <w:t xml:space="preserve"> </w:t>
      </w:r>
      <w:r>
        <w:rPr>
          <w:sz w:val="24"/>
        </w:rPr>
        <w:t>дефектов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заказывает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запасные</w:t>
      </w:r>
      <w:r>
        <w:rPr>
          <w:spacing w:val="1"/>
          <w:sz w:val="24"/>
        </w:rPr>
        <w:t xml:space="preserve"> </w:t>
      </w:r>
      <w:r>
        <w:rPr>
          <w:sz w:val="24"/>
        </w:rPr>
        <w:t>части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предотвращения</w:t>
      </w:r>
      <w:r>
        <w:rPr>
          <w:spacing w:val="-57"/>
          <w:sz w:val="24"/>
        </w:rPr>
        <w:t xml:space="preserve"> </w:t>
      </w:r>
      <w:r>
        <w:rPr>
          <w:sz w:val="24"/>
        </w:rPr>
        <w:t>простоя</w:t>
      </w:r>
      <w:r>
        <w:rPr>
          <w:spacing w:val="-1"/>
          <w:sz w:val="24"/>
        </w:rPr>
        <w:t xml:space="preserve"> </w:t>
      </w:r>
      <w:r>
        <w:rPr>
          <w:sz w:val="24"/>
        </w:rPr>
        <w:t>оборудования.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769"/>
        </w:tabs>
        <w:spacing w:before="76" w:after="0" w:line="355" w:lineRule="auto"/>
        <w:ind w:left="202" w:right="121" w:firstLine="0"/>
        <w:jc w:val="both"/>
        <w:rPr>
          <w:sz w:val="24"/>
        </w:rPr>
      </w:pPr>
      <w:r>
        <w:rPr>
          <w:sz w:val="24"/>
        </w:rPr>
        <w:t>Финансовое</w:t>
      </w:r>
      <w:r>
        <w:rPr>
          <w:spacing w:val="1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отслеживает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фондовых</w:t>
      </w:r>
      <w:r>
        <w:rPr>
          <w:spacing w:val="1"/>
          <w:sz w:val="24"/>
        </w:rPr>
        <w:t xml:space="preserve"> </w:t>
      </w:r>
      <w:r>
        <w:rPr>
          <w:sz w:val="24"/>
        </w:rPr>
        <w:t>биржах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1"/>
          <w:sz w:val="24"/>
        </w:rPr>
        <w:t xml:space="preserve"> </w:t>
      </w:r>
      <w:r>
        <w:rPr>
          <w:sz w:val="24"/>
        </w:rPr>
        <w:t>реального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времени,</w:t>
      </w:r>
      <w:r>
        <w:rPr>
          <w:spacing w:val="1"/>
          <w:sz w:val="24"/>
        </w:rPr>
        <w:t xml:space="preserve"> </w:t>
      </w:r>
      <w:r>
        <w:rPr>
          <w:sz w:val="24"/>
        </w:rPr>
        <w:t>вычисляет</w:t>
      </w:r>
      <w:r>
        <w:rPr>
          <w:spacing w:val="1"/>
          <w:sz w:val="24"/>
        </w:rPr>
        <w:t xml:space="preserve"> </w:t>
      </w:r>
      <w:r>
        <w:rPr>
          <w:sz w:val="24"/>
        </w:rPr>
        <w:t>рисковую</w:t>
      </w:r>
      <w:r>
        <w:rPr>
          <w:spacing w:val="1"/>
          <w:sz w:val="24"/>
        </w:rPr>
        <w:t xml:space="preserve"> </w:t>
      </w:r>
      <w:r>
        <w:rPr>
          <w:sz w:val="24"/>
        </w:rPr>
        <w:t>стоимость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выполняет</w:t>
      </w:r>
      <w:r>
        <w:rPr>
          <w:spacing w:val="1"/>
          <w:sz w:val="24"/>
        </w:rPr>
        <w:t xml:space="preserve"> </w:t>
      </w:r>
      <w:r>
        <w:rPr>
          <w:sz w:val="24"/>
        </w:rPr>
        <w:t>ребалансировку</w:t>
      </w:r>
      <w:r>
        <w:rPr>
          <w:spacing w:val="-7"/>
          <w:sz w:val="24"/>
        </w:rPr>
        <w:t xml:space="preserve"> </w:t>
      </w:r>
      <w:r>
        <w:rPr>
          <w:sz w:val="24"/>
        </w:rPr>
        <w:t>портфеля ценных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бумаг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основании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изменений биржевого</w:t>
      </w:r>
      <w:r>
        <w:rPr>
          <w:spacing w:val="-1"/>
          <w:sz w:val="24"/>
        </w:rPr>
        <w:t xml:space="preserve"> </w:t>
      </w:r>
      <w:r>
        <w:rPr>
          <w:sz w:val="24"/>
        </w:rPr>
        <w:t>курса.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6" w:after="0" w:line="355" w:lineRule="auto"/>
        <w:ind w:left="202" w:right="121" w:firstLine="0"/>
        <w:jc w:val="both"/>
        <w:rPr>
          <w:sz w:val="24"/>
        </w:rPr>
      </w:pPr>
      <w:r>
        <w:rPr>
          <w:sz w:val="24"/>
        </w:rPr>
        <w:t>Веб-сайт</w:t>
      </w:r>
      <w:r>
        <w:rPr>
          <w:spacing w:val="-8"/>
          <w:sz w:val="24"/>
        </w:rPr>
        <w:t xml:space="preserve"> </w:t>
      </w:r>
      <w:r>
        <w:rPr>
          <w:sz w:val="24"/>
        </w:rPr>
        <w:t>агентства</w:t>
      </w:r>
      <w:r>
        <w:rPr>
          <w:spacing w:val="-8"/>
          <w:sz w:val="24"/>
        </w:rPr>
        <w:t xml:space="preserve"> </w:t>
      </w:r>
      <w:r>
        <w:rPr>
          <w:sz w:val="24"/>
        </w:rPr>
        <w:t>недвижимости</w:t>
      </w:r>
      <w:r>
        <w:rPr>
          <w:spacing w:val="-7"/>
          <w:sz w:val="24"/>
        </w:rPr>
        <w:t xml:space="preserve"> </w:t>
      </w:r>
      <w:r>
        <w:rPr>
          <w:sz w:val="24"/>
        </w:rPr>
        <w:t>отслеживает</w:t>
      </w:r>
      <w:r>
        <w:rPr>
          <w:spacing w:val="-7"/>
          <w:sz w:val="24"/>
        </w:rPr>
        <w:t xml:space="preserve"> </w:t>
      </w:r>
      <w:r>
        <w:rPr>
          <w:sz w:val="24"/>
        </w:rPr>
        <w:t>набор</w:t>
      </w:r>
      <w:r>
        <w:rPr>
          <w:spacing w:val="-8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-11"/>
          <w:sz w:val="24"/>
        </w:rPr>
        <w:t xml:space="preserve"> </w:t>
      </w:r>
      <w:r>
        <w:rPr>
          <w:sz w:val="24"/>
        </w:rPr>
        <w:t>полученный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9"/>
          <w:sz w:val="24"/>
        </w:rPr>
        <w:t xml:space="preserve"> </w:t>
      </w:r>
      <w:r>
        <w:rPr>
          <w:sz w:val="24"/>
        </w:rPr>
        <w:t>мобильных</w:t>
      </w:r>
      <w:r>
        <w:rPr>
          <w:spacing w:val="-58"/>
          <w:sz w:val="24"/>
        </w:rPr>
        <w:t xml:space="preserve"> </w:t>
      </w:r>
      <w:r>
        <w:rPr>
          <w:sz w:val="24"/>
        </w:rPr>
        <w:t>устройств клиентов, и предоставляет рекомендации по объектам недвижимости в режиме</w:t>
      </w:r>
      <w:r>
        <w:rPr>
          <w:spacing w:val="1"/>
          <w:sz w:val="24"/>
        </w:rPr>
        <w:t xml:space="preserve"> </w:t>
      </w:r>
      <w:r>
        <w:rPr>
          <w:sz w:val="24"/>
        </w:rPr>
        <w:t>реального</w:t>
      </w:r>
      <w:r>
        <w:rPr>
          <w:spacing w:val="-1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основании данных</w:t>
      </w:r>
      <w:r>
        <w:rPr>
          <w:spacing w:val="2"/>
          <w:sz w:val="24"/>
        </w:rPr>
        <w:t xml:space="preserve"> </w:t>
      </w:r>
      <w:r>
        <w:rPr>
          <w:sz w:val="24"/>
        </w:rPr>
        <w:t>геолокации.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8" w:after="0" w:line="357" w:lineRule="auto"/>
        <w:ind w:left="202" w:right="121" w:firstLine="0"/>
        <w:jc w:val="both"/>
        <w:rPr>
          <w:sz w:val="24"/>
        </w:rPr>
      </w:pPr>
      <w:r>
        <w:rPr>
          <w:sz w:val="24"/>
        </w:rPr>
        <w:t>Гелиоэнергетическая компания должна предоставлять своим клиентам определенную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проходную мощность, в противном случае ей придется платить штрафы. Она развернула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1"/>
          <w:sz w:val="24"/>
        </w:rPr>
        <w:t xml:space="preserve"> </w:t>
      </w:r>
      <w:r>
        <w:rPr>
          <w:sz w:val="24"/>
        </w:rPr>
        <w:t>потоковых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1"/>
          <w:sz w:val="24"/>
        </w:rPr>
        <w:t xml:space="preserve"> </w:t>
      </w:r>
      <w:r>
        <w:rPr>
          <w:sz w:val="24"/>
        </w:rPr>
        <w:t>осуществляет</w:t>
      </w:r>
      <w:r>
        <w:rPr>
          <w:spacing w:val="1"/>
          <w:sz w:val="24"/>
        </w:rPr>
        <w:t xml:space="preserve"> </w:t>
      </w:r>
      <w:r>
        <w:rPr>
          <w:sz w:val="24"/>
        </w:rPr>
        <w:t>мониторинг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используемых</w:t>
      </w:r>
      <w:r>
        <w:rPr>
          <w:spacing w:val="1"/>
          <w:sz w:val="24"/>
        </w:rPr>
        <w:t xml:space="preserve"> </w:t>
      </w:r>
      <w:r>
        <w:rPr>
          <w:sz w:val="24"/>
        </w:rPr>
        <w:t>солнечных</w:t>
      </w:r>
      <w:r>
        <w:rPr>
          <w:spacing w:val="1"/>
          <w:sz w:val="24"/>
        </w:rPr>
        <w:t xml:space="preserve"> </w:t>
      </w:r>
      <w:r>
        <w:rPr>
          <w:sz w:val="24"/>
        </w:rPr>
        <w:t>батарей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планирует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необходимое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1"/>
          <w:sz w:val="24"/>
        </w:rPr>
        <w:t xml:space="preserve"> </w:t>
      </w:r>
      <w:r>
        <w:rPr>
          <w:sz w:val="24"/>
        </w:rPr>
        <w:t>реального времени, что позволяет минимизировать периоды генерации низкой проходной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батарей и</w:t>
      </w:r>
      <w:r>
        <w:rPr>
          <w:spacing w:val="-2"/>
          <w:sz w:val="24"/>
        </w:rPr>
        <w:t xml:space="preserve"> </w:t>
      </w:r>
      <w:r>
        <w:rPr>
          <w:sz w:val="24"/>
        </w:rPr>
        <w:t>избежать</w:t>
      </w:r>
      <w:r>
        <w:rPr>
          <w:spacing w:val="4"/>
          <w:sz w:val="24"/>
        </w:rPr>
        <w:t xml:space="preserve"> </w:t>
      </w:r>
      <w:r>
        <w:rPr>
          <w:sz w:val="24"/>
        </w:rPr>
        <w:t>уплаты штрафов.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7" w:after="0" w:line="357" w:lineRule="auto"/>
        <w:ind w:left="202" w:right="118" w:firstLine="0"/>
        <w:jc w:val="both"/>
        <w:rPr>
          <w:sz w:val="24"/>
        </w:rPr>
      </w:pPr>
      <w:r>
        <w:rPr>
          <w:sz w:val="24"/>
        </w:rPr>
        <w:t>Мультимедийный издатель осуществляет потоковую передачу миллиардов записей со</w:t>
      </w:r>
      <w:r>
        <w:rPr>
          <w:spacing w:val="1"/>
          <w:sz w:val="24"/>
        </w:rPr>
        <w:t xml:space="preserve"> </w:t>
      </w:r>
      <w:r>
        <w:rPr>
          <w:sz w:val="24"/>
        </w:rPr>
        <w:t>своих</w:t>
      </w:r>
      <w:r>
        <w:rPr>
          <w:spacing w:val="1"/>
          <w:sz w:val="24"/>
        </w:rPr>
        <w:t xml:space="preserve"> </w:t>
      </w:r>
      <w:r>
        <w:rPr>
          <w:sz w:val="24"/>
        </w:rPr>
        <w:t>онлайновых</w:t>
      </w:r>
      <w:r>
        <w:rPr>
          <w:spacing w:val="1"/>
          <w:sz w:val="24"/>
        </w:rPr>
        <w:t xml:space="preserve"> </w:t>
      </w:r>
      <w:r>
        <w:rPr>
          <w:sz w:val="24"/>
        </w:rPr>
        <w:t>ресурсов,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выполняет</w:t>
      </w:r>
      <w:r>
        <w:rPr>
          <w:spacing w:val="1"/>
          <w:sz w:val="24"/>
        </w:rPr>
        <w:t xml:space="preserve"> </w:t>
      </w:r>
      <w:r>
        <w:rPr>
          <w:sz w:val="24"/>
        </w:rPr>
        <w:t>агрегацию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1"/>
          <w:sz w:val="24"/>
        </w:rPr>
        <w:t xml:space="preserve"> </w:t>
      </w:r>
      <w:r>
        <w:rPr>
          <w:sz w:val="24"/>
        </w:rPr>
        <w:t>демографической информации о пользователях и оптимизирует размещение контента на веб-</w:t>
      </w:r>
      <w:r>
        <w:rPr>
          <w:spacing w:val="-57"/>
          <w:sz w:val="24"/>
        </w:rPr>
        <w:t xml:space="preserve"> </w:t>
      </w:r>
      <w:r>
        <w:rPr>
          <w:sz w:val="24"/>
        </w:rPr>
        <w:t>сайте,</w:t>
      </w:r>
      <w:r>
        <w:rPr>
          <w:spacing w:val="1"/>
          <w:sz w:val="24"/>
        </w:rPr>
        <w:t xml:space="preserve"> </w:t>
      </w:r>
      <w:r>
        <w:rPr>
          <w:sz w:val="24"/>
        </w:rPr>
        <w:t>благодаря</w:t>
      </w:r>
      <w:r>
        <w:rPr>
          <w:spacing w:val="1"/>
          <w:sz w:val="24"/>
        </w:rPr>
        <w:t xml:space="preserve"> </w:t>
      </w:r>
      <w:r>
        <w:rPr>
          <w:sz w:val="24"/>
        </w:rPr>
        <w:t>чему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обеспечивается</w:t>
      </w:r>
      <w:r>
        <w:rPr>
          <w:spacing w:val="1"/>
          <w:sz w:val="24"/>
        </w:rPr>
        <w:t xml:space="preserve"> </w:t>
      </w:r>
      <w:r>
        <w:rPr>
          <w:sz w:val="24"/>
        </w:rPr>
        <w:t>релевантность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контента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обслуживания посетителей.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5" w:after="0" w:line="357" w:lineRule="auto"/>
        <w:ind w:left="202" w:right="120" w:firstLine="0"/>
        <w:jc w:val="both"/>
        <w:rPr>
          <w:sz w:val="24"/>
        </w:rPr>
      </w:pPr>
      <w:r>
        <w:rPr>
          <w:sz w:val="24"/>
        </w:rPr>
        <w:t>Компания-разработчик</w:t>
      </w:r>
      <w:r>
        <w:rPr>
          <w:spacing w:val="1"/>
          <w:sz w:val="24"/>
        </w:rPr>
        <w:t xml:space="preserve"> </w:t>
      </w:r>
      <w:r>
        <w:rPr>
          <w:sz w:val="24"/>
        </w:rPr>
        <w:t>интернет-игр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выполняет</w:t>
      </w:r>
      <w:r>
        <w:rPr>
          <w:spacing w:val="1"/>
          <w:sz w:val="24"/>
        </w:rPr>
        <w:t xml:space="preserve"> </w:t>
      </w:r>
      <w:r>
        <w:rPr>
          <w:sz w:val="24"/>
        </w:rPr>
        <w:t>сбор</w:t>
      </w:r>
      <w:r>
        <w:rPr>
          <w:spacing w:val="1"/>
          <w:sz w:val="24"/>
        </w:rPr>
        <w:t xml:space="preserve"> </w:t>
      </w:r>
      <w:r>
        <w:rPr>
          <w:sz w:val="24"/>
        </w:rPr>
        <w:t>потоковых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взаимодействиях игроков с играми и передает эти данные на игровую платформу. Затем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этих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1"/>
          <w:sz w:val="24"/>
        </w:rPr>
        <w:t xml:space="preserve"> </w:t>
      </w:r>
      <w:r>
        <w:rPr>
          <w:sz w:val="24"/>
        </w:rPr>
        <w:t>реального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формируются</w:t>
      </w:r>
      <w:r>
        <w:rPr>
          <w:spacing w:val="-1"/>
          <w:sz w:val="24"/>
        </w:rPr>
        <w:t xml:space="preserve"> </w:t>
      </w:r>
      <w:r>
        <w:rPr>
          <w:sz w:val="24"/>
        </w:rPr>
        <w:t>стимулы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динамические</w:t>
      </w:r>
      <w:r>
        <w:rPr>
          <w:spacing w:val="-3"/>
          <w:sz w:val="24"/>
        </w:rPr>
        <w:t xml:space="preserve"> </w:t>
      </w:r>
      <w:r>
        <w:rPr>
          <w:sz w:val="24"/>
        </w:rPr>
        <w:t>эффекты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повышения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вовлеченности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игроков.</w:t>
      </w:r>
    </w:p>
    <w:p>
      <w:pPr>
        <w:pStyle w:val="8"/>
        <w:spacing w:before="10"/>
        <w:rPr>
          <w:sz w:val="35"/>
        </w:rPr>
      </w:pPr>
    </w:p>
    <w:p>
      <w:pPr>
        <w:pStyle w:val="8"/>
        <w:ind w:left="910"/>
        <w:jc w:val="both"/>
      </w:pPr>
      <w:r>
        <w:t>Сравнение</w:t>
      </w:r>
      <w:r>
        <w:rPr>
          <w:spacing w:val="-3"/>
        </w:rPr>
        <w:t xml:space="preserve"> </w:t>
      </w:r>
      <w:r>
        <w:t>пакетной</w:t>
      </w:r>
      <w:r>
        <w:rPr>
          <w:spacing w:val="-1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потоковой</w:t>
      </w:r>
      <w:r>
        <w:rPr>
          <w:spacing w:val="-2"/>
        </w:rPr>
        <w:t xml:space="preserve"> </w:t>
      </w:r>
      <w:r>
        <w:t>обработки</w:t>
      </w:r>
    </w:p>
    <w:p>
      <w:pPr>
        <w:pStyle w:val="8"/>
        <w:spacing w:before="139" w:line="360" w:lineRule="auto"/>
        <w:ind w:left="202" w:right="119"/>
        <w:jc w:val="both"/>
      </w:pPr>
      <w:r>
        <w:t xml:space="preserve">Перед началом работы с потоковой передачей данных стоит сравнить </w:t>
      </w:r>
      <w:r>
        <w:rPr>
          <w:i/>
        </w:rPr>
        <w:t>потоковую обработку</w:t>
      </w:r>
      <w:r>
        <w:rPr>
          <w:i/>
          <w:spacing w:val="1"/>
        </w:rPr>
        <w:t xml:space="preserve"> </w:t>
      </w:r>
      <w:r>
        <w:t xml:space="preserve">с </w:t>
      </w:r>
      <w:r>
        <w:rPr>
          <w:i/>
        </w:rPr>
        <w:t xml:space="preserve">пакетной обработкой </w:t>
      </w:r>
      <w:r>
        <w:t xml:space="preserve">и выявить различия. </w:t>
      </w:r>
      <w:r>
        <w:rPr>
          <w:i/>
        </w:rPr>
        <w:t xml:space="preserve">Пакетная обработка </w:t>
      </w:r>
      <w:r>
        <w:t>может использоваться для</w:t>
      </w:r>
      <w:r>
        <w:rPr>
          <w:spacing w:val="-58"/>
        </w:rPr>
        <w:t xml:space="preserve"> </w:t>
      </w:r>
      <w:r>
        <w:rPr>
          <w:spacing w:val="-1"/>
        </w:rPr>
        <w:t>выполнения</w:t>
      </w:r>
      <w:r>
        <w:rPr>
          <w:spacing w:val="-14"/>
        </w:rPr>
        <w:t xml:space="preserve"> </w:t>
      </w:r>
      <w:r>
        <w:rPr>
          <w:spacing w:val="-1"/>
        </w:rPr>
        <w:t>вычислений,</w:t>
      </w:r>
      <w:r>
        <w:rPr>
          <w:spacing w:val="-11"/>
        </w:rPr>
        <w:t xml:space="preserve"> </w:t>
      </w:r>
      <w:r>
        <w:rPr>
          <w:spacing w:val="-1"/>
        </w:rPr>
        <w:t>связанных</w:t>
      </w:r>
      <w:r>
        <w:rPr>
          <w:spacing w:val="-9"/>
        </w:rPr>
        <w:t xml:space="preserve"> </w:t>
      </w:r>
      <w:r>
        <w:rPr>
          <w:spacing w:val="-1"/>
        </w:rPr>
        <w:t>с</w:t>
      </w:r>
      <w:r>
        <w:rPr>
          <w:spacing w:val="-13"/>
        </w:rPr>
        <w:t xml:space="preserve"> </w:t>
      </w:r>
      <w:r>
        <w:rPr>
          <w:spacing w:val="-1"/>
        </w:rPr>
        <w:t>обязательными</w:t>
      </w:r>
      <w:r>
        <w:rPr>
          <w:spacing w:val="-12"/>
        </w:rPr>
        <w:t xml:space="preserve"> </w:t>
      </w:r>
      <w:r>
        <w:t>запросами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наборах</w:t>
      </w:r>
      <w:r>
        <w:rPr>
          <w:spacing w:val="-10"/>
        </w:rPr>
        <w:t xml:space="preserve"> </w:t>
      </w:r>
      <w:r>
        <w:t>данных.</w:t>
      </w:r>
      <w:r>
        <w:rPr>
          <w:spacing w:val="-57"/>
        </w:rPr>
        <w:t xml:space="preserve"> </w:t>
      </w:r>
      <w:r>
        <w:t>Обычно при расчете результатов подобной обработки используются все входящие в пакет</w:t>
      </w:r>
      <w:r>
        <w:rPr>
          <w:spacing w:val="1"/>
        </w:rPr>
        <w:t xml:space="preserve"> </w:t>
      </w:r>
      <w:r>
        <w:t>данные, благодаря чему достигается глубокий анализ наборов больших данных. В 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платформ,</w:t>
      </w:r>
      <w:r>
        <w:rPr>
          <w:spacing w:val="1"/>
        </w:rPr>
        <w:t xml:space="preserve"> </w:t>
      </w:r>
      <w:r>
        <w:t>поддерживающих</w:t>
      </w:r>
      <w:r>
        <w:rPr>
          <w:spacing w:val="1"/>
        </w:rPr>
        <w:t xml:space="preserve"> </w:t>
      </w:r>
      <w:r>
        <w:t>пакетные</w:t>
      </w:r>
      <w:r>
        <w:rPr>
          <w:spacing w:val="1"/>
        </w:rPr>
        <w:t xml:space="preserve"> </w:t>
      </w:r>
      <w:r>
        <w:t>задания,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 xml:space="preserve">использующие MapReduce, например Amazon EMR. В то же время </w:t>
      </w:r>
      <w:r>
        <w:rPr>
          <w:i/>
        </w:rPr>
        <w:t>потоковая обработка</w:t>
      </w:r>
      <w:r>
        <w:rPr>
          <w:i/>
          <w:spacing w:val="1"/>
        </w:rPr>
        <w:t xml:space="preserve"> </w:t>
      </w:r>
      <w:r>
        <w:t>требует подачи последовательностей данных и инкрементного обновления метрик, отчетов и</w:t>
      </w:r>
      <w:r>
        <w:rPr>
          <w:spacing w:val="1"/>
        </w:rPr>
        <w:t xml:space="preserve"> </w:t>
      </w:r>
      <w:r>
        <w:t>итоговой статистики в ответ на каждую поступающую запись данных. Этот тип обработки</w:t>
      </w:r>
      <w:r>
        <w:rPr>
          <w:spacing w:val="1"/>
        </w:rPr>
        <w:t xml:space="preserve"> </w:t>
      </w:r>
      <w:r>
        <w:t>лучше</w:t>
      </w:r>
      <w:r>
        <w:rPr>
          <w:spacing w:val="-3"/>
        </w:rPr>
        <w:t xml:space="preserve"> </w:t>
      </w:r>
      <w:r>
        <w:t>всего</w:t>
      </w:r>
      <w:r>
        <w:rPr>
          <w:spacing w:val="-1"/>
        </w:rPr>
        <w:t xml:space="preserve"> </w:t>
      </w:r>
      <w:r>
        <w:t>подходит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мониторинга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реального</w:t>
      </w:r>
      <w:r>
        <w:rPr>
          <w:spacing w:val="-1"/>
        </w:rPr>
        <w:t xml:space="preserve"> </w:t>
      </w:r>
      <w:r>
        <w:t>времени и функций</w:t>
      </w:r>
      <w:r>
        <w:rPr>
          <w:spacing w:val="1"/>
        </w:rPr>
        <w:t xml:space="preserve"> </w:t>
      </w:r>
      <w:r>
        <w:t>ответа.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48"/>
        <w:gridCol w:w="3145"/>
        <w:gridCol w:w="413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348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145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Пакетная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обработка</w:t>
            </w:r>
          </w:p>
        </w:tc>
        <w:tc>
          <w:tcPr>
            <w:tcW w:w="4139" w:type="dxa"/>
          </w:tcPr>
          <w:p>
            <w:pPr>
              <w:pStyle w:val="15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Потоковая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2348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Перечень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3145" w:type="dxa"/>
          </w:tcPr>
          <w:p>
            <w:pPr>
              <w:pStyle w:val="15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Запросы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всем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большей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наборе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же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обработка.</w:t>
            </w:r>
          </w:p>
        </w:tc>
        <w:tc>
          <w:tcPr>
            <w:tcW w:w="4139" w:type="dxa"/>
          </w:tcPr>
          <w:p>
            <w:pPr>
              <w:pStyle w:val="15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Запросы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обработка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пределах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скользящего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временного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окна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самой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последней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записи</w:t>
            </w:r>
          </w:p>
          <w:p>
            <w:pPr>
              <w:pStyle w:val="15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348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314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Большие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пакеты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  <w:tc>
          <w:tcPr>
            <w:tcW w:w="4139" w:type="dxa"/>
          </w:tcPr>
          <w:p>
            <w:pPr>
              <w:pStyle w:val="15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Отдельные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записи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микропакеты</w:t>
            </w:r>
          </w:p>
          <w:p>
            <w:pPr>
              <w:pStyle w:val="15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нескольких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записей.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348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Производительность</w:t>
            </w:r>
          </w:p>
        </w:tc>
        <w:tc>
          <w:tcPr>
            <w:tcW w:w="3145" w:type="dxa"/>
          </w:tcPr>
          <w:p>
            <w:pPr>
              <w:pStyle w:val="15"/>
              <w:tabs>
                <w:tab w:val="left" w:pos="1365"/>
                <w:tab w:val="left" w:pos="1861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Задержки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нескольких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минут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нескольких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часов.</w:t>
            </w:r>
          </w:p>
        </w:tc>
        <w:tc>
          <w:tcPr>
            <w:tcW w:w="4139" w:type="dxa"/>
          </w:tcPr>
          <w:p>
            <w:pPr>
              <w:pStyle w:val="15"/>
              <w:tabs>
                <w:tab w:val="left" w:pos="1446"/>
                <w:tab w:val="left" w:pos="2685"/>
                <w:tab w:val="left" w:pos="3095"/>
              </w:tabs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Требуется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задержка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пределах</w:t>
            </w:r>
          </w:p>
          <w:p>
            <w:pPr>
              <w:pStyle w:val="15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нескольких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секунд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миллисекунд.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2348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Анализ</w:t>
            </w:r>
          </w:p>
        </w:tc>
        <w:tc>
          <w:tcPr>
            <w:tcW w:w="3145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Комплексная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аналитика.</w:t>
            </w:r>
          </w:p>
        </w:tc>
        <w:tc>
          <w:tcPr>
            <w:tcW w:w="4139" w:type="dxa"/>
          </w:tcPr>
          <w:p>
            <w:pPr>
              <w:pStyle w:val="15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Простые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функции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ответа,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агрегации</w:t>
            </w:r>
          </w:p>
          <w:p>
            <w:pPr>
              <w:pStyle w:val="15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динамических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метрик.</w:t>
            </w:r>
          </w:p>
        </w:tc>
      </w:tr>
    </w:tbl>
    <w:p>
      <w:pPr>
        <w:pStyle w:val="8"/>
        <w:spacing w:before="6"/>
        <w:rPr>
          <w:sz w:val="27"/>
        </w:rPr>
      </w:pPr>
    </w:p>
    <w:p>
      <w:pPr>
        <w:pStyle w:val="8"/>
        <w:spacing w:before="90" w:line="360" w:lineRule="auto"/>
        <w:ind w:left="202" w:right="120" w:firstLine="707"/>
        <w:jc w:val="both"/>
      </w:pPr>
      <w:r>
        <w:t>Многие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выстраивают</w:t>
      </w:r>
      <w:r>
        <w:rPr>
          <w:spacing w:val="1"/>
        </w:rPr>
        <w:t xml:space="preserve"> </w:t>
      </w:r>
      <w:r>
        <w:t>гибридные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комбинации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подходов и поддерживают операции как на уровне реального времени, так и на пакетном</w:t>
      </w:r>
      <w:r>
        <w:rPr>
          <w:spacing w:val="1"/>
        </w:rPr>
        <w:t xml:space="preserve"> </w:t>
      </w:r>
      <w:r>
        <w:t>уровне.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обрабатываются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платформы</w:t>
      </w:r>
      <w:r>
        <w:rPr>
          <w:spacing w:val="1"/>
        </w:rPr>
        <w:t xml:space="preserve"> </w:t>
      </w:r>
      <w:r>
        <w:t>потоковых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например Amazon Kinesis, с целью извлечения важной информации</w:t>
      </w:r>
      <w:r>
        <w:rPr>
          <w:spacing w:val="1"/>
        </w:rPr>
        <w:t xml:space="preserve"> </w:t>
      </w:r>
      <w:r>
        <w:t>в режиме реального</w:t>
      </w:r>
      <w:r>
        <w:rPr>
          <w:spacing w:val="1"/>
        </w:rPr>
        <w:t xml:space="preserve"> </w:t>
      </w:r>
      <w:r>
        <w:t>времени, а затем размещаются в хранилище, например Amazon S3, где преобразуются и</w:t>
      </w:r>
      <w:r>
        <w:rPr>
          <w:spacing w:val="1"/>
        </w:rPr>
        <w:t xml:space="preserve"> </w:t>
      </w:r>
      <w:r>
        <w:t>загружаются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задач</w:t>
      </w:r>
      <w:r>
        <w:rPr>
          <w:spacing w:val="-1"/>
        </w:rPr>
        <w:t xml:space="preserve"> </w:t>
      </w:r>
      <w:r>
        <w:t>пакетной</w:t>
      </w:r>
      <w:r>
        <w:rPr>
          <w:spacing w:val="2"/>
        </w:rPr>
        <w:t xml:space="preserve"> </w:t>
      </w:r>
      <w:r>
        <w:t>обработки.</w:t>
      </w:r>
    </w:p>
    <w:p>
      <w:pPr>
        <w:pStyle w:val="8"/>
        <w:spacing w:before="2"/>
        <w:rPr>
          <w:sz w:val="36"/>
        </w:rPr>
      </w:pPr>
    </w:p>
    <w:p>
      <w:pPr>
        <w:pStyle w:val="8"/>
        <w:ind w:left="910"/>
        <w:jc w:val="both"/>
      </w:pPr>
      <w:r>
        <w:t>Возможные</w:t>
      </w:r>
      <w:r>
        <w:rPr>
          <w:spacing w:val="-3"/>
        </w:rPr>
        <w:t xml:space="preserve"> </w:t>
      </w:r>
      <w:r>
        <w:t>проблемы при</w:t>
      </w:r>
      <w:r>
        <w:rPr>
          <w:spacing w:val="-1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потоковыми данными</w:t>
      </w:r>
    </w:p>
    <w:p>
      <w:pPr>
        <w:pStyle w:val="8"/>
        <w:spacing w:before="137" w:line="360" w:lineRule="auto"/>
        <w:ind w:left="202" w:right="120" w:firstLine="707"/>
        <w:jc w:val="both"/>
      </w:pPr>
      <w:r>
        <w:t>Обработка</w:t>
      </w:r>
      <w:r>
        <w:rPr>
          <w:spacing w:val="-11"/>
        </w:rPr>
        <w:t xml:space="preserve"> </w:t>
      </w:r>
      <w:r>
        <w:t>потоковых</w:t>
      </w:r>
      <w:r>
        <w:rPr>
          <w:spacing w:val="-9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требует</w:t>
      </w:r>
      <w:r>
        <w:rPr>
          <w:spacing w:val="-9"/>
        </w:rPr>
        <w:t xml:space="preserve"> </w:t>
      </w:r>
      <w:r>
        <w:t>использования</w:t>
      </w:r>
      <w:r>
        <w:rPr>
          <w:spacing w:val="-9"/>
        </w:rPr>
        <w:t xml:space="preserve"> </w:t>
      </w:r>
      <w:r>
        <w:t>двух</w:t>
      </w:r>
      <w:r>
        <w:rPr>
          <w:spacing w:val="-5"/>
        </w:rPr>
        <w:t xml:space="preserve"> </w:t>
      </w:r>
      <w:r>
        <w:t>уровней:</w:t>
      </w:r>
      <w:r>
        <w:rPr>
          <w:spacing w:val="-6"/>
        </w:rPr>
        <w:t xml:space="preserve"> </w:t>
      </w:r>
      <w:r>
        <w:t>уровня</w:t>
      </w:r>
      <w:r>
        <w:rPr>
          <w:spacing w:val="-12"/>
        </w:rPr>
        <w:t xml:space="preserve"> </w:t>
      </w:r>
      <w:r>
        <w:t>хранилища</w:t>
      </w:r>
      <w:r>
        <w:rPr>
          <w:spacing w:val="-5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обработки.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очередность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строгую непротиворечивость для обеспечения быстрых, экономичных и воспроизводимых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чтения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потоков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потребление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расположенных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хранилища,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 этих данных и уведомление уровня хранилища о том, какие данные можно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ненадобностью.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предусмотреть</w:t>
      </w:r>
      <w:r>
        <w:rPr>
          <w:spacing w:val="1"/>
        </w:rPr>
        <w:t xml:space="preserve"> </w:t>
      </w:r>
      <w:r>
        <w:t>масштабируемость,</w:t>
      </w:r>
      <w:r>
        <w:rPr>
          <w:spacing w:val="1"/>
        </w:rPr>
        <w:t xml:space="preserve"> </w:t>
      </w:r>
      <w:r>
        <w:t>надежность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отказоустойчивость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хранилища,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обработки. В результате появилось множество платформ, предоставляющих необходимую</w:t>
      </w:r>
      <w:r>
        <w:rPr>
          <w:spacing w:val="1"/>
        </w:rPr>
        <w:t xml:space="preserve"> </w:t>
      </w:r>
      <w:r>
        <w:t>инфраструктуру для создания приложений обработки потоковых данных, включая Amazon</w:t>
      </w:r>
      <w:r>
        <w:rPr>
          <w:spacing w:val="1"/>
        </w:rPr>
        <w:t xml:space="preserve"> </w:t>
      </w:r>
      <w:r>
        <w:t>Kinesis</w:t>
      </w:r>
      <w:r>
        <w:rPr>
          <w:spacing w:val="-6"/>
        </w:rPr>
        <w:t xml:space="preserve"> </w:t>
      </w:r>
      <w:r>
        <w:t>Streams,</w:t>
      </w:r>
      <w:r>
        <w:rPr>
          <w:spacing w:val="-6"/>
        </w:rPr>
        <w:t xml:space="preserve"> </w:t>
      </w:r>
      <w:r>
        <w:t>Amazon</w:t>
      </w:r>
      <w:r>
        <w:rPr>
          <w:spacing w:val="-6"/>
        </w:rPr>
        <w:t xml:space="preserve"> </w:t>
      </w:r>
      <w:r>
        <w:t>Kinesis</w:t>
      </w:r>
      <w:r>
        <w:rPr>
          <w:spacing w:val="-6"/>
        </w:rPr>
        <w:t xml:space="preserve"> </w:t>
      </w:r>
      <w:r>
        <w:t>Firehose,</w:t>
      </w:r>
      <w:r>
        <w:rPr>
          <w:spacing w:val="-7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Kafka,</w:t>
      </w:r>
      <w:r>
        <w:rPr>
          <w:spacing w:val="-7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Flume,</w:t>
      </w:r>
      <w:r>
        <w:rPr>
          <w:spacing w:val="-4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Spark</w:t>
      </w:r>
      <w:r>
        <w:rPr>
          <w:spacing w:val="-7"/>
        </w:rPr>
        <w:t xml:space="preserve"> </w:t>
      </w:r>
      <w:r>
        <w:t>Streaming</w:t>
      </w:r>
      <w:r>
        <w:rPr>
          <w:spacing w:val="-58"/>
        </w:rPr>
        <w:t xml:space="preserve"> </w:t>
      </w:r>
      <w:r>
        <w:t>и Apache</w:t>
      </w:r>
      <w:r>
        <w:rPr>
          <w:spacing w:val="-1"/>
        </w:rPr>
        <w:t xml:space="preserve"> </w:t>
      </w:r>
      <w:r>
        <w:t>Storm.</w:t>
      </w:r>
    </w:p>
    <w:p>
      <w:pPr>
        <w:pStyle w:val="8"/>
        <w:rPr>
          <w:sz w:val="36"/>
        </w:rPr>
      </w:pPr>
    </w:p>
    <w:p>
      <w:pPr>
        <w:pStyle w:val="8"/>
        <w:ind w:left="910"/>
        <w:jc w:val="both"/>
      </w:pPr>
      <w:r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потоковыми</w:t>
      </w:r>
      <w:r>
        <w:rPr>
          <w:spacing w:val="1"/>
        </w:rPr>
        <w:t xml:space="preserve"> </w:t>
      </w:r>
      <w:r>
        <w:t>данными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AWS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before="1" w:line="360" w:lineRule="auto"/>
        <w:ind w:left="202" w:right="120" w:firstLine="707"/>
        <w:jc w:val="both"/>
      </w:pPr>
      <w:r>
        <w:t>Amazon Web Services (AWS) предлагает различные варианты работы с потоковыми</w:t>
      </w:r>
      <w:r>
        <w:rPr>
          <w:spacing w:val="1"/>
        </w:rPr>
        <w:t xml:space="preserve"> </w:t>
      </w:r>
      <w:r>
        <w:t>данными.</w:t>
      </w:r>
      <w:r>
        <w:rPr>
          <w:spacing w:val="12"/>
        </w:rPr>
        <w:t xml:space="preserve"> </w:t>
      </w:r>
      <w:r>
        <w:t>Вы</w:t>
      </w:r>
      <w:r>
        <w:rPr>
          <w:spacing w:val="11"/>
        </w:rPr>
        <w:t xml:space="preserve"> </w:t>
      </w:r>
      <w:r>
        <w:t>можете</w:t>
      </w:r>
      <w:r>
        <w:rPr>
          <w:spacing w:val="12"/>
        </w:rPr>
        <w:t xml:space="preserve"> </w:t>
      </w:r>
      <w:r>
        <w:t>воспользоваться</w:t>
      </w:r>
      <w:r>
        <w:rPr>
          <w:spacing w:val="15"/>
        </w:rPr>
        <w:t xml:space="preserve"> </w:t>
      </w:r>
      <w:r>
        <w:t>управляемыми</w:t>
      </w:r>
      <w:r>
        <w:rPr>
          <w:spacing w:val="13"/>
        </w:rPr>
        <w:t xml:space="preserve"> </w:t>
      </w:r>
      <w:r>
        <w:t>сервисами</w:t>
      </w:r>
      <w:r>
        <w:rPr>
          <w:spacing w:val="13"/>
        </w:rPr>
        <w:t xml:space="preserve"> </w:t>
      </w:r>
      <w:r>
        <w:t>потоковых</w:t>
      </w:r>
      <w:r>
        <w:rPr>
          <w:spacing w:val="14"/>
        </w:rPr>
        <w:t xml:space="preserve"> </w:t>
      </w:r>
      <w:r>
        <w:t>данных,</w:t>
      </w:r>
    </w:p>
    <w:p>
      <w:pPr>
        <w:spacing w:after="0" w:line="360" w:lineRule="auto"/>
        <w:jc w:val="both"/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/>
      </w:pPr>
      <w:r>
        <w:t>предлагаемых</w:t>
      </w:r>
      <w:r>
        <w:rPr>
          <w:spacing w:val="14"/>
        </w:rPr>
        <w:t xml:space="preserve"> </w:t>
      </w:r>
      <w:r>
        <w:t>Amazon</w:t>
      </w:r>
      <w:r>
        <w:rPr>
          <w:spacing w:val="15"/>
        </w:rPr>
        <w:t xml:space="preserve"> </w:t>
      </w:r>
      <w:r>
        <w:t>Kinesis,</w:t>
      </w:r>
      <w:r>
        <w:rPr>
          <w:spacing w:val="12"/>
        </w:rPr>
        <w:t xml:space="preserve"> </w:t>
      </w:r>
      <w:r>
        <w:t>или</w:t>
      </w:r>
      <w:r>
        <w:rPr>
          <w:spacing w:val="14"/>
        </w:rPr>
        <w:t xml:space="preserve"> </w:t>
      </w:r>
      <w:r>
        <w:t>выполнить</w:t>
      </w:r>
      <w:r>
        <w:rPr>
          <w:spacing w:val="13"/>
        </w:rPr>
        <w:t xml:space="preserve"> </w:t>
      </w:r>
      <w:r>
        <w:t>развертывание</w:t>
      </w:r>
      <w:r>
        <w:rPr>
          <w:spacing w:val="12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Amazon</w:t>
      </w:r>
      <w:r>
        <w:rPr>
          <w:spacing w:val="14"/>
        </w:rPr>
        <w:t xml:space="preserve"> </w:t>
      </w:r>
      <w:r>
        <w:t>EC2</w:t>
      </w:r>
      <w:r>
        <w:rPr>
          <w:spacing w:val="12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использовать</w:t>
      </w:r>
      <w:r>
        <w:rPr>
          <w:spacing w:val="-57"/>
        </w:rPr>
        <w:t xml:space="preserve"> </w:t>
      </w:r>
      <w:r>
        <w:t>собственное</w:t>
      </w:r>
      <w:r>
        <w:rPr>
          <w:spacing w:val="-2"/>
        </w:rPr>
        <w:t xml:space="preserve"> </w:t>
      </w:r>
      <w:r>
        <w:t>решение для работы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потоковыми</w:t>
      </w:r>
      <w:r>
        <w:rPr>
          <w:spacing w:val="2"/>
        </w:rPr>
        <w:t xml:space="preserve"> </w:t>
      </w:r>
      <w:r>
        <w:t>данными в</w:t>
      </w:r>
      <w:r>
        <w:rPr>
          <w:spacing w:val="-1"/>
        </w:rPr>
        <w:t xml:space="preserve"> </w:t>
      </w:r>
      <w:r>
        <w:t>облаке.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202" w:right="120" w:firstLine="707"/>
        <w:jc w:val="both"/>
      </w:pPr>
      <w:r>
        <w:t>Сервис Amazon Kinesis – это платформа для работы с потоковыми данными в AWS.</w:t>
      </w:r>
      <w:r>
        <w:rPr>
          <w:spacing w:val="1"/>
        </w:rPr>
        <w:t xml:space="preserve"> </w:t>
      </w:r>
      <w:r>
        <w:t>Она предлагает мощные сервисы, которые упрощают загрузку и анализ потоковых данных,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собственные</w:t>
      </w:r>
      <w:r>
        <w:rPr>
          <w:spacing w:val="1"/>
        </w:rPr>
        <w:t xml:space="preserve"> </w:t>
      </w:r>
      <w:r>
        <w:t>настраиваемые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rPr>
          <w:spacing w:val="-1"/>
        </w:rPr>
        <w:t>специфических</w:t>
      </w:r>
      <w:r>
        <w:rPr>
          <w:spacing w:val="-12"/>
        </w:rPr>
        <w:t xml:space="preserve"> </w:t>
      </w:r>
      <w:r>
        <w:t>задач,</w:t>
      </w:r>
      <w:r>
        <w:rPr>
          <w:spacing w:val="-12"/>
        </w:rPr>
        <w:t xml:space="preserve"> </w:t>
      </w:r>
      <w:r>
        <w:t>возникающих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обработке</w:t>
      </w:r>
      <w:r>
        <w:rPr>
          <w:spacing w:val="-13"/>
        </w:rPr>
        <w:t xml:space="preserve"> </w:t>
      </w:r>
      <w:r>
        <w:t>потоковых</w:t>
      </w:r>
      <w:r>
        <w:rPr>
          <w:spacing w:val="-10"/>
        </w:rPr>
        <w:t xml:space="preserve"> </w:t>
      </w:r>
      <w:r>
        <w:t>данных.</w:t>
      </w:r>
      <w:r>
        <w:rPr>
          <w:spacing w:val="-12"/>
        </w:rPr>
        <w:t xml:space="preserve"> </w:t>
      </w:r>
      <w:r>
        <w:t>Платформа</w:t>
      </w:r>
      <w:r>
        <w:rPr>
          <w:spacing w:val="-14"/>
        </w:rPr>
        <w:t xml:space="preserve"> </w:t>
      </w:r>
      <w:r>
        <w:t>предлагает</w:t>
      </w:r>
      <w:r>
        <w:rPr>
          <w:spacing w:val="-58"/>
        </w:rPr>
        <w:t xml:space="preserve"> </w:t>
      </w:r>
      <w:r>
        <w:t>два сервиса: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Kinesis Firehose и</w:t>
      </w:r>
      <w:r>
        <w:rPr>
          <w:spacing w:val="1"/>
        </w:rPr>
        <w:t xml:space="preserve"> </w:t>
      </w:r>
      <w:r>
        <w:t>Amazon Kinesis Streams.</w:t>
      </w:r>
      <w:r>
        <w:rPr>
          <w:spacing w:val="1"/>
        </w:rPr>
        <w:t xml:space="preserve"> </w:t>
      </w:r>
      <w:r>
        <w:t>Кроме того, 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 другие платформы потоковых данных, например Apache Kafka, Apache Flume,</w:t>
      </w:r>
      <w:r>
        <w:rPr>
          <w:spacing w:val="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Streaming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Storm, в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EC2 и</w:t>
      </w:r>
      <w:r>
        <w:rPr>
          <w:spacing w:val="1"/>
        </w:rPr>
        <w:t xml:space="preserve"> </w:t>
      </w:r>
      <w:r>
        <w:t>Amazon EMR.</w:t>
      </w:r>
    </w:p>
    <w:p>
      <w:pPr>
        <w:pStyle w:val="8"/>
        <w:spacing w:before="1"/>
        <w:rPr>
          <w:sz w:val="36"/>
        </w:rPr>
      </w:pPr>
    </w:p>
    <w:p>
      <w:pPr>
        <w:pStyle w:val="8"/>
        <w:spacing w:line="360" w:lineRule="auto"/>
        <w:ind w:left="202" w:right="120" w:firstLine="707"/>
        <w:jc w:val="both"/>
      </w:pPr>
      <w:r>
        <w:t>Сервис Amazon Kinesis Streams позволяет создавать настраиваемые приложения для</w:t>
      </w:r>
      <w:r>
        <w:rPr>
          <w:spacing w:val="1"/>
        </w:rPr>
        <w:t xml:space="preserve"> </w:t>
      </w:r>
      <w:r>
        <w:t>обработки или анализа данных в режиме реального времени для решения узкоспециальных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непрерывно</w:t>
      </w:r>
      <w:r>
        <w:rPr>
          <w:spacing w:val="1"/>
        </w:rPr>
        <w:t xml:space="preserve"> </w:t>
      </w:r>
      <w:r>
        <w:t>захватывать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сохранять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скоростью</w:t>
      </w:r>
      <w:r>
        <w:rPr>
          <w:spacing w:val="1"/>
        </w:rPr>
        <w:t xml:space="preserve"> </w:t>
      </w:r>
      <w:r>
        <w:t>нескольких</w:t>
      </w:r>
      <w:r>
        <w:rPr>
          <w:spacing w:val="-57"/>
        </w:rPr>
        <w:t xml:space="preserve"> </w:t>
      </w:r>
      <w:r>
        <w:t>терабайт в час из сотен тысяч источников. У вас есть возможность создавать приложения,</w:t>
      </w:r>
      <w:r>
        <w:rPr>
          <w:spacing w:val="1"/>
        </w:rPr>
        <w:t xml:space="preserve"> </w:t>
      </w:r>
      <w:r>
        <w:t>потребляющие данные из Amazon Kinesis Streams, для работы панелей управления в режиме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оповещений,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1"/>
        </w:rPr>
        <w:t xml:space="preserve"> </w:t>
      </w:r>
      <w:r>
        <w:t>ценообразования,</w:t>
      </w:r>
      <w:r>
        <w:rPr>
          <w:spacing w:val="1"/>
        </w:rPr>
        <w:t xml:space="preserve"> </w:t>
      </w:r>
      <w:r>
        <w:t>проведения рекламных кампаний и т. д. Amazon Kinesis Streams поддерживает платформы</w:t>
      </w:r>
      <w:r>
        <w:rPr>
          <w:spacing w:val="1"/>
        </w:rPr>
        <w:t xml:space="preserve"> </w:t>
      </w:r>
      <w:r>
        <w:rPr>
          <w:spacing w:val="-1"/>
        </w:rPr>
        <w:t>потоковой</w:t>
      </w:r>
      <w:r>
        <w:rPr>
          <w:spacing w:val="-14"/>
        </w:rPr>
        <w:t xml:space="preserve"> </w:t>
      </w:r>
      <w:r>
        <w:rPr>
          <w:spacing w:val="-1"/>
        </w:rPr>
        <w:t>обработки,</w:t>
      </w:r>
      <w:r>
        <w:rPr>
          <w:spacing w:val="-14"/>
        </w:rPr>
        <w:t xml:space="preserve"> </w:t>
      </w:r>
      <w:r>
        <w:rPr>
          <w:spacing w:val="-1"/>
        </w:rPr>
        <w:t>выбранные</w:t>
      </w:r>
      <w:r>
        <w:rPr>
          <w:spacing w:val="-16"/>
        </w:rPr>
        <w:t xml:space="preserve"> </w:t>
      </w:r>
      <w:r>
        <w:t>пользователем,</w:t>
      </w:r>
      <w:r>
        <w:rPr>
          <w:spacing w:val="-13"/>
        </w:rPr>
        <w:t xml:space="preserve"> </w:t>
      </w:r>
      <w:r>
        <w:t>включая</w:t>
      </w:r>
      <w:r>
        <w:rPr>
          <w:spacing w:val="-14"/>
        </w:rPr>
        <w:t xml:space="preserve"> </w:t>
      </w:r>
      <w:r>
        <w:t>Kinesis</w:t>
      </w:r>
      <w:r>
        <w:rPr>
          <w:spacing w:val="-14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(KCL),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Storm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Spark Streaming.</w:t>
      </w:r>
    </w:p>
    <w:p>
      <w:pPr>
        <w:pStyle w:val="8"/>
        <w:rPr>
          <w:sz w:val="36"/>
        </w:rPr>
      </w:pPr>
    </w:p>
    <w:p>
      <w:pPr>
        <w:pStyle w:val="8"/>
        <w:spacing w:line="360" w:lineRule="auto"/>
        <w:ind w:left="202" w:right="120" w:firstLine="707"/>
        <w:jc w:val="both"/>
      </w:pPr>
      <w:r>
        <w:t>Сервис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Kinesis</w:t>
      </w:r>
      <w:r>
        <w:rPr>
          <w:spacing w:val="1"/>
        </w:rPr>
        <w:t xml:space="preserve"> </w:t>
      </w:r>
      <w:r>
        <w:t>Firehose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самый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потоковых</w:t>
      </w:r>
      <w:r>
        <w:rPr>
          <w:spacing w:val="-57"/>
        </w:rPr>
        <w:t xml:space="preserve"> </w:t>
      </w:r>
      <w:r>
        <w:rPr>
          <w:spacing w:val="-1"/>
        </w:rPr>
        <w:t>данных</w:t>
      </w:r>
      <w:r>
        <w:rPr>
          <w:spacing w:val="-15"/>
        </w:rPr>
        <w:t xml:space="preserve"> </w:t>
      </w: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AWS.</w:t>
      </w:r>
      <w:r>
        <w:rPr>
          <w:spacing w:val="-14"/>
        </w:rPr>
        <w:t xml:space="preserve"> </w:t>
      </w:r>
      <w:r>
        <w:rPr>
          <w:spacing w:val="-1"/>
        </w:rPr>
        <w:t>Этот</w:t>
      </w:r>
      <w:r>
        <w:rPr>
          <w:spacing w:val="-12"/>
        </w:rPr>
        <w:t xml:space="preserve"> </w:t>
      </w:r>
      <w:r>
        <w:rPr>
          <w:spacing w:val="-1"/>
        </w:rPr>
        <w:t>инструмент</w:t>
      </w:r>
      <w:r>
        <w:rPr>
          <w:spacing w:val="-13"/>
        </w:rPr>
        <w:t xml:space="preserve"> </w:t>
      </w:r>
      <w:r>
        <w:rPr>
          <w:spacing w:val="-1"/>
        </w:rPr>
        <w:t>позволяет</w:t>
      </w:r>
      <w:r>
        <w:rPr>
          <w:spacing w:val="-13"/>
        </w:rPr>
        <w:t xml:space="preserve"> </w:t>
      </w:r>
      <w:r>
        <w:rPr>
          <w:spacing w:val="-1"/>
        </w:rPr>
        <w:t>захватывать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автоматически</w:t>
      </w:r>
      <w:r>
        <w:rPr>
          <w:spacing w:val="-12"/>
        </w:rPr>
        <w:t xml:space="preserve"> </w:t>
      </w:r>
      <w:r>
        <w:t>загружать</w:t>
      </w:r>
      <w:r>
        <w:rPr>
          <w:spacing w:val="-12"/>
        </w:rPr>
        <w:t xml:space="preserve"> </w:t>
      </w:r>
      <w:r>
        <w:t>потоковые</w:t>
      </w:r>
      <w:r>
        <w:rPr>
          <w:spacing w:val="-57"/>
        </w:rPr>
        <w:t xml:space="preserve"> </w:t>
      </w:r>
      <w:r>
        <w:t>данные в Amazon S3 и Amazon Redshift, а затем выполнять анализ с помощью имеющихся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бизнес-аналитики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>
        <w:t>времени. Он позволяет быстро реализовать подход ELT и воспользоваться преимуществами</w:t>
      </w:r>
      <w:r>
        <w:rPr>
          <w:spacing w:val="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потоковых</w:t>
      </w:r>
      <w:r>
        <w:rPr>
          <w:spacing w:val="3"/>
        </w:rPr>
        <w:t xml:space="preserve"> </w:t>
      </w:r>
      <w:r>
        <w:t>данных.</w:t>
      </w:r>
    </w:p>
    <w:p>
      <w:pPr>
        <w:pStyle w:val="8"/>
        <w:rPr>
          <w:sz w:val="36"/>
        </w:rPr>
      </w:pPr>
    </w:p>
    <w:p>
      <w:pPr>
        <w:pStyle w:val="8"/>
        <w:ind w:left="910"/>
        <w:jc w:val="both"/>
      </w:pPr>
      <w:r>
        <w:t>Прочие</w:t>
      </w:r>
      <w:r>
        <w:rPr>
          <w:spacing w:val="-3"/>
        </w:rPr>
        <w:t xml:space="preserve"> </w:t>
      </w:r>
      <w:r>
        <w:t>потоковые</w:t>
      </w:r>
      <w:r>
        <w:rPr>
          <w:spacing w:val="-1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EC2</w:t>
      </w:r>
    </w:p>
    <w:p>
      <w:pPr>
        <w:pStyle w:val="8"/>
        <w:spacing w:before="139" w:line="360" w:lineRule="auto"/>
        <w:ind w:left="202" w:right="119" w:firstLine="707"/>
        <w:jc w:val="both"/>
      </w:pPr>
      <w:r>
        <w:t>Пользователи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платформы</w:t>
      </w:r>
      <w:r>
        <w:rPr>
          <w:spacing w:val="1"/>
        </w:rPr>
        <w:t xml:space="preserve"> </w:t>
      </w:r>
      <w:r>
        <w:t>потоковых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EC2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Amazon EMR по собственному усмотрению, а также создать собственные уровни хранилища</w:t>
      </w:r>
      <w:r>
        <w:rPr>
          <w:spacing w:val="1"/>
        </w:rPr>
        <w:t xml:space="preserve"> </w:t>
      </w:r>
      <w:r>
        <w:t>и обработки. Создавая собственное решение для обработки потоковых данных в Amazon EC2</w:t>
      </w:r>
      <w:r>
        <w:rPr>
          <w:spacing w:val="-57"/>
        </w:rPr>
        <w:t xml:space="preserve"> </w:t>
      </w:r>
      <w:r>
        <w:t>и Amazon EMR, можно избежать сложностей при выделении инфраструктуры и получить</w:t>
      </w:r>
      <w:r>
        <w:rPr>
          <w:spacing w:val="1"/>
        </w:rPr>
        <w:t xml:space="preserve"> </w:t>
      </w:r>
      <w:r>
        <w:t>доступ</w:t>
      </w:r>
      <w:r>
        <w:rPr>
          <w:spacing w:val="14"/>
        </w:rPr>
        <w:t xml:space="preserve"> </w:t>
      </w:r>
      <w:r>
        <w:t>к</w:t>
      </w:r>
      <w:r>
        <w:rPr>
          <w:spacing w:val="14"/>
        </w:rPr>
        <w:t xml:space="preserve"> </w:t>
      </w:r>
      <w:r>
        <w:t>разнообразным</w:t>
      </w:r>
      <w:r>
        <w:rPr>
          <w:spacing w:val="13"/>
        </w:rPr>
        <w:t xml:space="preserve"> </w:t>
      </w:r>
      <w:r>
        <w:t>вариантам</w:t>
      </w:r>
      <w:r>
        <w:rPr>
          <w:spacing w:val="15"/>
        </w:rPr>
        <w:t xml:space="preserve"> </w:t>
      </w:r>
      <w:r>
        <w:t>хранения</w:t>
      </w:r>
      <w:r>
        <w:rPr>
          <w:spacing w:val="14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обработки</w:t>
      </w:r>
      <w:r>
        <w:rPr>
          <w:spacing w:val="15"/>
        </w:rPr>
        <w:t xml:space="preserve"> </w:t>
      </w:r>
      <w:r>
        <w:t>потоковых</w:t>
      </w:r>
      <w:r>
        <w:rPr>
          <w:spacing w:val="16"/>
        </w:rPr>
        <w:t xml:space="preserve"> </w:t>
      </w:r>
      <w:r>
        <w:t>данных.</w:t>
      </w:r>
      <w:r>
        <w:rPr>
          <w:spacing w:val="14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число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3"/>
        <w:jc w:val="both"/>
      </w:pPr>
      <w:r>
        <w:rPr>
          <w:spacing w:val="-1"/>
        </w:rPr>
        <w:t>вариантов</w:t>
      </w:r>
      <w:r>
        <w:rPr>
          <w:spacing w:val="-10"/>
        </w:rPr>
        <w:t xml:space="preserve"> </w:t>
      </w:r>
      <w:r>
        <w:rPr>
          <w:spacing w:val="-1"/>
        </w:rPr>
        <w:t>уровня</w:t>
      </w:r>
      <w:r>
        <w:rPr>
          <w:spacing w:val="-13"/>
        </w:rPr>
        <w:t xml:space="preserve"> </w:t>
      </w:r>
      <w:r>
        <w:rPr>
          <w:spacing w:val="-1"/>
        </w:rPr>
        <w:t>хранилища</w:t>
      </w:r>
      <w:r>
        <w:rPr>
          <w:spacing w:val="-12"/>
        </w:rPr>
        <w:t xml:space="preserve"> </w:t>
      </w:r>
      <w:r>
        <w:t>потоковых</w:t>
      </w:r>
      <w:r>
        <w:rPr>
          <w:spacing w:val="-11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входят</w:t>
      </w:r>
      <w:r>
        <w:rPr>
          <w:spacing w:val="-15"/>
        </w:rPr>
        <w:t xml:space="preserve"> </w:t>
      </w:r>
      <w:r>
        <w:t>Apache</w:t>
      </w:r>
      <w:r>
        <w:rPr>
          <w:spacing w:val="-13"/>
        </w:rPr>
        <w:t xml:space="preserve"> </w:t>
      </w:r>
      <w:r>
        <w:t>Kafka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Apache</w:t>
      </w:r>
      <w:r>
        <w:rPr>
          <w:spacing w:val="-11"/>
        </w:rPr>
        <w:t xml:space="preserve"> </w:t>
      </w:r>
      <w:r>
        <w:t>Flume.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число</w:t>
      </w:r>
      <w:r>
        <w:rPr>
          <w:spacing w:val="-58"/>
        </w:rPr>
        <w:t xml:space="preserve"> </w:t>
      </w:r>
      <w:r>
        <w:t>вариантов уровня обработки потоковых данных входят Apache Spark Streaming и Apache</w:t>
      </w:r>
      <w:r>
        <w:rPr>
          <w:spacing w:val="1"/>
        </w:rPr>
        <w:t xml:space="preserve"> </w:t>
      </w:r>
      <w:r>
        <w:t>Storm.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4"/>
        <w:numPr>
          <w:ilvl w:val="2"/>
          <w:numId w:val="6"/>
        </w:numPr>
        <w:tabs>
          <w:tab w:val="left" w:pos="1309"/>
        </w:tabs>
        <w:spacing w:before="229" w:after="0" w:line="240" w:lineRule="auto"/>
        <w:ind w:left="1308" w:right="0" w:hanging="541"/>
        <w:jc w:val="left"/>
        <w:rPr>
          <w:sz w:val="24"/>
        </w:rPr>
      </w:pPr>
      <w:r>
        <w:rPr>
          <w:sz w:val="24"/>
        </w:rPr>
        <w:t>Перемещение</w:t>
      </w:r>
      <w:r>
        <w:rPr>
          <w:spacing w:val="-2"/>
          <w:sz w:val="24"/>
        </w:rPr>
        <w:t xml:space="preserve"> </w:t>
      </w:r>
      <w:r>
        <w:rPr>
          <w:sz w:val="24"/>
        </w:rPr>
        <w:t>эксабайтов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z w:val="24"/>
        </w:rPr>
        <w:t>Snowmobile</w:t>
      </w:r>
    </w:p>
    <w:p>
      <w:pPr>
        <w:pStyle w:val="8"/>
        <w:spacing w:before="6"/>
        <w:rPr>
          <w:sz w:val="36"/>
        </w:rPr>
      </w:pPr>
    </w:p>
    <w:p>
      <w:pPr>
        <w:pStyle w:val="8"/>
        <w:spacing w:line="360" w:lineRule="auto"/>
        <w:ind w:left="202" w:right="121" w:firstLine="566"/>
        <w:jc w:val="both"/>
      </w:pPr>
      <w:r>
        <w:t>AWS Snowmobile – сервис передачи эксабайтов данных, который способен быстро,</w:t>
      </w:r>
      <w:r>
        <w:rPr>
          <w:spacing w:val="1"/>
        </w:rPr>
        <w:t xml:space="preserve"> </w:t>
      </w:r>
      <w:r>
        <w:t>безопасно и экономно перемещать экстремально большие объемы в AWS. Для перемещения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укрепленный</w:t>
      </w:r>
      <w:r>
        <w:rPr>
          <w:spacing w:val="1"/>
        </w:rPr>
        <w:t xml:space="preserve"> </w:t>
      </w:r>
      <w:r>
        <w:t>транспортный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Snowmobile</w:t>
      </w:r>
      <w:r>
        <w:rPr>
          <w:spacing w:val="1"/>
        </w:rPr>
        <w:t xml:space="preserve"> </w:t>
      </w:r>
      <w:r>
        <w:t>длиной</w:t>
      </w:r>
      <w:r>
        <w:rPr>
          <w:spacing w:val="1"/>
        </w:rPr>
        <w:t xml:space="preserve"> </w:t>
      </w:r>
      <w:r>
        <w:t>13,7</w:t>
      </w:r>
      <w:r>
        <w:rPr>
          <w:spacing w:val="1"/>
        </w:rPr>
        <w:t xml:space="preserve"> </w:t>
      </w:r>
      <w:r>
        <w:t>м,</w:t>
      </w:r>
      <w:r>
        <w:rPr>
          <w:spacing w:val="1"/>
        </w:rPr>
        <w:t xml:space="preserve"> </w:t>
      </w:r>
      <w:r>
        <w:t>перевозимый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помощи</w:t>
      </w:r>
      <w:r>
        <w:rPr>
          <w:spacing w:val="-4"/>
        </w:rPr>
        <w:t xml:space="preserve"> </w:t>
      </w:r>
      <w:r>
        <w:t>грузового</w:t>
      </w:r>
      <w:r>
        <w:rPr>
          <w:spacing w:val="-3"/>
        </w:rPr>
        <w:t xml:space="preserve"> </w:t>
      </w:r>
      <w:r>
        <w:t>автомобиля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полуприцепом.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таком</w:t>
      </w:r>
      <w:r>
        <w:rPr>
          <w:spacing w:val="-6"/>
        </w:rPr>
        <w:t xml:space="preserve"> </w:t>
      </w:r>
      <w:r>
        <w:t>контейнере</w:t>
      </w:r>
      <w:r>
        <w:rPr>
          <w:spacing w:val="-6"/>
        </w:rPr>
        <w:t xml:space="preserve"> </w:t>
      </w:r>
      <w:r>
        <w:t>можно</w:t>
      </w:r>
      <w:r>
        <w:rPr>
          <w:spacing w:val="-57"/>
        </w:rPr>
        <w:t xml:space="preserve"> </w:t>
      </w:r>
      <w:r>
        <w:rPr>
          <w:spacing w:val="-1"/>
        </w:rPr>
        <w:t>перемещать</w:t>
      </w:r>
      <w:r>
        <w:rPr>
          <w:spacing w:val="-13"/>
        </w:rPr>
        <w:t xml:space="preserve"> </w:t>
      </w:r>
      <w:r>
        <w:rPr>
          <w:spacing w:val="-1"/>
        </w:rPr>
        <w:t>до</w:t>
      </w:r>
      <w:r>
        <w:rPr>
          <w:spacing w:val="-14"/>
        </w:rPr>
        <w:t xml:space="preserve"> </w:t>
      </w:r>
      <w:r>
        <w:rPr>
          <w:spacing w:val="-1"/>
        </w:rPr>
        <w:t>100</w:t>
      </w:r>
      <w:r>
        <w:rPr>
          <w:spacing w:val="-14"/>
        </w:rPr>
        <w:t xml:space="preserve"> </w:t>
      </w:r>
      <w:r>
        <w:rPr>
          <w:spacing w:val="-1"/>
        </w:rPr>
        <w:t>ПБ</w:t>
      </w:r>
      <w:r>
        <w:rPr>
          <w:spacing w:val="-15"/>
        </w:rPr>
        <w:t xml:space="preserve"> </w:t>
      </w:r>
      <w:r>
        <w:rPr>
          <w:spacing w:val="-1"/>
        </w:rPr>
        <w:t>данных.</w:t>
      </w:r>
      <w:r>
        <w:rPr>
          <w:spacing w:val="-15"/>
        </w:rPr>
        <w:t xml:space="preserve"> </w:t>
      </w:r>
      <w:r>
        <w:rPr>
          <w:spacing w:val="-1"/>
        </w:rPr>
        <w:t>Snowmobile</w:t>
      </w:r>
      <w:r>
        <w:rPr>
          <w:spacing w:val="-14"/>
        </w:rPr>
        <w:t xml:space="preserve"> </w:t>
      </w:r>
      <w:r>
        <w:t>позволяет</w:t>
      </w:r>
      <w:r>
        <w:rPr>
          <w:spacing w:val="-12"/>
        </w:rPr>
        <w:t xml:space="preserve"> </w:t>
      </w:r>
      <w:r>
        <w:t>без</w:t>
      </w:r>
      <w:r>
        <w:rPr>
          <w:spacing w:val="-14"/>
        </w:rPr>
        <w:t xml:space="preserve"> </w:t>
      </w:r>
      <w:r>
        <w:t>труда</w:t>
      </w:r>
      <w:r>
        <w:rPr>
          <w:spacing w:val="-14"/>
        </w:rPr>
        <w:t xml:space="preserve"> </w:t>
      </w:r>
      <w:r>
        <w:t>переместить</w:t>
      </w:r>
      <w:r>
        <w:rPr>
          <w:spacing w:val="-11"/>
        </w:rPr>
        <w:t xml:space="preserve"> </w:t>
      </w:r>
      <w:r>
        <w:t>большие</w:t>
      </w:r>
      <w:r>
        <w:rPr>
          <w:spacing w:val="-15"/>
        </w:rPr>
        <w:t xml:space="preserve"> </w:t>
      </w:r>
      <w:r>
        <w:t>массивы</w:t>
      </w:r>
      <w:r>
        <w:rPr>
          <w:spacing w:val="-57"/>
        </w:rPr>
        <w:t xml:space="preserve"> </w:t>
      </w:r>
      <w:r>
        <w:t>данных, например видеобиблиотеки и репозитории изображений, или выполнить миграцию</w:t>
      </w:r>
      <w:r>
        <w:rPr>
          <w:spacing w:val="1"/>
        </w:rPr>
        <w:t xml:space="preserve"> </w:t>
      </w:r>
      <w:r>
        <w:t>всего ЦОД. Для всех данных используется 256-битное шифрование, а управлять ключами</w:t>
      </w:r>
      <w:r>
        <w:rPr>
          <w:spacing w:val="1"/>
        </w:rPr>
        <w:t xml:space="preserve"> </w:t>
      </w:r>
      <w:r>
        <w:t>шифрования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(AWS</w:t>
      </w:r>
      <w:r>
        <w:rPr>
          <w:spacing w:val="1"/>
        </w:rPr>
        <w:t xml:space="preserve"> </w:t>
      </w:r>
      <w:r>
        <w:t>KMS).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Snowmobile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GPS-отслеживание,</w:t>
      </w:r>
      <w:r>
        <w:rPr>
          <w:spacing w:val="1"/>
        </w:rPr>
        <w:t xml:space="preserve"> </w:t>
      </w:r>
      <w:r>
        <w:t>сигнализация,</w:t>
      </w:r>
      <w:r>
        <w:rPr>
          <w:spacing w:val="1"/>
        </w:rPr>
        <w:t xml:space="preserve"> </w:t>
      </w:r>
      <w:r>
        <w:t>круглосуточное</w:t>
      </w:r>
      <w:r>
        <w:rPr>
          <w:spacing w:val="1"/>
        </w:rPr>
        <w:t xml:space="preserve"> </w:t>
      </w:r>
      <w:r>
        <w:t>видеонаблюдение и дополнительные автомобили службы безопасности для сопровождения</w:t>
      </w:r>
      <w:r>
        <w:rPr>
          <w:spacing w:val="1"/>
        </w:rPr>
        <w:t xml:space="preserve"> </w:t>
      </w:r>
      <w:r>
        <w:t>контейнера</w:t>
      </w:r>
      <w:r>
        <w:rPr>
          <w:spacing w:val="-2"/>
        </w:rPr>
        <w:t xml:space="preserve"> </w:t>
      </w:r>
      <w:r>
        <w:t>во время перевозки.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numPr>
          <w:ilvl w:val="0"/>
          <w:numId w:val="4"/>
        </w:numPr>
        <w:tabs>
          <w:tab w:val="left" w:pos="2529"/>
        </w:tabs>
        <w:spacing w:before="73" w:after="0" w:line="240" w:lineRule="auto"/>
        <w:ind w:left="2528" w:right="0" w:hanging="364"/>
        <w:jc w:val="left"/>
      </w:pPr>
      <w:bookmarkStart w:id="3" w:name="_TOC_250002"/>
      <w:r>
        <w:t>ПРАКТИЧЕСКАЯ</w:t>
      </w:r>
      <w:r>
        <w:rPr>
          <w:spacing w:val="-8"/>
        </w:rPr>
        <w:t xml:space="preserve"> </w:t>
      </w:r>
      <w:bookmarkEnd w:id="3"/>
      <w:r>
        <w:t>РЕАЛИЗАЦИЯ</w:t>
      </w:r>
    </w:p>
    <w:p>
      <w:pPr>
        <w:pStyle w:val="8"/>
        <w:rPr>
          <w:sz w:val="40"/>
        </w:rPr>
      </w:pPr>
    </w:p>
    <w:p>
      <w:pPr>
        <w:pStyle w:val="8"/>
        <w:spacing w:before="6"/>
        <w:rPr>
          <w:sz w:val="38"/>
        </w:rPr>
      </w:pPr>
    </w:p>
    <w:p>
      <w:pPr>
        <w:pStyle w:val="8"/>
        <w:spacing w:line="360" w:lineRule="auto"/>
        <w:ind w:left="202" w:firstLine="566"/>
      </w:pPr>
      <w:r>
        <w:t>3.2</w:t>
      </w:r>
      <w:r>
        <w:rPr>
          <w:spacing w:val="16"/>
        </w:rPr>
        <w:t xml:space="preserve"> </w:t>
      </w:r>
      <w:r>
        <w:t>Создание</w:t>
      </w:r>
      <w:r>
        <w:rPr>
          <w:spacing w:val="17"/>
        </w:rPr>
        <w:t xml:space="preserve"> </w:t>
      </w:r>
      <w:r>
        <w:t>таблицы</w:t>
      </w:r>
      <w:r>
        <w:rPr>
          <w:spacing w:val="16"/>
        </w:rPr>
        <w:t xml:space="preserve"> </w:t>
      </w:r>
      <w:r>
        <w:t>NoSQL</w:t>
      </w:r>
      <w:r>
        <w:rPr>
          <w:spacing w:val="14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выполнение</w:t>
      </w:r>
      <w:r>
        <w:rPr>
          <w:spacing w:val="17"/>
        </w:rPr>
        <w:t xml:space="preserve"> </w:t>
      </w:r>
      <w:r>
        <w:t>запросов</w:t>
      </w:r>
      <w:r>
        <w:rPr>
          <w:spacing w:val="16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ней</w:t>
      </w:r>
      <w:r>
        <w:rPr>
          <w:spacing w:val="18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помощью</w:t>
      </w:r>
      <w:r>
        <w:rPr>
          <w:spacing w:val="18"/>
        </w:rPr>
        <w:t xml:space="preserve"> </w:t>
      </w:r>
      <w:r>
        <w:t>Amazon</w:t>
      </w:r>
      <w:r>
        <w:rPr>
          <w:spacing w:val="-57"/>
        </w:rPr>
        <w:t xml:space="preserve"> </w:t>
      </w:r>
      <w:r>
        <w:t>DynamoDB</w:t>
      </w:r>
    </w:p>
    <w:p>
      <w:pPr>
        <w:pStyle w:val="8"/>
        <w:spacing w:before="2"/>
      </w:pPr>
    </w:p>
    <w:p>
      <w:pPr>
        <w:pStyle w:val="8"/>
        <w:spacing w:line="360" w:lineRule="auto"/>
        <w:ind w:left="202" w:right="121" w:firstLine="566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таблицу,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сканировать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запрашивать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DynamoDB.</w:t>
      </w:r>
      <w:r>
        <w:rPr>
          <w:spacing w:val="1"/>
        </w:rPr>
        <w:t xml:space="preserve"> </w:t>
      </w:r>
      <w:r>
        <w:t>DynamoDB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управляемая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NoSQL,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документно-ориентированную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«ключ-</w:t>
      </w:r>
      <w:r>
        <w:rPr>
          <w:spacing w:val="1"/>
        </w:rPr>
        <w:t xml:space="preserve"> </w:t>
      </w:r>
      <w:r>
        <w:t>значение».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гибкой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стабильной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автоматическому масштабированию пропускной способности этот сервис является отличной</w:t>
      </w:r>
      <w:r>
        <w:rPr>
          <w:spacing w:val="1"/>
        </w:rPr>
        <w:t xml:space="preserve"> </w:t>
      </w:r>
      <w:r>
        <w:t>платформой для мобильных и интернет-приложений, игр, рекламы, IoT и многих других</w:t>
      </w:r>
      <w:r>
        <w:rPr>
          <w:spacing w:val="1"/>
        </w:rPr>
        <w:t xml:space="preserve"> </w:t>
      </w:r>
      <w:r>
        <w:t>приложений.</w:t>
      </w:r>
      <w:r>
        <w:rPr>
          <w:spacing w:val="-1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доступны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уровне</w:t>
      </w:r>
      <w:r>
        <w:rPr>
          <w:spacing w:val="-2"/>
        </w:rPr>
        <w:t xml:space="preserve"> </w:t>
      </w:r>
      <w:r>
        <w:t>бесплатного пользования.</w:t>
      </w:r>
    </w:p>
    <w:p>
      <w:pPr>
        <w:pStyle w:val="8"/>
        <w:spacing w:before="2"/>
        <w:rPr>
          <w:sz w:val="36"/>
        </w:rPr>
      </w:pPr>
    </w:p>
    <w:p>
      <w:pPr>
        <w:pStyle w:val="8"/>
        <w:spacing w:line="360" w:lineRule="auto"/>
        <w:ind w:left="202" w:right="121" w:firstLine="566"/>
        <w:jc w:val="both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NoSQL</w:t>
      </w:r>
      <w:r>
        <w:rPr>
          <w:spacing w:val="-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запросов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ней</w:t>
      </w:r>
      <w:r>
        <w:rPr>
          <w:spacing w:val="-3"/>
        </w:rPr>
        <w:t xml:space="preserve"> </w:t>
      </w:r>
      <w:r>
        <w:t>требуется</w:t>
      </w:r>
      <w:r>
        <w:rPr>
          <w:spacing w:val="-1"/>
        </w:rPr>
        <w:t xml:space="preserve"> </w:t>
      </w:r>
      <w:r>
        <w:t>аккаунт.</w:t>
      </w:r>
      <w:r>
        <w:rPr>
          <w:spacing w:val="-1"/>
        </w:rPr>
        <w:t xml:space="preserve"> </w:t>
      </w:r>
      <w:r>
        <w:t>Уровень</w:t>
      </w:r>
      <w:r>
        <w:rPr>
          <w:spacing w:val="-57"/>
        </w:rPr>
        <w:t xml:space="preserve"> </w:t>
      </w:r>
      <w:r>
        <w:t>бесплатного пользования AWS – это 25 ГБ хранилища и до 200 миллионов запросов в месяц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Amazon DynamoDB.</w:t>
      </w:r>
    </w:p>
    <w:p>
      <w:pPr>
        <w:pStyle w:val="8"/>
        <w:spacing w:before="1"/>
        <w:rPr>
          <w:sz w:val="36"/>
        </w:rPr>
      </w:pPr>
    </w:p>
    <w:p>
      <w:pPr>
        <w:pStyle w:val="8"/>
        <w:spacing w:after="4" w:line="360" w:lineRule="auto"/>
        <w:ind w:left="202" w:right="121" w:firstLine="566"/>
        <w:jc w:val="both"/>
      </w:pPr>
      <w:r>
        <w:t>Откройте Консоль управления AWS, оставив открытым данное пошаговое руководство.</w:t>
      </w:r>
      <w:r>
        <w:rPr>
          <w:spacing w:val="-57"/>
        </w:rPr>
        <w:t xml:space="preserve"> </w:t>
      </w:r>
      <w:r>
        <w:t xml:space="preserve">Когда экран загрузится, начните вводить </w:t>
      </w:r>
      <w:r>
        <w:rPr>
          <w:i/>
        </w:rPr>
        <w:t xml:space="preserve">DynamoDB </w:t>
      </w:r>
      <w:r>
        <w:t>в строке поиска и откройте консоль</w:t>
      </w:r>
      <w:r>
        <w:rPr>
          <w:spacing w:val="1"/>
        </w:rPr>
        <w:t xml:space="preserve"> </w:t>
      </w:r>
      <w:r>
        <w:t>DynamoDB.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4330" cy="1526540"/>
            <wp:effectExtent l="0" t="0" r="0" b="0"/>
            <wp:docPr id="21" name="image11.jpeg" descr="Как выглядит Консоль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Как выглядит Консоль AWS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851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21"/>
        </w:rPr>
      </w:pPr>
    </w:p>
    <w:p>
      <w:pPr>
        <w:pStyle w:val="8"/>
        <w:ind w:left="768"/>
      </w:pPr>
      <w:r>
        <w:t>Шаг</w:t>
      </w:r>
      <w:r>
        <w:rPr>
          <w:spacing w:val="-2"/>
        </w:rPr>
        <w:t xml:space="preserve"> </w:t>
      </w:r>
      <w:r>
        <w:t>1. Создание таблицы</w:t>
      </w:r>
      <w:r>
        <w:rPr>
          <w:spacing w:val="-1"/>
        </w:rPr>
        <w:t xml:space="preserve"> </w:t>
      </w:r>
      <w:r>
        <w:t>NoSQL</w:t>
      </w:r>
    </w:p>
    <w:p>
      <w:pPr>
        <w:pStyle w:val="8"/>
        <w:spacing w:before="139" w:line="360" w:lineRule="auto"/>
        <w:ind w:left="202" w:right="1831" w:firstLine="566"/>
      </w:pPr>
      <w:r>
        <w:t>На данном шаге вы создадите таблицу с помощью консоли DynamoDB.</w:t>
      </w:r>
      <w:r>
        <w:rPr>
          <w:spacing w:val="-57"/>
        </w:rPr>
        <w:t xml:space="preserve"> </w:t>
      </w:r>
      <w:r>
        <w:t>а)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DynamoDB</w:t>
      </w:r>
      <w:r>
        <w:rPr>
          <w:spacing w:val="-1"/>
        </w:rPr>
        <w:t xml:space="preserve"> </w:t>
      </w:r>
      <w:r>
        <w:t>выберите Create</w:t>
      </w:r>
      <w:r>
        <w:rPr>
          <w:spacing w:val="-1"/>
        </w:rPr>
        <w:t xml:space="preserve"> </w:t>
      </w:r>
      <w:r>
        <w:t>table.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9250" cy="1096645"/>
            <wp:effectExtent l="0" t="0" r="0" b="0"/>
            <wp:docPr id="23" name="image12.jpeg" descr="create-select-nosq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create-select-nosql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693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3"/>
        <w:rPr>
          <w:sz w:val="10"/>
        </w:rPr>
      </w:pPr>
    </w:p>
    <w:p>
      <w:pPr>
        <w:pStyle w:val="8"/>
        <w:spacing w:before="90" w:after="6" w:line="360" w:lineRule="auto"/>
        <w:ind w:left="202" w:right="128"/>
        <w:jc w:val="both"/>
        <w:rPr>
          <w:i/>
        </w:rPr>
      </w:pPr>
      <w:r>
        <w:t>б) В качестве примера использования для этого руководства мы используем музыкальную</w:t>
      </w:r>
      <w:r>
        <w:rPr>
          <w:spacing w:val="1"/>
        </w:rPr>
        <w:t xml:space="preserve"> </w:t>
      </w:r>
      <w:r>
        <w:t>библиотеку.</w:t>
      </w:r>
      <w:r>
        <w:rPr>
          <w:spacing w:val="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поле Table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 xml:space="preserve">введите </w:t>
      </w:r>
      <w:r>
        <w:rPr>
          <w:i/>
        </w:rPr>
        <w:t>Music.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0520" cy="1668145"/>
            <wp:effectExtent l="0" t="0" r="0" b="0"/>
            <wp:docPr id="25" name="image13.jpeg" descr="create-select-nosql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create-select-nosql_a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128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8" w:after="5" w:line="360" w:lineRule="auto"/>
        <w:ind w:left="202" w:right="120"/>
        <w:jc w:val="both"/>
      </w:pPr>
      <w:r>
        <w:t>в) Ключ секции служит для распределения данных между разделами с целью обеспечения</w:t>
      </w:r>
      <w:r>
        <w:rPr>
          <w:spacing w:val="1"/>
        </w:rPr>
        <w:t xml:space="preserve"> </w:t>
      </w:r>
      <w:r>
        <w:t>масштабируемости. Важно выбрать для ключа атрибут с большим диапазоном значений,</w:t>
      </w:r>
      <w:r>
        <w:rPr>
          <w:spacing w:val="1"/>
        </w:rPr>
        <w:t xml:space="preserve"> </w:t>
      </w:r>
      <w:r>
        <w:t>который с большей вероятностью обеспечит равномерно распределенную схему доступа.</w:t>
      </w:r>
      <w:r>
        <w:rPr>
          <w:spacing w:val="1"/>
        </w:rPr>
        <w:t xml:space="preserve"> </w:t>
      </w:r>
      <w:r>
        <w:t>Введите</w:t>
      </w:r>
      <w:r>
        <w:rPr>
          <w:spacing w:val="-2"/>
        </w:rPr>
        <w:t xml:space="preserve"> </w:t>
      </w:r>
      <w:r>
        <w:rPr>
          <w:i/>
        </w:rPr>
        <w:t>Artist</w:t>
      </w:r>
      <w:r>
        <w:rPr>
          <w:i/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поле Partition key.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5595" cy="1654810"/>
            <wp:effectExtent l="0" t="0" r="0" b="0"/>
            <wp:docPr id="27" name="image14.jpeg" descr="create-select-nosql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create-select-nosql_a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212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65" w:after="6" w:line="360" w:lineRule="auto"/>
        <w:ind w:left="202" w:right="121"/>
        <w:jc w:val="both"/>
      </w:pPr>
      <w:r>
        <w:t>г) Поскольку у каждого исполнителя может быть много композиций, с помощью ключа</w:t>
      </w:r>
      <w:r>
        <w:rPr>
          <w:spacing w:val="1"/>
        </w:rPr>
        <w:t xml:space="preserve"> </w:t>
      </w:r>
      <w:r>
        <w:t>сортировки можно легко сортировать данные. Установите флажок Add sort key. Введите</w:t>
      </w:r>
      <w:r>
        <w:rPr>
          <w:spacing w:val="1"/>
        </w:rPr>
        <w:t xml:space="preserve"> </w:t>
      </w:r>
      <w:r>
        <w:rPr>
          <w:i/>
        </w:rPr>
        <w:t>songTitle</w:t>
      </w:r>
      <w:r>
        <w:rPr>
          <w:i/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Add sort key.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02255" cy="1833245"/>
            <wp:effectExtent l="0" t="0" r="0" b="0"/>
            <wp:docPr id="29" name="image15.jpeg" descr="create-select-nosql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create-select-nosql_a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697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74"/>
        <w:ind w:left="202"/>
        <w:jc w:val="both"/>
      </w:pPr>
      <w:r>
        <w:t>д)</w:t>
      </w:r>
      <w:r>
        <w:rPr>
          <w:spacing w:val="-4"/>
        </w:rPr>
        <w:t xml:space="preserve"> </w:t>
      </w:r>
      <w:r>
        <w:t>Затем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потребуется включить функцию</w:t>
      </w:r>
      <w:r>
        <w:rPr>
          <w:spacing w:val="-1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в DynamoDB.</w:t>
      </w:r>
    </w:p>
    <w:p>
      <w:pPr>
        <w:pStyle w:val="8"/>
        <w:spacing w:before="137" w:line="360" w:lineRule="auto"/>
        <w:ind w:left="202" w:right="121"/>
        <w:jc w:val="both"/>
      </w:pPr>
      <w:r>
        <w:t>Auto Scaling в DynamoDB меняет количество выделенных для таблицы ресурсов чтения и</w:t>
      </w:r>
      <w:r>
        <w:rPr>
          <w:spacing w:val="1"/>
        </w:rPr>
        <w:t xml:space="preserve"> </w:t>
      </w:r>
      <w:r>
        <w:t>записи в зависимости от количества запросов. С помощью роли AWS Identity and Access</w:t>
      </w:r>
      <w:r>
        <w:rPr>
          <w:spacing w:val="1"/>
        </w:rPr>
        <w:t xml:space="preserve"> </w:t>
      </w:r>
      <w:r>
        <w:t xml:space="preserve">Management (AWS IAM) под названием </w:t>
      </w:r>
      <w:r>
        <w:rPr>
          <w:i/>
        </w:rPr>
        <w:t xml:space="preserve">DynamoDBAutoscaleRole </w:t>
      </w:r>
      <w:r>
        <w:t>сервис DynamoDB будет</w:t>
      </w:r>
      <w:r>
        <w:rPr>
          <w:spacing w:val="1"/>
        </w:rPr>
        <w:t xml:space="preserve"> </w:t>
      </w:r>
      <w:r>
        <w:t>управлять автоматическим масштабированием от вашего имени. DynamoDB создает для вас</w:t>
      </w:r>
      <w:r>
        <w:rPr>
          <w:spacing w:val="1"/>
        </w:rPr>
        <w:t xml:space="preserve"> </w:t>
      </w:r>
      <w:r>
        <w:t>эту</w:t>
      </w:r>
      <w:r>
        <w:rPr>
          <w:spacing w:val="-6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-1"/>
        </w:rPr>
        <w:t xml:space="preserve"> </w:t>
      </w:r>
      <w:r>
        <w:t>включении</w:t>
      </w:r>
      <w:r>
        <w:rPr>
          <w:spacing w:val="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аккаунте.</w:t>
      </w:r>
    </w:p>
    <w:p>
      <w:pPr>
        <w:pStyle w:val="8"/>
        <w:spacing w:before="2"/>
        <w:ind w:left="202"/>
        <w:jc w:val="both"/>
      </w:pPr>
      <w:r>
        <w:t>Укажите</w:t>
      </w:r>
      <w:r>
        <w:rPr>
          <w:spacing w:val="-2"/>
        </w:rPr>
        <w:t xml:space="preserve"> </w:t>
      </w:r>
      <w:r>
        <w:t>DynamoDB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необходимость создания</w:t>
      </w:r>
      <w:r>
        <w:rPr>
          <w:spacing w:val="-2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роли,</w:t>
      </w:r>
      <w:r>
        <w:rPr>
          <w:spacing w:val="-2"/>
        </w:rPr>
        <w:t xml:space="preserve"> </w:t>
      </w:r>
      <w:r>
        <w:t>сняв</w:t>
      </w:r>
      <w:r>
        <w:rPr>
          <w:spacing w:val="-3"/>
        </w:rPr>
        <w:t xml:space="preserve"> </w:t>
      </w:r>
      <w:r>
        <w:t>флажок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settings.</w:t>
      </w:r>
    </w:p>
    <w:p>
      <w:pPr>
        <w:pStyle w:val="8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775585" cy="1760220"/>
            <wp:effectExtent l="0" t="0" r="0" b="0"/>
            <wp:wrapTopAndBottom/>
            <wp:docPr id="31" name="image16.jpeg" descr="create-select-nosql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create-select-nosql2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7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21" w:line="360" w:lineRule="auto"/>
        <w:ind w:left="202"/>
      </w:pPr>
      <w:r>
        <w:t>е)</w:t>
      </w:r>
      <w:r>
        <w:rPr>
          <w:spacing w:val="4"/>
        </w:rPr>
        <w:t xml:space="preserve"> </w:t>
      </w:r>
      <w:r>
        <w:t>Прокрутите</w:t>
      </w:r>
      <w:r>
        <w:rPr>
          <w:spacing w:val="6"/>
        </w:rPr>
        <w:t xml:space="preserve"> </w:t>
      </w:r>
      <w:r>
        <w:t>экран</w:t>
      </w:r>
      <w:r>
        <w:rPr>
          <w:spacing w:val="8"/>
        </w:rPr>
        <w:t xml:space="preserve"> </w:t>
      </w:r>
      <w:r>
        <w:t>вниз</w:t>
      </w:r>
      <w:r>
        <w:rPr>
          <w:spacing w:val="7"/>
        </w:rPr>
        <w:t xml:space="preserve"> </w:t>
      </w:r>
      <w:r>
        <w:t>через</w:t>
      </w:r>
      <w:r>
        <w:rPr>
          <w:spacing w:val="6"/>
        </w:rPr>
        <w:t xml:space="preserve"> </w:t>
      </w:r>
      <w:r>
        <w:t>пункты</w:t>
      </w:r>
      <w:r>
        <w:rPr>
          <w:spacing w:val="7"/>
        </w:rPr>
        <w:t xml:space="preserve"> </w:t>
      </w:r>
      <w:r>
        <w:t>Secondary</w:t>
      </w:r>
      <w:r>
        <w:rPr>
          <w:spacing w:val="2"/>
        </w:rPr>
        <w:t xml:space="preserve"> </w:t>
      </w:r>
      <w:r>
        <w:t>indexes,</w:t>
      </w:r>
      <w:r>
        <w:rPr>
          <w:spacing w:val="6"/>
        </w:rPr>
        <w:t xml:space="preserve"> </w:t>
      </w:r>
      <w:r>
        <w:t>Provisioned</w:t>
      </w:r>
      <w:r>
        <w:rPr>
          <w:spacing w:val="5"/>
        </w:rPr>
        <w:t xml:space="preserve"> </w:t>
      </w:r>
      <w:r>
        <w:t>capacity</w:t>
      </w:r>
      <w:r>
        <w:rPr>
          <w:spacing w:val="2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Auto</w:t>
      </w:r>
      <w:r>
        <w:rPr>
          <w:spacing w:val="6"/>
        </w:rPr>
        <w:t xml:space="preserve"> </w:t>
      </w:r>
      <w:r>
        <w:t>Scaling</w:t>
      </w:r>
      <w:r>
        <w:rPr>
          <w:spacing w:val="-5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кнопки</w:t>
      </w:r>
      <w:r>
        <w:rPr>
          <w:spacing w:val="-2"/>
        </w:rPr>
        <w:t xml:space="preserve"> </w:t>
      </w:r>
      <w:r>
        <w:t>Create.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рамках</w:t>
      </w:r>
      <w:r>
        <w:rPr>
          <w:spacing w:val="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руководства</w:t>
      </w:r>
      <w:r>
        <w:rPr>
          <w:spacing w:val="-2"/>
        </w:rPr>
        <w:t xml:space="preserve"> </w:t>
      </w:r>
      <w:r>
        <w:t>эти настройки изменяться не</w:t>
      </w:r>
      <w:r>
        <w:rPr>
          <w:spacing w:val="-2"/>
        </w:rPr>
        <w:t xml:space="preserve"> </w:t>
      </w:r>
      <w:r>
        <w:t>будут.</w:t>
      </w:r>
    </w:p>
    <w:p>
      <w:pPr>
        <w:pStyle w:val="8"/>
        <w:spacing w:before="1"/>
        <w:ind w:left="202"/>
      </w:pPr>
      <w:r>
        <w:t>Обратите</w:t>
      </w:r>
      <w:r>
        <w:rPr>
          <w:spacing w:val="72"/>
        </w:rPr>
        <w:t xml:space="preserve"> </w:t>
      </w:r>
      <w:r>
        <w:t xml:space="preserve">внимание,  </w:t>
      </w:r>
      <w:r>
        <w:rPr>
          <w:spacing w:val="9"/>
        </w:rPr>
        <w:t xml:space="preserve"> </w:t>
      </w:r>
      <w:r>
        <w:t xml:space="preserve">что  </w:t>
      </w:r>
      <w:r>
        <w:rPr>
          <w:spacing w:val="11"/>
        </w:rPr>
        <w:t xml:space="preserve"> </w:t>
      </w:r>
      <w:r>
        <w:t xml:space="preserve">в  </w:t>
      </w:r>
      <w:r>
        <w:rPr>
          <w:spacing w:val="10"/>
        </w:rPr>
        <w:t xml:space="preserve"> </w:t>
      </w:r>
      <w:r>
        <w:t xml:space="preserve">разделе  </w:t>
      </w:r>
      <w:r>
        <w:rPr>
          <w:spacing w:val="9"/>
        </w:rPr>
        <w:t xml:space="preserve"> </w:t>
      </w:r>
      <w:r>
        <w:t xml:space="preserve">Auto  </w:t>
      </w:r>
      <w:r>
        <w:rPr>
          <w:spacing w:val="13"/>
        </w:rPr>
        <w:t xml:space="preserve"> </w:t>
      </w:r>
      <w:r>
        <w:t xml:space="preserve">Scaling  </w:t>
      </w:r>
      <w:r>
        <w:rPr>
          <w:spacing w:val="9"/>
        </w:rPr>
        <w:t xml:space="preserve"> </w:t>
      </w:r>
      <w:r>
        <w:t xml:space="preserve">DynamoDB  </w:t>
      </w:r>
      <w:r>
        <w:rPr>
          <w:spacing w:val="12"/>
        </w:rPr>
        <w:t xml:space="preserve"> </w:t>
      </w:r>
      <w:r>
        <w:t xml:space="preserve">создаст  </w:t>
      </w:r>
      <w:r>
        <w:rPr>
          <w:spacing w:val="11"/>
        </w:rPr>
        <w:t xml:space="preserve"> </w:t>
      </w:r>
      <w:r>
        <w:t xml:space="preserve">для  </w:t>
      </w:r>
      <w:r>
        <w:rPr>
          <w:spacing w:val="10"/>
        </w:rPr>
        <w:t xml:space="preserve"> </w:t>
      </w:r>
      <w:r>
        <w:t xml:space="preserve">вас  </w:t>
      </w:r>
      <w:r>
        <w:rPr>
          <w:spacing w:val="11"/>
        </w:rPr>
        <w:t xml:space="preserve"> </w:t>
      </w:r>
      <w:r>
        <w:t>роль</w:t>
      </w:r>
    </w:p>
    <w:p>
      <w:pPr>
        <w:spacing w:before="139" w:line="360" w:lineRule="auto"/>
        <w:ind w:left="202" w:right="7168" w:firstLine="0"/>
        <w:jc w:val="left"/>
        <w:rPr>
          <w:sz w:val="24"/>
        </w:rPr>
      </w:pPr>
      <w:r>
        <w:rPr>
          <w:i/>
          <w:sz w:val="24"/>
        </w:rPr>
        <w:t>DynamoDBAutoscaleRole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Теперь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56"/>
          <w:sz w:val="24"/>
        </w:rPr>
        <w:t xml:space="preserve"> </w:t>
      </w:r>
      <w:r>
        <w:rPr>
          <w:sz w:val="24"/>
        </w:rPr>
        <w:t>Create.</w:t>
      </w:r>
    </w:p>
    <w:p>
      <w:pPr>
        <w:pStyle w:val="8"/>
        <w:spacing w:line="360" w:lineRule="auto"/>
        <w:ind w:left="202"/>
      </w:pPr>
      <w:r>
        <w:t>Когда</w:t>
      </w:r>
      <w:r>
        <w:rPr>
          <w:spacing w:val="54"/>
        </w:rPr>
        <w:t xml:space="preserve"> </w:t>
      </w:r>
      <w:r>
        <w:t>таблица</w:t>
      </w:r>
      <w:r>
        <w:rPr>
          <w:spacing w:val="54"/>
        </w:rPr>
        <w:t xml:space="preserve"> </w:t>
      </w:r>
      <w:r>
        <w:t>Music</w:t>
      </w:r>
      <w:r>
        <w:rPr>
          <w:spacing w:val="52"/>
        </w:rPr>
        <w:t xml:space="preserve"> </w:t>
      </w:r>
      <w:r>
        <w:t>будет</w:t>
      </w:r>
      <w:r>
        <w:rPr>
          <w:spacing w:val="56"/>
        </w:rPr>
        <w:t xml:space="preserve"> </w:t>
      </w:r>
      <w:r>
        <w:t>готова</w:t>
      </w:r>
      <w:r>
        <w:rPr>
          <w:spacing w:val="55"/>
        </w:rPr>
        <w:t xml:space="preserve"> </w:t>
      </w:r>
      <w:r>
        <w:t>к</w:t>
      </w:r>
      <w:r>
        <w:rPr>
          <w:spacing w:val="55"/>
        </w:rPr>
        <w:t xml:space="preserve"> </w:t>
      </w:r>
      <w:r>
        <w:t>использованию,</w:t>
      </w:r>
      <w:r>
        <w:rPr>
          <w:spacing w:val="55"/>
        </w:rPr>
        <w:t xml:space="preserve"> </w:t>
      </w:r>
      <w:r>
        <w:t>она</w:t>
      </w:r>
      <w:r>
        <w:rPr>
          <w:spacing w:val="54"/>
        </w:rPr>
        <w:t xml:space="preserve"> </w:t>
      </w:r>
      <w:r>
        <w:t>отобразится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списке</w:t>
      </w:r>
      <w:r>
        <w:rPr>
          <w:spacing w:val="54"/>
        </w:rPr>
        <w:t xml:space="preserve"> </w:t>
      </w:r>
      <w:r>
        <w:t>таблиц</w:t>
      </w:r>
      <w:r>
        <w:rPr>
          <w:spacing w:val="54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флажком .</w:t>
      </w:r>
    </w:p>
    <w:p>
      <w:pPr>
        <w:pStyle w:val="8"/>
        <w:ind w:left="202"/>
      </w:pPr>
      <w:r>
        <w:t>Итак,</w:t>
      </w:r>
      <w:r>
        <w:rPr>
          <w:spacing w:val="-2"/>
        </w:rPr>
        <w:t xml:space="preserve"> </w:t>
      </w:r>
      <w:r>
        <w:t>создали таблицу</w:t>
      </w:r>
      <w:r>
        <w:rPr>
          <w:spacing w:val="-5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DynamoDB.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851150" cy="2208530"/>
            <wp:effectExtent l="0" t="0" r="0" b="0"/>
            <wp:wrapTopAndBottom/>
            <wp:docPr id="33" name="image17.jpeg" descr="create-select-nosql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create-select-nosql25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41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222"/>
        <w:ind w:left="910"/>
      </w:pPr>
      <w:r>
        <w:t>Шаг</w:t>
      </w:r>
      <w:r>
        <w:rPr>
          <w:spacing w:val="-2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таблицу</w:t>
      </w:r>
      <w:r>
        <w:rPr>
          <w:spacing w:val="-7"/>
        </w:rPr>
        <w:t xml:space="preserve"> </w:t>
      </w:r>
      <w:r>
        <w:t>NoSQL</w:t>
      </w:r>
    </w:p>
    <w:p>
      <w:pPr>
        <w:pStyle w:val="8"/>
        <w:spacing w:before="139" w:line="360" w:lineRule="auto"/>
        <w:ind w:left="202" w:right="2343" w:firstLine="707"/>
      </w:pPr>
      <w:r>
        <w:t>На этом шаге мы добавим данные в новую таблицу DynamoDB.</w:t>
      </w:r>
      <w:r>
        <w:rPr>
          <w:spacing w:val="-57"/>
        </w:rPr>
        <w:t xml:space="preserve"> </w:t>
      </w:r>
      <w:r>
        <w:t>а)</w:t>
      </w:r>
      <w:r>
        <w:rPr>
          <w:spacing w:val="-3"/>
        </w:rPr>
        <w:t xml:space="preserve"> </w:t>
      </w:r>
      <w:r>
        <w:t>Перейдите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вкладку</w:t>
      </w:r>
      <w:r>
        <w:rPr>
          <w:spacing w:val="-2"/>
        </w:rPr>
        <w:t xml:space="preserve"> </w:t>
      </w:r>
      <w:r>
        <w:t>Items.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вкладке Items</w:t>
      </w:r>
      <w:r>
        <w:rPr>
          <w:spacing w:val="-1"/>
        </w:rPr>
        <w:t xml:space="preserve"> </w:t>
      </w:r>
      <w:r>
        <w:t>выберите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.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749550" cy="1151890"/>
            <wp:effectExtent l="0" t="0" r="0" b="0"/>
            <wp:docPr id="35" name="image18.jpeg" descr="create-select-nosql_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create-select-nosql_a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853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33"/>
        <w:ind w:left="202"/>
      </w:pPr>
      <w:r>
        <w:t>б)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окне</w:t>
      </w:r>
      <w:r>
        <w:rPr>
          <w:spacing w:val="-3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введите</w:t>
      </w:r>
      <w:r>
        <w:rPr>
          <w:spacing w:val="-3"/>
        </w:rPr>
        <w:t xml:space="preserve"> </w:t>
      </w:r>
      <w:r>
        <w:t>следующее: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атрибута</w:t>
      </w:r>
      <w:r>
        <w:rPr>
          <w:spacing w:val="-1"/>
          <w:sz w:val="24"/>
        </w:rPr>
        <w:t xml:space="preserve"> </w:t>
      </w:r>
      <w:r>
        <w:rPr>
          <w:sz w:val="24"/>
        </w:rPr>
        <w:t>Artist введите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Know</w:t>
      </w:r>
      <w:r>
        <w:rPr>
          <w:sz w:val="24"/>
        </w:rPr>
        <w:t>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9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атрибута</w:t>
      </w:r>
      <w:r>
        <w:rPr>
          <w:spacing w:val="-2"/>
          <w:sz w:val="24"/>
        </w:rPr>
        <w:t xml:space="preserve"> </w:t>
      </w:r>
      <w:r>
        <w:rPr>
          <w:sz w:val="24"/>
        </w:rPr>
        <w:t>songTitle</w:t>
      </w:r>
      <w:r>
        <w:rPr>
          <w:spacing w:val="-2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Today.</w:t>
      </w:r>
    </w:p>
    <w:p>
      <w:pPr>
        <w:pStyle w:val="8"/>
        <w:spacing w:before="137"/>
        <w:ind w:left="202"/>
      </w:pPr>
      <w:r>
        <w:t>Чтобы</w:t>
      </w:r>
      <w:r>
        <w:rPr>
          <w:spacing w:val="-3"/>
        </w:rPr>
        <w:t xml:space="preserve"> </w:t>
      </w:r>
      <w:r>
        <w:t>сохранить элемент,</w:t>
      </w:r>
      <w:r>
        <w:rPr>
          <w:spacing w:val="-1"/>
        </w:rPr>
        <w:t xml:space="preserve"> </w:t>
      </w:r>
      <w:r>
        <w:t>нажмите</w:t>
      </w:r>
      <w:r>
        <w:rPr>
          <w:spacing w:val="-2"/>
        </w:rPr>
        <w:t xml:space="preserve"> </w:t>
      </w:r>
      <w:r>
        <w:t>кнопку</w:t>
      </w:r>
      <w:r>
        <w:rPr>
          <w:spacing w:val="-8"/>
        </w:rPr>
        <w:t xml:space="preserve"> </w:t>
      </w:r>
      <w:r>
        <w:t>Save.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91440</wp:posOffset>
            </wp:positionV>
            <wp:extent cx="2684145" cy="1892935"/>
            <wp:effectExtent l="0" t="0" r="0" b="0"/>
            <wp:wrapTopAndBottom/>
            <wp:docPr id="37" name="image19.png" descr="create-select-nosq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create-select-nosql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343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08"/>
        <w:ind w:left="202"/>
      </w:pPr>
      <w:r>
        <w:t>в)</w:t>
      </w:r>
      <w:r>
        <w:rPr>
          <w:spacing w:val="-3"/>
        </w:rPr>
        <w:t xml:space="preserve"> </w:t>
      </w:r>
      <w:r>
        <w:t>Повторите</w:t>
      </w:r>
      <w:r>
        <w:rPr>
          <w:spacing w:val="-3"/>
        </w:rPr>
        <w:t xml:space="preserve"> </w:t>
      </w:r>
      <w:r>
        <w:t>процедуру,</w:t>
      </w:r>
      <w:r>
        <w:rPr>
          <w:spacing w:val="1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добавить</w:t>
      </w:r>
      <w:r>
        <w:rPr>
          <w:spacing w:val="-1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таблицу</w:t>
      </w:r>
      <w:r>
        <w:rPr>
          <w:spacing w:val="-8"/>
        </w:rPr>
        <w:t xml:space="preserve"> </w:t>
      </w:r>
      <w:r>
        <w:rPr>
          <w:i/>
        </w:rPr>
        <w:t>Music</w:t>
      </w:r>
      <w:r>
        <w:t>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6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No 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Know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songTitle: </w:t>
      </w:r>
      <w:r>
        <w:rPr>
          <w:i/>
          <w:sz w:val="24"/>
        </w:rPr>
        <w:t>My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Spot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40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Know</w:t>
      </w:r>
      <w:r>
        <w:rPr>
          <w:sz w:val="24"/>
        </w:rPr>
        <w:t>; songTitle: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Somewhere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Down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Road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songTitle: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Still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Love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9" w:after="0" w:line="240" w:lineRule="auto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songTitle: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Look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World</w:t>
      </w:r>
    </w:p>
    <w:p>
      <w:pPr>
        <w:pStyle w:val="8"/>
        <w:spacing w:before="10"/>
        <w:rPr>
          <w:i/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89535</wp:posOffset>
            </wp:positionV>
            <wp:extent cx="2857500" cy="1266190"/>
            <wp:effectExtent l="0" t="0" r="0" b="0"/>
            <wp:wrapTopAndBottom/>
            <wp:docPr id="39" name="image20.jpeg" descr="create-select-nosql_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create-select-nosql_a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188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i/>
          <w:sz w:val="26"/>
        </w:rPr>
      </w:pPr>
    </w:p>
    <w:p>
      <w:pPr>
        <w:pStyle w:val="8"/>
        <w:spacing w:before="6"/>
        <w:rPr>
          <w:i/>
          <w:sz w:val="20"/>
        </w:rPr>
      </w:pPr>
    </w:p>
    <w:p>
      <w:pPr>
        <w:pStyle w:val="8"/>
        <w:ind w:left="768"/>
        <w:jc w:val="both"/>
      </w:pPr>
      <w:r>
        <w:t>Шаг</w:t>
      </w:r>
      <w:r>
        <w:rPr>
          <w:spacing w:val="-2"/>
        </w:rPr>
        <w:t xml:space="preserve"> </w:t>
      </w:r>
      <w:r>
        <w:t>3. Запрос</w:t>
      </w:r>
      <w:r>
        <w:rPr>
          <w:spacing w:val="-1"/>
        </w:rPr>
        <w:t xml:space="preserve"> </w:t>
      </w:r>
      <w:r>
        <w:t>к таблице</w:t>
      </w:r>
      <w:r>
        <w:rPr>
          <w:spacing w:val="-1"/>
        </w:rPr>
        <w:t xml:space="preserve"> </w:t>
      </w:r>
      <w:r>
        <w:t>NoSQL</w:t>
      </w:r>
    </w:p>
    <w:p>
      <w:pPr>
        <w:pStyle w:val="8"/>
        <w:spacing w:before="137" w:line="360" w:lineRule="auto"/>
        <w:ind w:left="202" w:right="122" w:firstLine="566"/>
        <w:jc w:val="both"/>
      </w:pPr>
      <w:r>
        <w:rPr>
          <w:spacing w:val="-1"/>
        </w:rPr>
        <w:t>На</w:t>
      </w:r>
      <w:r>
        <w:rPr>
          <w:spacing w:val="-16"/>
        </w:rPr>
        <w:t xml:space="preserve"> </w:t>
      </w:r>
      <w:r>
        <w:rPr>
          <w:spacing w:val="-1"/>
        </w:rPr>
        <w:t>этом</w:t>
      </w:r>
      <w:r>
        <w:rPr>
          <w:spacing w:val="-15"/>
        </w:rPr>
        <w:t xml:space="preserve"> </w:t>
      </w:r>
      <w:r>
        <w:rPr>
          <w:spacing w:val="-1"/>
        </w:rPr>
        <w:t>шаге</w:t>
      </w:r>
      <w:r>
        <w:rPr>
          <w:spacing w:val="-13"/>
        </w:rPr>
        <w:t xml:space="preserve"> </w:t>
      </w:r>
      <w:r>
        <w:rPr>
          <w:spacing w:val="-1"/>
        </w:rPr>
        <w:t>выполняется</w:t>
      </w:r>
      <w:r>
        <w:rPr>
          <w:spacing w:val="-14"/>
        </w:rPr>
        <w:t xml:space="preserve"> </w:t>
      </w:r>
      <w:r>
        <w:rPr>
          <w:spacing w:val="-1"/>
        </w:rPr>
        <w:t>поиск</w:t>
      </w:r>
      <w:r>
        <w:rPr>
          <w:spacing w:val="-13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использованием</w:t>
      </w:r>
      <w:r>
        <w:rPr>
          <w:spacing w:val="-14"/>
        </w:rPr>
        <w:t xml:space="preserve"> </w:t>
      </w:r>
      <w:r>
        <w:t>операций</w:t>
      </w:r>
      <w:r>
        <w:rPr>
          <w:spacing w:val="-15"/>
        </w:rPr>
        <w:t xml:space="preserve"> </w:t>
      </w:r>
      <w:r>
        <w:t>запросов.</w:t>
      </w:r>
      <w:r>
        <w:rPr>
          <w:spacing w:val="-57"/>
        </w:rPr>
        <w:t xml:space="preserve"> </w:t>
      </w:r>
      <w:r>
        <w:t>В DynamoDB операции запросов являются эффективным инструментом и используют ключи</w:t>
      </w:r>
      <w:r>
        <w:rPr>
          <w:spacing w:val="-5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Операции сканирования охватывают</w:t>
      </w:r>
      <w:r>
        <w:rPr>
          <w:spacing w:val="1"/>
        </w:rPr>
        <w:t xml:space="preserve"> </w:t>
      </w:r>
      <w:r>
        <w:t>всю</w:t>
      </w:r>
      <w:r>
        <w:rPr>
          <w:spacing w:val="-1"/>
        </w:rPr>
        <w:t xml:space="preserve"> </w:t>
      </w:r>
      <w:r>
        <w:t>таблицу.</w:t>
      </w:r>
    </w:p>
    <w:p>
      <w:pPr>
        <w:pStyle w:val="8"/>
        <w:spacing w:before="2" w:line="360" w:lineRule="auto"/>
        <w:ind w:left="202" w:right="122"/>
        <w:jc w:val="both"/>
      </w:pPr>
      <w:r>
        <w:t>а) В раскрывающемся списке в темно-сером баннере над элементами измените значение Scan</w:t>
      </w:r>
      <w:r>
        <w:rPr>
          <w:spacing w:val="-5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Query.</w:t>
      </w:r>
    </w:p>
    <w:p>
      <w:pPr>
        <w:spacing w:after="0" w:line="360" w:lineRule="auto"/>
        <w:jc w:val="both"/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2105" cy="1307465"/>
            <wp:effectExtent l="0" t="0" r="0" b="0"/>
            <wp:docPr id="41" name="image21.jpeg" descr="create-select-nosql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create-select-nosql2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440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42" w:line="360" w:lineRule="auto"/>
        <w:ind w:left="202" w:right="124"/>
      </w:pPr>
      <w:r>
        <w:t>б)</w:t>
      </w:r>
      <w:r>
        <w:rPr>
          <w:spacing w:val="41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по-разному</w:t>
      </w:r>
      <w:r>
        <w:rPr>
          <w:spacing w:val="39"/>
        </w:rPr>
        <w:t xml:space="preserve"> </w:t>
      </w:r>
      <w:r>
        <w:t>использовать</w:t>
      </w:r>
      <w:r>
        <w:rPr>
          <w:spacing w:val="45"/>
        </w:rPr>
        <w:t xml:space="preserve"> </w:t>
      </w:r>
      <w:r>
        <w:t>консоль</w:t>
      </w:r>
      <w:r>
        <w:rPr>
          <w:spacing w:val="42"/>
        </w:rPr>
        <w:t xml:space="preserve"> </w:t>
      </w:r>
      <w:r>
        <w:t>для</w:t>
      </w:r>
      <w:r>
        <w:rPr>
          <w:spacing w:val="43"/>
        </w:rPr>
        <w:t xml:space="preserve"> </w:t>
      </w:r>
      <w:r>
        <w:t>отправки</w:t>
      </w:r>
      <w:r>
        <w:rPr>
          <w:spacing w:val="45"/>
        </w:rPr>
        <w:t xml:space="preserve"> </w:t>
      </w:r>
      <w:r>
        <w:t>запросов</w:t>
      </w:r>
      <w:r>
        <w:rPr>
          <w:spacing w:val="44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таблицу</w:t>
      </w:r>
      <w:r>
        <w:rPr>
          <w:spacing w:val="35"/>
        </w:rPr>
        <w:t xml:space="preserve"> </w:t>
      </w:r>
      <w:r>
        <w:rPr>
          <w:i/>
        </w:rPr>
        <w:t>Music</w:t>
      </w:r>
      <w:r>
        <w:t>.</w:t>
      </w:r>
      <w:r>
        <w:rPr>
          <w:spacing w:val="43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запроса</w:t>
      </w:r>
      <w:r>
        <w:rPr>
          <w:spacing w:val="-1"/>
        </w:rPr>
        <w:t xml:space="preserve"> </w:t>
      </w:r>
      <w:r>
        <w:t>выполните</w:t>
      </w:r>
      <w:r>
        <w:rPr>
          <w:spacing w:val="1"/>
        </w:rPr>
        <w:t xml:space="preserve"> </w:t>
      </w:r>
      <w:r>
        <w:t>следующее</w:t>
      </w:r>
      <w:r>
        <w:rPr>
          <w:spacing w:val="-1"/>
        </w:rPr>
        <w:t xml:space="preserve"> </w:t>
      </w:r>
      <w:r>
        <w:t>действие: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" w:after="0" w:line="360" w:lineRule="auto"/>
        <w:ind w:left="921" w:right="124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42"/>
          <w:sz w:val="24"/>
        </w:rPr>
        <w:t xml:space="preserve"> </w:t>
      </w:r>
      <w:r>
        <w:rPr>
          <w:sz w:val="24"/>
        </w:rPr>
        <w:t>поле</w:t>
      </w:r>
      <w:r>
        <w:rPr>
          <w:spacing w:val="44"/>
          <w:sz w:val="24"/>
        </w:rPr>
        <w:t xml:space="preserve"> </w:t>
      </w:r>
      <w:r>
        <w:rPr>
          <w:sz w:val="24"/>
        </w:rPr>
        <w:t>Artist</w:t>
      </w:r>
      <w:r>
        <w:rPr>
          <w:spacing w:val="47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Know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и</w:t>
      </w:r>
      <w:r>
        <w:rPr>
          <w:spacing w:val="45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45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38"/>
          <w:sz w:val="24"/>
        </w:rPr>
        <w:t xml:space="preserve"> </w:t>
      </w:r>
      <w:r>
        <w:rPr>
          <w:sz w:val="24"/>
        </w:rPr>
        <w:t>Start</w:t>
      </w:r>
      <w:r>
        <w:rPr>
          <w:spacing w:val="48"/>
          <w:sz w:val="24"/>
        </w:rPr>
        <w:t xml:space="preserve"> </w:t>
      </w:r>
      <w:r>
        <w:rPr>
          <w:sz w:val="24"/>
        </w:rPr>
        <w:t>search.</w:t>
      </w:r>
      <w:r>
        <w:rPr>
          <w:spacing w:val="47"/>
          <w:sz w:val="24"/>
        </w:rPr>
        <w:t xml:space="preserve"> </w:t>
      </w:r>
      <w:r>
        <w:rPr>
          <w:sz w:val="24"/>
        </w:rPr>
        <w:t>На</w:t>
      </w:r>
      <w:r>
        <w:rPr>
          <w:spacing w:val="46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57"/>
          <w:sz w:val="24"/>
        </w:rPr>
        <w:t xml:space="preserve"> </w:t>
      </w:r>
      <w:r>
        <w:rPr>
          <w:sz w:val="24"/>
        </w:rPr>
        <w:t>появятся</w:t>
      </w:r>
      <w:r>
        <w:rPr>
          <w:spacing w:val="-2"/>
          <w:sz w:val="24"/>
        </w:rPr>
        <w:t xml:space="preserve"> </w:t>
      </w:r>
      <w:r>
        <w:rPr>
          <w:sz w:val="24"/>
        </w:rPr>
        <w:t>все</w:t>
      </w:r>
      <w:r>
        <w:rPr>
          <w:spacing w:val="-1"/>
          <w:sz w:val="24"/>
        </w:rPr>
        <w:t xml:space="preserve"> </w:t>
      </w:r>
      <w:r>
        <w:rPr>
          <w:sz w:val="24"/>
        </w:rPr>
        <w:t>песни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исполнителя </w:t>
      </w:r>
      <w:r>
        <w:rPr>
          <w:i/>
          <w:sz w:val="24"/>
        </w:rPr>
        <w:t>No 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 Know</w:t>
      </w:r>
      <w:r>
        <w:rPr>
          <w:sz w:val="24"/>
        </w:rPr>
        <w:t>.</w:t>
      </w:r>
    </w:p>
    <w:p>
      <w:pPr>
        <w:pStyle w:val="8"/>
        <w:ind w:left="202"/>
      </w:pPr>
      <w:r>
        <w:t>Попробуйте</w:t>
      </w:r>
      <w:r>
        <w:rPr>
          <w:spacing w:val="-4"/>
        </w:rPr>
        <w:t xml:space="preserve"> </w:t>
      </w:r>
      <w:r>
        <w:t>другой</w:t>
      </w:r>
      <w:r>
        <w:rPr>
          <w:spacing w:val="-3"/>
        </w:rPr>
        <w:t xml:space="preserve"> </w:t>
      </w:r>
      <w:r>
        <w:t>запрос: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6" w:line="360" w:lineRule="auto"/>
        <w:ind w:left="921" w:right="121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поле</w:t>
      </w:r>
      <w:r>
        <w:rPr>
          <w:spacing w:val="-4"/>
          <w:sz w:val="24"/>
        </w:rPr>
        <w:t xml:space="preserve"> </w:t>
      </w:r>
      <w:r>
        <w:rPr>
          <w:sz w:val="24"/>
        </w:rPr>
        <w:t>Artist</w:t>
      </w:r>
      <w:r>
        <w:rPr>
          <w:spacing w:val="-2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Band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4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10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search.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4"/>
          <w:sz w:val="24"/>
        </w:rPr>
        <w:t xml:space="preserve"> </w:t>
      </w:r>
      <w:r>
        <w:rPr>
          <w:sz w:val="24"/>
        </w:rPr>
        <w:t>появятся</w:t>
      </w:r>
      <w:r>
        <w:rPr>
          <w:spacing w:val="-57"/>
          <w:sz w:val="24"/>
        </w:rPr>
        <w:t xml:space="preserve"> </w:t>
      </w:r>
      <w:r>
        <w:rPr>
          <w:sz w:val="24"/>
        </w:rPr>
        <w:t>все</w:t>
      </w:r>
      <w:r>
        <w:rPr>
          <w:spacing w:val="-2"/>
          <w:sz w:val="24"/>
        </w:rPr>
        <w:t xml:space="preserve"> </w:t>
      </w:r>
      <w:r>
        <w:rPr>
          <w:sz w:val="24"/>
        </w:rPr>
        <w:t>песни</w:t>
      </w:r>
      <w:r>
        <w:rPr>
          <w:spacing w:val="1"/>
          <w:sz w:val="24"/>
        </w:rPr>
        <w:t xml:space="preserve"> </w:t>
      </w:r>
      <w:r>
        <w:rPr>
          <w:sz w:val="24"/>
        </w:rPr>
        <w:t>исполнителя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7185" cy="1275080"/>
            <wp:effectExtent l="0" t="0" r="0" b="0"/>
            <wp:docPr id="43" name="image22.jpeg" descr="create-select-nosql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create-select-nosql1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56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39"/>
        <w:ind w:left="202"/>
      </w:pPr>
      <w:r>
        <w:t>в)</w:t>
      </w:r>
      <w:r>
        <w:rPr>
          <w:spacing w:val="-3"/>
        </w:rPr>
        <w:t xml:space="preserve"> </w:t>
      </w:r>
      <w:r>
        <w:t>Попробуйте</w:t>
      </w:r>
      <w:r>
        <w:rPr>
          <w:spacing w:val="-3"/>
        </w:rPr>
        <w:t xml:space="preserve"> </w:t>
      </w:r>
      <w:r>
        <w:t>другой</w:t>
      </w:r>
      <w:r>
        <w:rPr>
          <w:spacing w:val="-1"/>
        </w:rPr>
        <w:t xml:space="preserve"> </w:t>
      </w:r>
      <w:r>
        <w:t>запрос,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раз</w:t>
      </w:r>
      <w:r>
        <w:rPr>
          <w:spacing w:val="-1"/>
        </w:rPr>
        <w:t xml:space="preserve"> </w:t>
      </w:r>
      <w:r>
        <w:t>сузьте</w:t>
      </w:r>
      <w:r>
        <w:rPr>
          <w:spacing w:val="-2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поиска: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6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Artist 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Acme Band</w:t>
      </w:r>
      <w:r>
        <w:rPr>
          <w:sz w:val="24"/>
        </w:rPr>
        <w:t>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40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songTitle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Begins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z w:val="24"/>
        </w:rPr>
        <w:t>раскрывающегося</w:t>
      </w:r>
      <w:r>
        <w:rPr>
          <w:spacing w:val="2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137" w:after="5" w:line="360" w:lineRule="auto"/>
        <w:ind w:left="921" w:right="121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9"/>
          <w:sz w:val="24"/>
        </w:rPr>
        <w:t xml:space="preserve"> </w:t>
      </w:r>
      <w:r>
        <w:rPr>
          <w:sz w:val="24"/>
        </w:rPr>
        <w:t>Start</w:t>
      </w:r>
      <w:r>
        <w:rPr>
          <w:spacing w:val="10"/>
          <w:sz w:val="24"/>
        </w:rPr>
        <w:t xml:space="preserve"> </w:t>
      </w:r>
      <w:r>
        <w:rPr>
          <w:sz w:val="24"/>
        </w:rPr>
        <w:t>search.</w:t>
      </w:r>
      <w:r>
        <w:rPr>
          <w:spacing w:val="22"/>
          <w:sz w:val="24"/>
        </w:rPr>
        <w:t xml:space="preserve"> </w:t>
      </w:r>
      <w:r>
        <w:rPr>
          <w:sz w:val="24"/>
        </w:rPr>
        <w:t>Отобразится</w:t>
      </w:r>
      <w:r>
        <w:rPr>
          <w:spacing w:val="10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9"/>
          <w:sz w:val="24"/>
        </w:rPr>
        <w:t xml:space="preserve"> </w:t>
      </w:r>
      <w:r>
        <w:rPr>
          <w:sz w:val="24"/>
        </w:rPr>
        <w:t>композиция</w:t>
      </w:r>
      <w:r>
        <w:rPr>
          <w:spacing w:val="10"/>
          <w:sz w:val="24"/>
        </w:rPr>
        <w:t xml:space="preserve"> </w:t>
      </w:r>
      <w:r>
        <w:rPr>
          <w:sz w:val="24"/>
        </w:rPr>
        <w:t>Still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Love</w:t>
      </w:r>
      <w:r>
        <w:rPr>
          <w:spacing w:val="10"/>
          <w:sz w:val="24"/>
        </w:rPr>
        <w:t xml:space="preserve"> </w:t>
      </w:r>
      <w:r>
        <w:rPr>
          <w:sz w:val="24"/>
        </w:rPr>
        <w:t>в</w:t>
      </w:r>
      <w:r>
        <w:rPr>
          <w:spacing w:val="9"/>
          <w:sz w:val="24"/>
        </w:rPr>
        <w:t xml:space="preserve"> </w:t>
      </w:r>
      <w:r>
        <w:rPr>
          <w:sz w:val="24"/>
        </w:rPr>
        <w:t>исполнении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Acme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Band</w:t>
      </w:r>
      <w:r>
        <w:rPr>
          <w:sz w:val="24"/>
        </w:rPr>
        <w:t>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903220" cy="1289050"/>
            <wp:effectExtent l="0" t="0" r="0" b="0"/>
            <wp:docPr id="45" name="image23.jpeg" descr="create-select-nosql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create-select-nosql15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720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2"/>
        </w:rPr>
      </w:pPr>
    </w:p>
    <w:p>
      <w:pPr>
        <w:pStyle w:val="8"/>
        <w:ind w:left="768"/>
        <w:jc w:val="both"/>
      </w:pPr>
      <w:r>
        <w:t>Шаг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Удаление</w:t>
      </w:r>
      <w:r>
        <w:rPr>
          <w:spacing w:val="-3"/>
        </w:rPr>
        <w:t xml:space="preserve"> </w:t>
      </w:r>
      <w:r>
        <w:t>существующего</w:t>
      </w:r>
      <w:r>
        <w:rPr>
          <w:spacing w:val="-1"/>
        </w:rPr>
        <w:t xml:space="preserve"> </w:t>
      </w:r>
      <w:r>
        <w:t>элемента</w:t>
      </w:r>
    </w:p>
    <w:p>
      <w:pPr>
        <w:pStyle w:val="8"/>
        <w:spacing w:before="140" w:line="360" w:lineRule="auto"/>
        <w:ind w:left="202" w:right="3262" w:firstLine="566"/>
        <w:jc w:val="both"/>
      </w:pPr>
      <w:r>
        <w:t>На этом шаге мы удалим элемент из таблицы DynamoDB.</w:t>
      </w:r>
      <w:r>
        <w:rPr>
          <w:spacing w:val="-57"/>
        </w:rPr>
        <w:t xml:space="preserve"> </w:t>
      </w:r>
      <w:r>
        <w:t>а)</w:t>
      </w:r>
      <w:r>
        <w:rPr>
          <w:spacing w:val="-2"/>
        </w:rPr>
        <w:t xml:space="preserve"> </w:t>
      </w:r>
      <w:r>
        <w:t>Вновь</w:t>
      </w:r>
      <w:r>
        <w:rPr>
          <w:spacing w:val="-1"/>
        </w:rPr>
        <w:t xml:space="preserve"> </w:t>
      </w:r>
      <w:r>
        <w:t>измените</w:t>
      </w:r>
      <w:r>
        <w:rPr>
          <w:spacing w:val="-1"/>
        </w:rPr>
        <w:t xml:space="preserve"> </w:t>
      </w:r>
      <w:r>
        <w:t>раскрывающийся список Query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Scan.</w:t>
      </w:r>
    </w:p>
    <w:p>
      <w:pPr>
        <w:pStyle w:val="8"/>
        <w:spacing w:line="360" w:lineRule="auto"/>
        <w:ind w:left="202" w:right="124"/>
        <w:jc w:val="both"/>
      </w:pPr>
      <w:r>
        <w:t xml:space="preserve">Установите флажок рядом с </w:t>
      </w:r>
      <w:r>
        <w:rPr>
          <w:i/>
        </w:rPr>
        <w:t>The Acme Band</w:t>
      </w:r>
      <w:r>
        <w:t>. В раскрывающемся списке Actions выберите</w:t>
      </w:r>
      <w:r>
        <w:rPr>
          <w:spacing w:val="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Консоль</w:t>
      </w:r>
      <w:r>
        <w:rPr>
          <w:spacing w:val="1"/>
        </w:rPr>
        <w:t xml:space="preserve"> </w:t>
      </w:r>
      <w:r>
        <w:t>предложит</w:t>
      </w:r>
      <w:r>
        <w:rPr>
          <w:spacing w:val="1"/>
        </w:rPr>
        <w:t xml:space="preserve"> </w:t>
      </w:r>
      <w:r>
        <w:t>подтвердить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удаления.</w:t>
      </w:r>
      <w:r>
        <w:rPr>
          <w:spacing w:val="1"/>
        </w:rPr>
        <w:t xml:space="preserve"> </w:t>
      </w:r>
      <w:r>
        <w:t>Выберите</w:t>
      </w:r>
      <w:r>
        <w:rPr>
          <w:spacing w:val="1"/>
        </w:rPr>
        <w:t xml:space="preserve"> </w:t>
      </w:r>
      <w:r>
        <w:t>Delete,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соответствующий элемент</w:t>
      </w:r>
      <w:r>
        <w:rPr>
          <w:spacing w:val="2"/>
        </w:rPr>
        <w:t xml:space="preserve"> </w:t>
      </w:r>
      <w:r>
        <w:t>был</w:t>
      </w:r>
      <w:r>
        <w:rPr>
          <w:spacing w:val="2"/>
        </w:rPr>
        <w:t xml:space="preserve"> </w:t>
      </w:r>
      <w:r>
        <w:t>удален.</w:t>
      </w:r>
    </w:p>
    <w:p>
      <w:pPr>
        <w:spacing w:after="0" w:line="360" w:lineRule="auto"/>
        <w:jc w:val="both"/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8615" cy="1307465"/>
            <wp:effectExtent l="0" t="0" r="0" b="0"/>
            <wp:docPr id="47" name="image24.jpeg" descr="create-select-nosql_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create-select-nosql_a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04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0"/>
        </w:rPr>
      </w:pPr>
    </w:p>
    <w:p>
      <w:pPr>
        <w:pStyle w:val="8"/>
        <w:spacing w:before="90"/>
        <w:ind w:left="910"/>
      </w:pPr>
      <w:r>
        <w:t>Шаг</w:t>
      </w:r>
      <w:r>
        <w:rPr>
          <w:spacing w:val="-2"/>
        </w:rPr>
        <w:t xml:space="preserve"> </w:t>
      </w:r>
      <w:r>
        <w:t>5. Удаление таблицы NoSQL</w:t>
      </w:r>
    </w:p>
    <w:p>
      <w:pPr>
        <w:pStyle w:val="8"/>
        <w:spacing w:before="139"/>
        <w:ind w:left="910"/>
      </w:pPr>
      <w:r>
        <w:t>На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шаге</w:t>
      </w:r>
      <w:r>
        <w:rPr>
          <w:spacing w:val="2"/>
        </w:rPr>
        <w:t xml:space="preserve"> </w:t>
      </w:r>
      <w:r>
        <w:t>мы</w:t>
      </w:r>
      <w:r>
        <w:rPr>
          <w:spacing w:val="3"/>
        </w:rPr>
        <w:t xml:space="preserve"> </w:t>
      </w:r>
      <w:r>
        <w:t>удалим</w:t>
      </w:r>
      <w:r>
        <w:rPr>
          <w:spacing w:val="-1"/>
        </w:rPr>
        <w:t xml:space="preserve"> </w:t>
      </w:r>
      <w:r>
        <w:t>таблицу</w:t>
      </w:r>
      <w:r>
        <w:rPr>
          <w:spacing w:val="-8"/>
        </w:rPr>
        <w:t xml:space="preserve"> </w:t>
      </w:r>
      <w:r>
        <w:t>DynamoDB.</w:t>
      </w:r>
    </w:p>
    <w:p>
      <w:pPr>
        <w:pStyle w:val="8"/>
        <w:spacing w:before="137" w:line="362" w:lineRule="auto"/>
        <w:ind w:left="202"/>
      </w:pPr>
      <w:r>
        <w:t>а)</w:t>
      </w:r>
      <w:r>
        <w:rPr>
          <w:spacing w:val="32"/>
        </w:rPr>
        <w:t xml:space="preserve"> </w:t>
      </w:r>
      <w:r>
        <w:t>Можно</w:t>
      </w:r>
      <w:r>
        <w:rPr>
          <w:spacing w:val="34"/>
        </w:rPr>
        <w:t xml:space="preserve"> </w:t>
      </w:r>
      <w:r>
        <w:t>легко</w:t>
      </w:r>
      <w:r>
        <w:rPr>
          <w:spacing w:val="36"/>
        </w:rPr>
        <w:t xml:space="preserve"> </w:t>
      </w:r>
      <w:r>
        <w:t>удалить</w:t>
      </w:r>
      <w:r>
        <w:rPr>
          <w:spacing w:val="36"/>
        </w:rPr>
        <w:t xml:space="preserve"> </w:t>
      </w:r>
      <w:r>
        <w:t>таблицу</w:t>
      </w:r>
      <w:r>
        <w:rPr>
          <w:spacing w:val="26"/>
        </w:rPr>
        <w:t xml:space="preserve"> </w:t>
      </w:r>
      <w:r>
        <w:t>из</w:t>
      </w:r>
      <w:r>
        <w:rPr>
          <w:spacing w:val="35"/>
        </w:rPr>
        <w:t xml:space="preserve"> </w:t>
      </w:r>
      <w:r>
        <w:t>консоли</w:t>
      </w:r>
      <w:r>
        <w:rPr>
          <w:spacing w:val="33"/>
        </w:rPr>
        <w:t xml:space="preserve"> </w:t>
      </w:r>
      <w:r>
        <w:t>DynamoDB.</w:t>
      </w:r>
      <w:r>
        <w:rPr>
          <w:spacing w:val="34"/>
        </w:rPr>
        <w:t xml:space="preserve"> </w:t>
      </w:r>
      <w:r>
        <w:t>Рекомендуется</w:t>
      </w:r>
      <w:r>
        <w:rPr>
          <w:spacing w:val="39"/>
        </w:rPr>
        <w:t xml:space="preserve"> </w:t>
      </w:r>
      <w:r>
        <w:t>удалять</w:t>
      </w:r>
      <w:r>
        <w:rPr>
          <w:spacing w:val="35"/>
        </w:rPr>
        <w:t xml:space="preserve"> </w:t>
      </w:r>
      <w:r>
        <w:t>таблицы,</w:t>
      </w:r>
      <w:r>
        <w:rPr>
          <w:spacing w:val="-57"/>
        </w:rPr>
        <w:t xml:space="preserve"> </w:t>
      </w:r>
      <w:r>
        <w:t>которыми</w:t>
      </w:r>
      <w:r>
        <w:rPr>
          <w:spacing w:val="-1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пользуетесь, чтобы не</w:t>
      </w:r>
      <w:r>
        <w:rPr>
          <w:spacing w:val="-2"/>
        </w:rPr>
        <w:t xml:space="preserve"> </w:t>
      </w:r>
      <w:r>
        <w:t>платить за</w:t>
      </w:r>
      <w:r>
        <w:rPr>
          <w:spacing w:val="-1"/>
        </w:rPr>
        <w:t xml:space="preserve"> </w:t>
      </w:r>
      <w:r>
        <w:t>соответствующие</w:t>
      </w:r>
      <w:r>
        <w:rPr>
          <w:spacing w:val="-1"/>
        </w:rPr>
        <w:t xml:space="preserve"> </w:t>
      </w:r>
      <w:r>
        <w:t>ресурсы.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0" w:after="0" w:line="360" w:lineRule="auto"/>
        <w:ind w:left="921" w:right="121" w:hanging="360"/>
        <w:jc w:val="left"/>
        <w:rPr>
          <w:sz w:val="24"/>
        </w:rPr>
      </w:pP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8"/>
          <w:sz w:val="24"/>
        </w:rPr>
        <w:t xml:space="preserve"> </w:t>
      </w:r>
      <w:r>
        <w:rPr>
          <w:sz w:val="24"/>
        </w:rPr>
        <w:t>DynamoDB</w:t>
      </w:r>
      <w:r>
        <w:rPr>
          <w:spacing w:val="7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6"/>
          <w:sz w:val="24"/>
        </w:rPr>
        <w:t xml:space="preserve"> </w:t>
      </w:r>
      <w:r>
        <w:rPr>
          <w:sz w:val="24"/>
        </w:rPr>
        <w:t>параметр</w:t>
      </w:r>
      <w:r>
        <w:rPr>
          <w:spacing w:val="7"/>
          <w:sz w:val="24"/>
        </w:rPr>
        <w:t xml:space="preserve"> </w:t>
      </w:r>
      <w:r>
        <w:rPr>
          <w:sz w:val="24"/>
        </w:rPr>
        <w:t>рядом</w:t>
      </w:r>
      <w:r>
        <w:rPr>
          <w:spacing w:val="4"/>
          <w:sz w:val="24"/>
        </w:rPr>
        <w:t xml:space="preserve"> </w:t>
      </w:r>
      <w:r>
        <w:rPr>
          <w:sz w:val="24"/>
        </w:rPr>
        <w:t>с</w:t>
      </w:r>
      <w:r>
        <w:rPr>
          <w:spacing w:val="5"/>
          <w:sz w:val="24"/>
        </w:rPr>
        <w:t xml:space="preserve"> </w:t>
      </w:r>
      <w:r>
        <w:rPr>
          <w:sz w:val="24"/>
        </w:rPr>
        <w:t>таблицей</w:t>
      </w:r>
      <w:r>
        <w:rPr>
          <w:spacing w:val="8"/>
          <w:sz w:val="24"/>
        </w:rPr>
        <w:t xml:space="preserve"> </w:t>
      </w:r>
      <w:r>
        <w:rPr>
          <w:sz w:val="24"/>
        </w:rPr>
        <w:t>Music</w:t>
      </w:r>
      <w:r>
        <w:rPr>
          <w:spacing w:val="4"/>
          <w:sz w:val="24"/>
        </w:rPr>
        <w:t xml:space="preserve"> </w:t>
      </w:r>
      <w:r>
        <w:rPr>
          <w:sz w:val="24"/>
        </w:rPr>
        <w:t>и</w:t>
      </w:r>
      <w:r>
        <w:rPr>
          <w:spacing w:val="4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6"/>
          <w:sz w:val="24"/>
        </w:rPr>
        <w:t xml:space="preserve"> </w:t>
      </w:r>
      <w:r>
        <w:rPr>
          <w:sz w:val="24"/>
        </w:rPr>
        <w:t>Delete</w:t>
      </w:r>
      <w:r>
        <w:rPr>
          <w:spacing w:val="-57"/>
          <w:sz w:val="24"/>
        </w:rPr>
        <w:t xml:space="preserve"> </w:t>
      </w:r>
      <w:r>
        <w:rPr>
          <w:sz w:val="24"/>
        </w:rPr>
        <w:t>table.</w:t>
      </w:r>
    </w:p>
    <w:p>
      <w:pPr>
        <w:pStyle w:val="14"/>
        <w:numPr>
          <w:ilvl w:val="1"/>
          <w:numId w:val="5"/>
        </w:numPr>
        <w:tabs>
          <w:tab w:val="left" w:pos="921"/>
          <w:tab w:val="left" w:pos="922"/>
        </w:tabs>
        <w:spacing w:before="0" w:after="0" w:line="240" w:lineRule="auto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диалоговом</w:t>
      </w:r>
      <w:r>
        <w:rPr>
          <w:spacing w:val="-3"/>
          <w:sz w:val="24"/>
        </w:rPr>
        <w:t xml:space="preserve"> </w:t>
      </w:r>
      <w:r>
        <w:rPr>
          <w:sz w:val="24"/>
        </w:rPr>
        <w:t>окне</w:t>
      </w:r>
      <w:r>
        <w:rPr>
          <w:spacing w:val="-2"/>
          <w:sz w:val="24"/>
        </w:rPr>
        <w:t xml:space="preserve"> </w:t>
      </w:r>
      <w:r>
        <w:rPr>
          <w:sz w:val="24"/>
        </w:rPr>
        <w:t>подтверждения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>Delete.</w:t>
      </w:r>
    </w:p>
    <w:p>
      <w:pPr>
        <w:pStyle w:val="8"/>
        <w:spacing w:before="8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88265</wp:posOffset>
            </wp:positionV>
            <wp:extent cx="2900045" cy="1307465"/>
            <wp:effectExtent l="0" t="0" r="0" b="0"/>
            <wp:wrapTopAndBottom/>
            <wp:docPr id="49" name="image25.jpeg" descr="create-select-nosql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 descr="create-select-nosql2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237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30"/>
        </w:rPr>
      </w:pPr>
    </w:p>
    <w:p>
      <w:pPr>
        <w:pStyle w:val="8"/>
        <w:spacing w:line="360" w:lineRule="auto"/>
        <w:ind w:left="202" w:right="124" w:firstLine="566"/>
      </w:pPr>
      <w:r>
        <w:t>3.2</w:t>
      </w:r>
      <w:r>
        <w:rPr>
          <w:spacing w:val="35"/>
        </w:rPr>
        <w:t xml:space="preserve"> </w:t>
      </w:r>
      <w:r>
        <w:t>Настройка</w:t>
      </w:r>
      <w:r>
        <w:rPr>
          <w:spacing w:val="35"/>
        </w:rPr>
        <w:t xml:space="preserve"> </w:t>
      </w:r>
      <w:r>
        <w:t>документной</w:t>
      </w:r>
      <w:r>
        <w:rPr>
          <w:spacing w:val="36"/>
        </w:rPr>
        <w:t xml:space="preserve"> </w:t>
      </w:r>
      <w:r>
        <w:t>базы</w:t>
      </w:r>
      <w:r>
        <w:rPr>
          <w:spacing w:val="34"/>
        </w:rPr>
        <w:t xml:space="preserve"> </w:t>
      </w:r>
      <w:r>
        <w:t>данных</w:t>
      </w:r>
      <w:r>
        <w:rPr>
          <w:spacing w:val="37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Amazon</w:t>
      </w:r>
      <w:r>
        <w:rPr>
          <w:spacing w:val="35"/>
        </w:rPr>
        <w:t xml:space="preserve"> </w:t>
      </w:r>
      <w:r>
        <w:t>DocumentDB</w:t>
      </w:r>
      <w:r>
        <w:rPr>
          <w:spacing w:val="33"/>
        </w:rPr>
        <w:t xml:space="preserve"> </w:t>
      </w:r>
      <w:r>
        <w:t>(с</w:t>
      </w:r>
      <w:r>
        <w:rPr>
          <w:spacing w:val="34"/>
        </w:rPr>
        <w:t xml:space="preserve"> </w:t>
      </w:r>
      <w:r>
        <w:t>поддержкой</w:t>
      </w:r>
      <w:r>
        <w:rPr>
          <w:spacing w:val="-57"/>
        </w:rPr>
        <w:t xml:space="preserve"> </w:t>
      </w:r>
      <w:r>
        <w:t>MongoDB)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Cloud9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202" w:right="120" w:firstLine="707"/>
        <w:jc w:val="both"/>
      </w:pPr>
      <w:r>
        <w:t>Сервис</w:t>
      </w:r>
      <w:r>
        <w:rPr>
          <w:spacing w:val="-13"/>
        </w:rPr>
        <w:t xml:space="preserve"> </w:t>
      </w:r>
      <w:r>
        <w:t>Amazon</w:t>
      </w:r>
      <w:r>
        <w:rPr>
          <w:spacing w:val="-10"/>
        </w:rPr>
        <w:t xml:space="preserve"> </w:t>
      </w:r>
      <w:r>
        <w:t>DocumentDB</w:t>
      </w:r>
      <w:r>
        <w:rPr>
          <w:spacing w:val="-10"/>
        </w:rPr>
        <w:t xml:space="preserve"> </w:t>
      </w:r>
      <w:r>
        <w:t>(с</w:t>
      </w:r>
      <w:r>
        <w:rPr>
          <w:spacing w:val="-12"/>
        </w:rPr>
        <w:t xml:space="preserve"> </w:t>
      </w:r>
      <w:r>
        <w:t>поддержкой</w:t>
      </w:r>
      <w:r>
        <w:rPr>
          <w:spacing w:val="-9"/>
        </w:rPr>
        <w:t xml:space="preserve"> </w:t>
      </w:r>
      <w:r>
        <w:t>совместимости</w:t>
      </w:r>
      <w:r>
        <w:rPr>
          <w:spacing w:val="-9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MongoDB)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быстрая,</w:t>
      </w:r>
      <w:r>
        <w:rPr>
          <w:spacing w:val="-58"/>
        </w:rPr>
        <w:t xml:space="preserve"> </w:t>
      </w:r>
      <w:r>
        <w:t>масштабируемая,</w:t>
      </w:r>
      <w:r>
        <w:rPr>
          <w:spacing w:val="1"/>
        </w:rPr>
        <w:t xml:space="preserve"> </w:t>
      </w:r>
      <w:r>
        <w:t>высокодоступная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управляемая</w:t>
      </w:r>
      <w:r>
        <w:rPr>
          <w:spacing w:val="1"/>
        </w:rPr>
        <w:t xml:space="preserve"> </w:t>
      </w:r>
      <w:r>
        <w:t>документная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нагрузки</w:t>
      </w:r>
      <w:r>
        <w:rPr>
          <w:spacing w:val="1"/>
        </w:rPr>
        <w:t xml:space="preserve"> </w:t>
      </w:r>
      <w:r>
        <w:t>MongoDB,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индексировать</w:t>
      </w:r>
      <w:r>
        <w:rPr>
          <w:spacing w:val="1"/>
        </w:rPr>
        <w:t xml:space="preserve"> </w:t>
      </w:r>
      <w:r>
        <w:rPr>
          <w:spacing w:val="-1"/>
        </w:rPr>
        <w:t>данные</w:t>
      </w:r>
      <w:r>
        <w:rPr>
          <w:spacing w:val="-16"/>
        </w:rPr>
        <w:t xml:space="preserve"> </w:t>
      </w:r>
      <w:r>
        <w:rPr>
          <w:spacing w:val="-1"/>
        </w:rPr>
        <w:t>JSON,</w:t>
      </w:r>
      <w:r>
        <w:rPr>
          <w:spacing w:val="-14"/>
        </w:rPr>
        <w:t xml:space="preserve"> </w:t>
      </w:r>
      <w:r>
        <w:rPr>
          <w:spacing w:val="-1"/>
        </w:rPr>
        <w:t>а</w:t>
      </w:r>
      <w:r>
        <w:rPr>
          <w:spacing w:val="-15"/>
        </w:rPr>
        <w:t xml:space="preserve"> </w:t>
      </w:r>
      <w:r>
        <w:rPr>
          <w:spacing w:val="-1"/>
        </w:rPr>
        <w:t>также</w:t>
      </w:r>
      <w:r>
        <w:rPr>
          <w:spacing w:val="-14"/>
        </w:rPr>
        <w:t xml:space="preserve"> </w:t>
      </w:r>
      <w:r>
        <w:rPr>
          <w:spacing w:val="-1"/>
        </w:rPr>
        <w:t>запрашивать</w:t>
      </w:r>
      <w:r>
        <w:rPr>
          <w:spacing w:val="-11"/>
        </w:rPr>
        <w:t xml:space="preserve"> </w:t>
      </w:r>
      <w:r>
        <w:t>их.</w:t>
      </w:r>
      <w:r>
        <w:rPr>
          <w:spacing w:val="-15"/>
        </w:rPr>
        <w:t xml:space="preserve"> </w:t>
      </w:r>
      <w:r>
        <w:t>Описано</w:t>
      </w:r>
      <w:r>
        <w:rPr>
          <w:spacing w:val="-13"/>
        </w:rPr>
        <w:t xml:space="preserve"> </w:t>
      </w:r>
      <w:r>
        <w:t>подключение</w:t>
      </w:r>
      <w:r>
        <w:rPr>
          <w:spacing w:val="-14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кластеру</w:t>
      </w:r>
      <w:r>
        <w:rPr>
          <w:spacing w:val="-18"/>
        </w:rPr>
        <w:t xml:space="preserve"> </w:t>
      </w:r>
      <w:r>
        <w:t>Amazon</w:t>
      </w:r>
      <w:r>
        <w:rPr>
          <w:spacing w:val="-14"/>
        </w:rPr>
        <w:t xml:space="preserve"> </w:t>
      </w:r>
      <w:r>
        <w:t>DocumentDB</w:t>
      </w:r>
      <w:r>
        <w:rPr>
          <w:spacing w:val="-58"/>
        </w:rPr>
        <w:t xml:space="preserve"> </w:t>
      </w:r>
      <w:r>
        <w:t>из среды</w:t>
      </w:r>
      <w:r>
        <w:rPr>
          <w:spacing w:val="-1"/>
        </w:rPr>
        <w:t xml:space="preserve"> </w:t>
      </w:r>
      <w:r>
        <w:t>AWS Cloud9</w:t>
      </w:r>
      <w:r>
        <w:rPr>
          <w:spacing w:val="1"/>
        </w:rPr>
        <w:t xml:space="preserve"> </w:t>
      </w:r>
      <w:r>
        <w:t>через оболочку</w:t>
      </w:r>
      <w:r>
        <w:rPr>
          <w:spacing w:val="-5"/>
        </w:rPr>
        <w:t xml:space="preserve"> </w:t>
      </w:r>
      <w:r>
        <w:t>Mongo, а также</w:t>
      </w:r>
      <w:r>
        <w:rPr>
          <w:spacing w:val="-1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запросов.</w:t>
      </w:r>
    </w:p>
    <w:p>
      <w:pPr>
        <w:pStyle w:val="8"/>
        <w:rPr>
          <w:sz w:val="36"/>
        </w:rPr>
      </w:pPr>
    </w:p>
    <w:p>
      <w:pPr>
        <w:pStyle w:val="8"/>
        <w:spacing w:before="1"/>
        <w:ind w:left="910"/>
      </w:pPr>
      <w:r>
        <w:t>На</w:t>
      </w:r>
      <w:r>
        <w:rPr>
          <w:spacing w:val="-4"/>
        </w:rPr>
        <w:t xml:space="preserve"> </w:t>
      </w:r>
      <w:r>
        <w:t>схеме</w:t>
      </w:r>
      <w:r>
        <w:rPr>
          <w:spacing w:val="-3"/>
        </w:rPr>
        <w:t xml:space="preserve"> </w:t>
      </w:r>
      <w:r>
        <w:t>ниже</w:t>
      </w:r>
      <w:r>
        <w:rPr>
          <w:spacing w:val="-3"/>
        </w:rPr>
        <w:t xml:space="preserve"> </w:t>
      </w:r>
      <w:r>
        <w:t>показана</w:t>
      </w:r>
      <w:r>
        <w:rPr>
          <w:spacing w:val="-2"/>
        </w:rPr>
        <w:t xml:space="preserve"> </w:t>
      </w:r>
      <w:r>
        <w:t>финальная</w:t>
      </w:r>
      <w:r>
        <w:rPr>
          <w:spacing w:val="-2"/>
        </w:rPr>
        <w:t xml:space="preserve"> </w:t>
      </w:r>
      <w:r>
        <w:t>архитектура:</w:t>
      </w:r>
    </w:p>
    <w:p>
      <w:pPr>
        <w:pStyle w:val="8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90170</wp:posOffset>
            </wp:positionV>
            <wp:extent cx="2668270" cy="946150"/>
            <wp:effectExtent l="0" t="0" r="0" b="0"/>
            <wp:wrapTopAndBottom/>
            <wp:docPr id="51" name="image26.png" descr="getting-started-amazon-documentdb-with-aws-cloud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getting-started-amazon-documentdb-with-aws-cloud9-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163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11"/>
        <w:rPr>
          <w:sz w:val="11"/>
        </w:rPr>
      </w:pPr>
    </w:p>
    <w:p>
      <w:pPr>
        <w:pStyle w:val="14"/>
        <w:numPr>
          <w:ilvl w:val="0"/>
          <w:numId w:val="7"/>
        </w:numPr>
        <w:tabs>
          <w:tab w:val="left" w:pos="443"/>
        </w:tabs>
        <w:spacing w:before="90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среды</w:t>
      </w:r>
      <w:r>
        <w:rPr>
          <w:spacing w:val="-2"/>
          <w:sz w:val="24"/>
        </w:rPr>
        <w:t xml:space="preserve"> </w:t>
      </w:r>
      <w:r>
        <w:rPr>
          <w:sz w:val="24"/>
        </w:rPr>
        <w:t>AWS Cloud9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9" w:after="6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В Консоли управления AWS перейдите в консоль AWS Cloud9 и нажмите кнопку Создать</w:t>
      </w:r>
      <w:r>
        <w:rPr>
          <w:spacing w:val="-57"/>
          <w:sz w:val="24"/>
        </w:rPr>
        <w:t xml:space="preserve"> </w:t>
      </w:r>
      <w:r>
        <w:rPr>
          <w:sz w:val="24"/>
        </w:rPr>
        <w:t>среду.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959100" cy="1320800"/>
            <wp:effectExtent l="0" t="0" r="0" b="0"/>
            <wp:docPr id="53" name="image27.jpeg" descr="getting-started-amazon-documentdb-with-aws-cloud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getting-started-amazon-documentdb-with-aws-cloud9-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344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Введите</w:t>
      </w:r>
      <w:r>
        <w:rPr>
          <w:spacing w:val="-4"/>
          <w:sz w:val="24"/>
        </w:rPr>
        <w:t xml:space="preserve"> </w:t>
      </w:r>
      <w:r>
        <w:rPr>
          <w:sz w:val="24"/>
        </w:rPr>
        <w:t>название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DocumentDBCloud9.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91440</wp:posOffset>
            </wp:positionV>
            <wp:extent cx="2886075" cy="2263140"/>
            <wp:effectExtent l="0" t="0" r="0" b="0"/>
            <wp:wrapTopAndBottom/>
            <wp:docPr id="55" name="image28.jpeg" descr="getting-started-amazon-documentdb-with-aws-cloud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getting-started-amazon-documentdb-with-aws-cloud9-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1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0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Следующий шаг.</w:t>
      </w:r>
    </w:p>
    <w:p>
      <w:pPr>
        <w:pStyle w:val="8"/>
        <w:spacing w:before="1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2830195" cy="1883410"/>
            <wp:effectExtent l="0" t="0" r="0" b="0"/>
            <wp:wrapTopAndBottom/>
            <wp:docPr id="57" name="image29.jpeg" descr="getting-started-amazon-documentdb-with-aws-cloud9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 descr="getting-started-amazon-documentdb-with-aws-cloud9-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35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0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1"/>
          <w:sz w:val="24"/>
        </w:rPr>
        <w:t xml:space="preserve"> </w:t>
      </w:r>
      <w:r>
        <w:rPr>
          <w:sz w:val="24"/>
        </w:rPr>
        <w:t>конфигурации примите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умолчанию.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Следующий шаг.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40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2"/>
          <w:sz w:val="24"/>
        </w:rPr>
        <w:t xml:space="preserve"> </w:t>
      </w:r>
      <w:r>
        <w:rPr>
          <w:sz w:val="24"/>
        </w:rPr>
        <w:t>Обзор,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среду.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33370" cy="2294890"/>
            <wp:effectExtent l="0" t="0" r="0" b="0"/>
            <wp:docPr id="59" name="image30.jpeg" descr="getting-started-amazon-documentdb-with-aws-cloud9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getting-started-amazon-documentdb-with-aws-cloud9-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11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4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среды</w:t>
      </w:r>
      <w:r>
        <w:rPr>
          <w:spacing w:val="-2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Cloud9</w:t>
      </w:r>
      <w:r>
        <w:rPr>
          <w:spacing w:val="-2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занять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трех</w:t>
      </w:r>
      <w:r>
        <w:rPr>
          <w:spacing w:val="-1"/>
          <w:sz w:val="24"/>
        </w:rPr>
        <w:t xml:space="preserve"> </w:t>
      </w:r>
      <w:r>
        <w:rPr>
          <w:sz w:val="24"/>
        </w:rPr>
        <w:t>минут.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14"/>
        <w:numPr>
          <w:ilvl w:val="0"/>
          <w:numId w:val="7"/>
        </w:numPr>
        <w:tabs>
          <w:tab w:val="left" w:pos="443"/>
        </w:tabs>
        <w:spacing w:before="0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5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4"/>
          <w:sz w:val="24"/>
        </w:rPr>
        <w:t xml:space="preserve"> </w:t>
      </w:r>
      <w:r>
        <w:rPr>
          <w:sz w:val="24"/>
        </w:rPr>
        <w:t>безопасности</w:t>
      </w:r>
    </w:p>
    <w:p>
      <w:pPr>
        <w:pStyle w:val="14"/>
        <w:numPr>
          <w:ilvl w:val="1"/>
          <w:numId w:val="7"/>
        </w:numPr>
        <w:tabs>
          <w:tab w:val="left" w:pos="610"/>
        </w:tabs>
        <w:spacing w:before="137" w:after="0" w:line="360" w:lineRule="auto"/>
        <w:ind w:left="202" w:right="125" w:firstLine="0"/>
        <w:jc w:val="left"/>
        <w:rPr>
          <w:sz w:val="24"/>
        </w:rPr>
      </w:pPr>
      <w:r>
        <w:rPr>
          <w:sz w:val="24"/>
        </w:rPr>
        <w:t>В</w:t>
      </w:r>
      <w:r>
        <w:rPr>
          <w:spacing w:val="44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49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47"/>
          <w:sz w:val="24"/>
        </w:rPr>
        <w:t xml:space="preserve"> </w:t>
      </w:r>
      <w:r>
        <w:rPr>
          <w:sz w:val="24"/>
        </w:rPr>
        <w:t>Amazon</w:t>
      </w:r>
      <w:r>
        <w:rPr>
          <w:spacing w:val="46"/>
          <w:sz w:val="24"/>
        </w:rPr>
        <w:t xml:space="preserve"> </w:t>
      </w:r>
      <w:r>
        <w:rPr>
          <w:sz w:val="24"/>
        </w:rPr>
        <w:t>EC2</w:t>
      </w:r>
      <w:r>
        <w:rPr>
          <w:spacing w:val="46"/>
          <w:sz w:val="24"/>
        </w:rPr>
        <w:t xml:space="preserve"> </w:t>
      </w:r>
      <w:r>
        <w:rPr>
          <w:sz w:val="24"/>
        </w:rPr>
        <w:t>в</w:t>
      </w:r>
      <w:r>
        <w:rPr>
          <w:spacing w:val="45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45"/>
          <w:sz w:val="24"/>
        </w:rPr>
        <w:t xml:space="preserve"> </w:t>
      </w:r>
      <w:r>
        <w:rPr>
          <w:sz w:val="24"/>
        </w:rPr>
        <w:t>Сеть</w:t>
      </w:r>
      <w:r>
        <w:rPr>
          <w:spacing w:val="47"/>
          <w:sz w:val="24"/>
        </w:rPr>
        <w:t xml:space="preserve"> </w:t>
      </w:r>
      <w:r>
        <w:rPr>
          <w:sz w:val="24"/>
        </w:rPr>
        <w:t>и</w:t>
      </w:r>
      <w:r>
        <w:rPr>
          <w:spacing w:val="47"/>
          <w:sz w:val="24"/>
        </w:rPr>
        <w:t xml:space="preserve"> </w:t>
      </w:r>
      <w:r>
        <w:rPr>
          <w:sz w:val="24"/>
        </w:rPr>
        <w:t>безопасность</w:t>
      </w:r>
      <w:r>
        <w:rPr>
          <w:spacing w:val="48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46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57"/>
          <w:sz w:val="24"/>
        </w:rPr>
        <w:t xml:space="preserve"> </w:t>
      </w:r>
      <w:r>
        <w:rPr>
          <w:sz w:val="24"/>
        </w:rPr>
        <w:t>безопасности.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0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8"/>
          <w:sz w:val="24"/>
        </w:rPr>
        <w:t xml:space="preserve"> </w:t>
      </w:r>
      <w:r>
        <w:rPr>
          <w:sz w:val="24"/>
        </w:rPr>
        <w:t>безопасности.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2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-1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demoDocDB</w:t>
      </w:r>
      <w:r>
        <w:rPr>
          <w:sz w:val="24"/>
        </w:rPr>
        <w:t>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Описание</w:t>
      </w:r>
      <w:r>
        <w:rPr>
          <w:spacing w:val="-2"/>
          <w:sz w:val="24"/>
        </w:rPr>
        <w:t xml:space="preserve"> </w:t>
      </w:r>
      <w:r>
        <w:rPr>
          <w:sz w:val="24"/>
        </w:rPr>
        <w:t>опишите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группу.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примите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вашего</w:t>
      </w:r>
      <w:r>
        <w:rPr>
          <w:spacing w:val="-2"/>
          <w:sz w:val="24"/>
        </w:rPr>
        <w:t xml:space="preserve"> </w:t>
      </w:r>
      <w:r>
        <w:rPr>
          <w:sz w:val="24"/>
        </w:rPr>
        <w:t>частного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виртуального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облака</w:t>
      </w:r>
      <w:r>
        <w:rPr>
          <w:spacing w:val="-3"/>
          <w:sz w:val="24"/>
        </w:rPr>
        <w:t xml:space="preserve"> </w:t>
      </w:r>
      <w:r>
        <w:rPr>
          <w:sz w:val="24"/>
        </w:rPr>
        <w:t>по умолчанию.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4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входящих</w:t>
      </w:r>
      <w:r>
        <w:rPr>
          <w:spacing w:val="-1"/>
          <w:sz w:val="24"/>
        </w:rPr>
        <w:t xml:space="preserve"> </w:t>
      </w:r>
      <w:r>
        <w:rPr>
          <w:sz w:val="24"/>
        </w:rPr>
        <w:t>подключений</w:t>
      </w:r>
      <w:r>
        <w:rPr>
          <w:spacing w:val="-3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правило.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40" w:after="0" w:line="240" w:lineRule="auto"/>
        <w:ind w:left="562" w:right="0" w:hanging="36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Тип 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Настраиваемое</w:t>
      </w:r>
      <w:r>
        <w:rPr>
          <w:spacing w:val="-2"/>
          <w:sz w:val="24"/>
        </w:rPr>
        <w:t xml:space="preserve"> </w:t>
      </w:r>
      <w:r>
        <w:rPr>
          <w:sz w:val="24"/>
        </w:rPr>
        <w:t>правило TCP.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7" w:after="0" w:line="240" w:lineRule="auto"/>
        <w:ind w:left="562" w:right="0" w:hanging="36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Диапазон</w:t>
      </w:r>
      <w:r>
        <w:rPr>
          <w:spacing w:val="1"/>
          <w:sz w:val="24"/>
        </w:rPr>
        <w:t xml:space="preserve"> </w:t>
      </w:r>
      <w:r>
        <w:rPr>
          <w:sz w:val="24"/>
        </w:rPr>
        <w:t>портов</w:t>
      </w:r>
      <w:r>
        <w:rPr>
          <w:spacing w:val="-2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sz w:val="24"/>
        </w:rPr>
        <w:t>27017.</w:t>
      </w:r>
    </w:p>
    <w:p>
      <w:pPr>
        <w:pStyle w:val="14"/>
        <w:numPr>
          <w:ilvl w:val="1"/>
          <w:numId w:val="7"/>
        </w:numPr>
        <w:tabs>
          <w:tab w:val="left" w:pos="579"/>
        </w:tabs>
        <w:spacing w:before="139" w:after="4" w:line="360" w:lineRule="auto"/>
        <w:ind w:left="202" w:right="122" w:firstLine="0"/>
        <w:jc w:val="both"/>
        <w:rPr>
          <w:sz w:val="24"/>
        </w:rPr>
      </w:pPr>
      <w:r>
        <w:rPr>
          <w:sz w:val="24"/>
        </w:rPr>
        <w:t>Исходная группа безопасности – это группа для среды AWS Cloud9, которую вы 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создали.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информацией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параметре</w:t>
      </w:r>
      <w:r>
        <w:rPr>
          <w:spacing w:val="1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стандартное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Настраиваемый. Введите cloud9 в поле, расположенное рядом со значением Настраиваемый,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увидеть</w:t>
      </w:r>
      <w:r>
        <w:rPr>
          <w:spacing w:val="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2"/>
          <w:sz w:val="24"/>
        </w:rPr>
        <w:t xml:space="preserve"> </w:t>
      </w:r>
      <w:r>
        <w:rPr>
          <w:sz w:val="24"/>
        </w:rPr>
        <w:t>доступных</w:t>
      </w:r>
      <w:r>
        <w:rPr>
          <w:spacing w:val="1"/>
          <w:sz w:val="24"/>
        </w:rPr>
        <w:t xml:space="preserve"> </w:t>
      </w:r>
      <w:r>
        <w:rPr>
          <w:sz w:val="24"/>
        </w:rPr>
        <w:t>групп</w:t>
      </w:r>
      <w:r>
        <w:rPr>
          <w:spacing w:val="2"/>
          <w:sz w:val="24"/>
        </w:rPr>
        <w:t xml:space="preserve"> </w:t>
      </w:r>
      <w:r>
        <w:rPr>
          <w:sz w:val="24"/>
        </w:rPr>
        <w:t>безопасности.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1310" cy="1005205"/>
            <wp:effectExtent l="0" t="0" r="0" b="0"/>
            <wp:docPr id="61" name="image31.jpeg" descr="getting-started-amazon-documentdb-with-aws-cloud9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getting-started-amazon-documentdb-with-aws-cloud9-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442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7"/>
        </w:numPr>
        <w:tabs>
          <w:tab w:val="left" w:pos="682"/>
        </w:tabs>
        <w:spacing w:before="140" w:after="0" w:line="240" w:lineRule="auto"/>
        <w:ind w:left="682" w:right="0" w:hanging="48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7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-1"/>
          <w:sz w:val="24"/>
        </w:rPr>
        <w:t xml:space="preserve"> </w:t>
      </w:r>
      <w:r>
        <w:rPr>
          <w:sz w:val="24"/>
        </w:rPr>
        <w:t>aws-cloud9-</w:t>
      </w:r>
      <w:r>
        <w:rPr>
          <w:i/>
          <w:sz w:val="24"/>
        </w:rPr>
        <w:t>&lt;environment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name&gt;</w:t>
      </w:r>
      <w:r>
        <w:rPr>
          <w:sz w:val="24"/>
        </w:rPr>
        <w:t>.</w:t>
      </w:r>
    </w:p>
    <w:p>
      <w:pPr>
        <w:pStyle w:val="14"/>
        <w:numPr>
          <w:ilvl w:val="1"/>
          <w:numId w:val="7"/>
        </w:numPr>
        <w:tabs>
          <w:tab w:val="left" w:pos="690"/>
        </w:tabs>
        <w:spacing w:before="137" w:after="0" w:line="360" w:lineRule="auto"/>
        <w:ind w:left="202" w:right="123" w:firstLine="0"/>
        <w:jc w:val="left"/>
        <w:rPr>
          <w:sz w:val="24"/>
        </w:rPr>
      </w:pPr>
      <w:r>
        <w:rPr>
          <w:sz w:val="24"/>
        </w:rPr>
        <w:t>Примите</w:t>
      </w:r>
      <w:r>
        <w:rPr>
          <w:spacing w:val="4"/>
          <w:sz w:val="24"/>
        </w:rPr>
        <w:t xml:space="preserve"> </w:t>
      </w:r>
      <w:r>
        <w:rPr>
          <w:sz w:val="24"/>
        </w:rPr>
        <w:t>все</w:t>
      </w:r>
      <w:r>
        <w:rPr>
          <w:spacing w:val="4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5"/>
          <w:sz w:val="24"/>
        </w:rPr>
        <w:t xml:space="preserve"> </w:t>
      </w:r>
      <w:r>
        <w:rPr>
          <w:sz w:val="24"/>
        </w:rPr>
        <w:t>по</w:t>
      </w:r>
      <w:r>
        <w:rPr>
          <w:spacing w:val="6"/>
          <w:sz w:val="24"/>
        </w:rPr>
        <w:t xml:space="preserve"> </w:t>
      </w:r>
      <w:r>
        <w:rPr>
          <w:sz w:val="24"/>
        </w:rPr>
        <w:t>умолчанию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5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6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1"/>
          <w:sz w:val="24"/>
        </w:rPr>
        <w:t xml:space="preserve"> </w:t>
      </w:r>
      <w:r>
        <w:rPr>
          <w:sz w:val="24"/>
        </w:rPr>
        <w:t>безопасности.</w:t>
      </w:r>
      <w:r>
        <w:rPr>
          <w:spacing w:val="-57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исходящих</w:t>
      </w:r>
      <w:r>
        <w:rPr>
          <w:spacing w:val="3"/>
          <w:sz w:val="24"/>
        </w:rPr>
        <w:t xml:space="preserve"> </w:t>
      </w:r>
      <w:r>
        <w:rPr>
          <w:sz w:val="24"/>
        </w:rPr>
        <w:t>подключений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менять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требуется.</w:t>
      </w:r>
    </w:p>
    <w:p>
      <w:pPr>
        <w:spacing w:before="0" w:line="360" w:lineRule="auto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На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скриншоте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показаны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группы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безопасности,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создали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этом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этапе.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Также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можете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видеть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группу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AWS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Cloud9,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которая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появилась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после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среды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AWS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Cloud9.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40990" cy="708025"/>
            <wp:effectExtent l="0" t="0" r="0" b="0"/>
            <wp:docPr id="63" name="image32.jpeg" descr="getting-started-amazon-documentdb-with-aws-cloud9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 descr="getting-started-amazon-documentdb-with-aws-cloud9-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63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tabs>
          <w:tab w:val="left" w:pos="443"/>
        </w:tabs>
        <w:spacing w:before="138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кластера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DocumentDB</w:t>
      </w:r>
    </w:p>
    <w:p>
      <w:pPr>
        <w:pStyle w:val="14"/>
        <w:numPr>
          <w:ilvl w:val="1"/>
          <w:numId w:val="8"/>
        </w:numPr>
        <w:tabs>
          <w:tab w:val="left" w:pos="615"/>
        </w:tabs>
        <w:spacing w:before="137" w:after="0" w:line="240" w:lineRule="auto"/>
        <w:ind w:left="614" w:right="0" w:hanging="413"/>
        <w:jc w:val="left"/>
        <w:rPr>
          <w:sz w:val="24"/>
        </w:rPr>
      </w:pPr>
      <w:r>
        <w:rPr>
          <w:spacing w:val="-1"/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консоли</w:t>
      </w:r>
      <w:r>
        <w:rPr>
          <w:spacing w:val="-5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Amazon</w:t>
      </w:r>
      <w:r>
        <w:rPr>
          <w:spacing w:val="-10"/>
          <w:sz w:val="24"/>
        </w:rPr>
        <w:t xml:space="preserve"> </w:t>
      </w:r>
      <w:r>
        <w:rPr>
          <w:sz w:val="24"/>
        </w:rPr>
        <w:t>DocumentDB</w:t>
      </w:r>
      <w:r>
        <w:rPr>
          <w:spacing w:val="-10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9"/>
          <w:sz w:val="24"/>
        </w:rPr>
        <w:t xml:space="preserve"> </w:t>
      </w:r>
      <w:r>
        <w:rPr>
          <w:sz w:val="24"/>
        </w:rPr>
        <w:t>Кластеры</w:t>
      </w:r>
      <w:r>
        <w:rPr>
          <w:spacing w:val="-9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8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15"/>
          <w:sz w:val="24"/>
        </w:rPr>
        <w:t xml:space="preserve"> </w:t>
      </w:r>
      <w:r>
        <w:rPr>
          <w:sz w:val="24"/>
        </w:rPr>
        <w:t>Создать.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1303020" cy="226695"/>
            <wp:effectExtent l="0" t="0" r="0" b="0"/>
            <wp:wrapTopAndBottom/>
            <wp:docPr id="65" name="image33.jpeg" descr="getting-started-amazon-documentdb-with-aws-cloud9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 descr="getting-started-amazon-documentdb-with-aws-cloud9-8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209" cy="22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8"/>
        </w:numPr>
        <w:tabs>
          <w:tab w:val="left" w:pos="620"/>
        </w:tabs>
        <w:spacing w:before="105" w:after="7" w:line="360" w:lineRule="auto"/>
        <w:ind w:left="202" w:right="124" w:firstLine="0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странице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кластера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DocumentDB</w:t>
      </w:r>
      <w:r>
        <w:rPr>
          <w:spacing w:val="-3"/>
          <w:sz w:val="24"/>
        </w:rPr>
        <w:t xml:space="preserve"> </w:t>
      </w:r>
      <w:r>
        <w:rPr>
          <w:sz w:val="24"/>
        </w:rPr>
        <w:t>выберитеdb.t3.medium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</w:t>
      </w:r>
      <w:r>
        <w:rPr>
          <w:spacing w:val="-57"/>
          <w:sz w:val="24"/>
        </w:rPr>
        <w:t xml:space="preserve"> </w:t>
      </w:r>
      <w:r>
        <w:rPr>
          <w:sz w:val="24"/>
        </w:rPr>
        <w:t>инстанса,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затем укажите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Количество инстансов.</w:t>
      </w:r>
      <w:r>
        <w:rPr>
          <w:spacing w:val="-1"/>
          <w:sz w:val="24"/>
        </w:rPr>
        <w:t xml:space="preserve"> </w:t>
      </w:r>
      <w:r>
        <w:rPr>
          <w:sz w:val="24"/>
        </w:rPr>
        <w:t>Это</w:t>
      </w:r>
      <w:r>
        <w:rPr>
          <w:spacing w:val="-2"/>
          <w:sz w:val="24"/>
        </w:rPr>
        <w:t xml:space="preserve"> </w:t>
      </w:r>
      <w:r>
        <w:rPr>
          <w:sz w:val="24"/>
        </w:rPr>
        <w:t>позволит</w:t>
      </w:r>
      <w:r>
        <w:rPr>
          <w:spacing w:val="1"/>
          <w:sz w:val="24"/>
        </w:rPr>
        <w:t xml:space="preserve"> </w:t>
      </w:r>
      <w:r>
        <w:rPr>
          <w:sz w:val="24"/>
        </w:rPr>
        <w:t>сократить затраты.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34005" cy="2790190"/>
            <wp:effectExtent l="0" t="0" r="0" b="0"/>
            <wp:docPr id="67" name="image34.jpeg" descr="getting-started-amazon-documentdb-with-aws-cloud9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 descr="getting-started-amazon-documentdb-with-aws-cloud9-9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130" cy="27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8"/>
        </w:numPr>
        <w:tabs>
          <w:tab w:val="left" w:pos="622"/>
        </w:tabs>
        <w:spacing w:before="179" w:after="0" w:line="240" w:lineRule="auto"/>
        <w:ind w:left="622" w:right="0" w:hanging="420"/>
        <w:jc w:val="left"/>
        <w:rPr>
          <w:sz w:val="24"/>
        </w:rPr>
      </w:pPr>
      <w:r>
        <w:rPr>
          <w:sz w:val="24"/>
        </w:rPr>
        <w:t>Другие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1"/>
          <w:sz w:val="24"/>
        </w:rPr>
        <w:t xml:space="preserve"> </w:t>
      </w:r>
      <w:r>
        <w:rPr>
          <w:sz w:val="24"/>
        </w:rPr>
        <w:t>оставьте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умолчанию.</w:t>
      </w:r>
    </w:p>
    <w:p>
      <w:pPr>
        <w:pStyle w:val="14"/>
        <w:numPr>
          <w:ilvl w:val="1"/>
          <w:numId w:val="9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3"/>
          <w:sz w:val="24"/>
        </w:rPr>
        <w:t xml:space="preserve"> </w:t>
      </w:r>
      <w:r>
        <w:rPr>
          <w:sz w:val="24"/>
        </w:rPr>
        <w:t>Аутентификация введите</w:t>
      </w:r>
      <w:r>
        <w:rPr>
          <w:spacing w:val="-3"/>
          <w:sz w:val="24"/>
        </w:rPr>
        <w:t xml:space="preserve"> </w:t>
      </w:r>
      <w:r>
        <w:rPr>
          <w:sz w:val="24"/>
        </w:rPr>
        <w:t>имя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пароль.</w:t>
      </w:r>
    </w:p>
    <w:p>
      <w:pPr>
        <w:pStyle w:val="8"/>
        <w:spacing w:before="1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2884805" cy="1134745"/>
            <wp:effectExtent l="0" t="0" r="0" b="0"/>
            <wp:wrapTopAndBottom/>
            <wp:docPr id="69" name="image35.jpeg" descr="getting-started-amazon-documentdb-with-aws-cloud9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 descr="getting-started-amazon-documentdb-with-aws-cloud9-10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79" cy="113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9"/>
        </w:numPr>
        <w:tabs>
          <w:tab w:val="left" w:pos="562"/>
        </w:tabs>
        <w:spacing w:before="8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Активируйте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</w:t>
      </w:r>
      <w:r>
        <w:rPr>
          <w:spacing w:val="-3"/>
          <w:sz w:val="24"/>
        </w:rPr>
        <w:t xml:space="preserve"> </w:t>
      </w:r>
      <w:r>
        <w:rPr>
          <w:sz w:val="24"/>
        </w:rPr>
        <w:t>Показывать</w:t>
      </w:r>
      <w:r>
        <w:rPr>
          <w:spacing w:val="-2"/>
          <w:sz w:val="24"/>
        </w:rPr>
        <w:t xml:space="preserve"> </w:t>
      </w:r>
      <w:r>
        <w:rPr>
          <w:sz w:val="24"/>
        </w:rPr>
        <w:t>расширенные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настройки.</w:t>
      </w:r>
    </w:p>
    <w:p>
      <w:pPr>
        <w:pStyle w:val="8"/>
        <w:spacing w:before="4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92710</wp:posOffset>
            </wp:positionV>
            <wp:extent cx="2842895" cy="161290"/>
            <wp:effectExtent l="0" t="0" r="0" b="0"/>
            <wp:wrapTopAndBottom/>
            <wp:docPr id="71" name="image36.jpeg" descr="getting-started-amazon-documentdb-with-aws-cloud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 descr="getting-started-amazon-documentdb-with-aws-cloud9-1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614" cy="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9"/>
        </w:numPr>
        <w:tabs>
          <w:tab w:val="left" w:pos="562"/>
        </w:tabs>
        <w:spacing w:before="122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Настройки сети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>demoDocDB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1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1"/>
          <w:sz w:val="24"/>
        </w:rPr>
        <w:t xml:space="preserve"> </w:t>
      </w:r>
      <w:r>
        <w:rPr>
          <w:sz w:val="24"/>
        </w:rPr>
        <w:t>VPC.</w:t>
      </w:r>
    </w:p>
    <w:p>
      <w:pPr>
        <w:pStyle w:val="8"/>
        <w:spacing w:before="7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138430</wp:posOffset>
            </wp:positionV>
            <wp:extent cx="2802255" cy="497205"/>
            <wp:effectExtent l="0" t="0" r="0" b="0"/>
            <wp:wrapTopAndBottom/>
            <wp:docPr id="73" name="image37.jpeg" descr="getting-started-amazon-documentdb-with-aws-cloud9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 descr="getting-started-amazon-documentdb-with-aws-cloud9-1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475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1"/>
          <w:numId w:val="9"/>
        </w:numPr>
        <w:tabs>
          <w:tab w:val="left" w:pos="562"/>
        </w:tabs>
        <w:spacing w:before="155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6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кластер.</w:t>
      </w:r>
    </w:p>
    <w:p>
      <w:pPr>
        <w:spacing w:before="139" w:line="360" w:lineRule="auto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Сервис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DocumentDB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запустил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процесс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кластера,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который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может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занять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несколько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минут.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можете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подключиться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кластеру,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когда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кластера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инстанса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будет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spacing w:before="74" w:line="360" w:lineRule="auto"/>
        <w:ind w:left="202" w:right="124" w:firstLine="0"/>
        <w:jc w:val="left"/>
        <w:rPr>
          <w:i/>
          <w:sz w:val="24"/>
        </w:rPr>
      </w:pPr>
      <w:r>
        <w:rPr>
          <w:i/>
          <w:sz w:val="24"/>
        </w:rPr>
        <w:t>отображаться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состояние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«Доступно».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то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время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DocumentDB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создает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кластер,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можете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завершить оставшиеся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шаги,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чтобы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подключиться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кластеру.</w:t>
      </w:r>
    </w:p>
    <w:p>
      <w:pPr>
        <w:pStyle w:val="14"/>
        <w:numPr>
          <w:ilvl w:val="0"/>
          <w:numId w:val="7"/>
        </w:numPr>
        <w:tabs>
          <w:tab w:val="left" w:pos="443"/>
        </w:tabs>
        <w:spacing w:before="1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Установка</w:t>
      </w:r>
      <w:r>
        <w:rPr>
          <w:spacing w:val="-3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-1"/>
          <w:sz w:val="24"/>
        </w:rPr>
        <w:t xml:space="preserve"> </w:t>
      </w:r>
      <w:r>
        <w:rPr>
          <w:sz w:val="24"/>
        </w:rPr>
        <w:t>Mongo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Если ваша</w:t>
      </w:r>
      <w:r>
        <w:rPr>
          <w:spacing w:val="-2"/>
          <w:sz w:val="24"/>
        </w:rPr>
        <w:t xml:space="preserve"> </w:t>
      </w:r>
      <w:r>
        <w:rPr>
          <w:sz w:val="24"/>
        </w:rPr>
        <w:t>среда</w:t>
      </w:r>
      <w:r>
        <w:rPr>
          <w:spacing w:val="-1"/>
          <w:sz w:val="24"/>
        </w:rPr>
        <w:t xml:space="preserve"> </w:t>
      </w:r>
      <w:r>
        <w:rPr>
          <w:sz w:val="24"/>
        </w:rPr>
        <w:t>AWS Cloud9</w:t>
      </w:r>
      <w:r>
        <w:rPr>
          <w:spacing w:val="-1"/>
          <w:sz w:val="24"/>
        </w:rPr>
        <w:t xml:space="preserve"> </w:t>
      </w:r>
      <w:r>
        <w:rPr>
          <w:sz w:val="24"/>
        </w:rPr>
        <w:t>открыта,</w:t>
      </w:r>
      <w:r>
        <w:rPr>
          <w:spacing w:val="-1"/>
          <w:sz w:val="24"/>
        </w:rPr>
        <w:t xml:space="preserve"> </w:t>
      </w:r>
      <w:r>
        <w:rPr>
          <w:sz w:val="24"/>
        </w:rPr>
        <w:t>перейдите</w:t>
      </w:r>
      <w:r>
        <w:rPr>
          <w:spacing w:val="-1"/>
          <w:sz w:val="24"/>
        </w:rPr>
        <w:t xml:space="preserve"> </w:t>
      </w:r>
      <w:r>
        <w:rPr>
          <w:sz w:val="24"/>
        </w:rPr>
        <w:t>к шагу</w:t>
      </w:r>
      <w:r>
        <w:rPr>
          <w:spacing w:val="-7"/>
          <w:sz w:val="24"/>
        </w:rPr>
        <w:t xml:space="preserve"> </w:t>
      </w:r>
      <w:r>
        <w:rPr>
          <w:sz w:val="24"/>
        </w:rPr>
        <w:t>3.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40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2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Cloud9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DocumentDBCloud9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3"/>
          <w:sz w:val="24"/>
        </w:rPr>
        <w:t xml:space="preserve"> </w:t>
      </w:r>
      <w:r>
        <w:rPr>
          <w:sz w:val="24"/>
        </w:rPr>
        <w:t>Ваши</w:t>
      </w:r>
      <w:r>
        <w:rPr>
          <w:spacing w:val="-1"/>
          <w:sz w:val="24"/>
        </w:rPr>
        <w:t xml:space="preserve"> </w:t>
      </w:r>
      <w:r>
        <w:rPr>
          <w:sz w:val="24"/>
        </w:rPr>
        <w:t>среды.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6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Открыть</w:t>
      </w:r>
      <w:r>
        <w:rPr>
          <w:spacing w:val="-1"/>
          <w:sz w:val="24"/>
        </w:rPr>
        <w:t xml:space="preserve"> </w:t>
      </w:r>
      <w:r>
        <w:rPr>
          <w:sz w:val="24"/>
        </w:rPr>
        <w:t>IDE.</w:t>
      </w:r>
    </w:p>
    <w:p>
      <w:pPr>
        <w:pStyle w:val="14"/>
        <w:numPr>
          <w:ilvl w:val="1"/>
          <w:numId w:val="7"/>
        </w:numPr>
        <w:tabs>
          <w:tab w:val="left" w:pos="553"/>
          <w:tab w:val="left" w:pos="2372"/>
          <w:tab w:val="left" w:pos="4280"/>
          <w:tab w:val="left" w:pos="7972"/>
        </w:tabs>
        <w:spacing w:before="140" w:after="0" w:line="360" w:lineRule="auto"/>
        <w:ind w:left="202" w:right="123" w:firstLine="0"/>
        <w:jc w:val="left"/>
        <w:rPr>
          <w:i/>
          <w:sz w:val="24"/>
        </w:rPr>
      </w:pPr>
      <w:r>
        <w:rPr>
          <w:sz w:val="24"/>
        </w:rPr>
        <w:t>Вставьте</w:t>
      </w:r>
      <w:r>
        <w:rPr>
          <w:spacing w:val="-13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11"/>
          <w:sz w:val="24"/>
        </w:rPr>
        <w:t xml:space="preserve"> </w:t>
      </w:r>
      <w:r>
        <w:rPr>
          <w:sz w:val="24"/>
        </w:rPr>
        <w:t>код</w:t>
      </w:r>
      <w:r>
        <w:rPr>
          <w:spacing w:val="-13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открытую</w:t>
      </w:r>
      <w:r>
        <w:rPr>
          <w:spacing w:val="-11"/>
          <w:sz w:val="24"/>
        </w:rPr>
        <w:t xml:space="preserve"> </w:t>
      </w:r>
      <w:r>
        <w:rPr>
          <w:sz w:val="24"/>
        </w:rPr>
        <w:t>командную</w:t>
      </w:r>
      <w:r>
        <w:rPr>
          <w:spacing w:val="-9"/>
          <w:sz w:val="24"/>
        </w:rPr>
        <w:t xml:space="preserve"> </w:t>
      </w:r>
      <w:r>
        <w:rPr>
          <w:sz w:val="24"/>
        </w:rPr>
        <w:t>строку,</w:t>
      </w:r>
      <w:r>
        <w:rPr>
          <w:spacing w:val="-13"/>
          <w:sz w:val="24"/>
        </w:rPr>
        <w:t xml:space="preserve"> </w:t>
      </w:r>
      <w:r>
        <w:rPr>
          <w:sz w:val="24"/>
        </w:rPr>
        <w:t>чтобы</w:t>
      </w:r>
      <w:r>
        <w:rPr>
          <w:spacing w:val="-11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11"/>
          <w:sz w:val="24"/>
        </w:rPr>
        <w:t xml:space="preserve"> </w:t>
      </w:r>
      <w:r>
        <w:rPr>
          <w:sz w:val="24"/>
        </w:rPr>
        <w:t>файл</w:t>
      </w:r>
      <w:r>
        <w:rPr>
          <w:spacing w:val="-13"/>
          <w:sz w:val="24"/>
        </w:rPr>
        <w:t xml:space="preserve"> </w:t>
      </w:r>
      <w:r>
        <w:rPr>
          <w:sz w:val="24"/>
        </w:rPr>
        <w:t>репозитория: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echo</w:t>
      </w:r>
      <w:r>
        <w:rPr>
          <w:i/>
          <w:sz w:val="24"/>
        </w:rPr>
        <w:tab/>
      </w:r>
      <w:r>
        <w:rPr>
          <w:i/>
          <w:sz w:val="24"/>
        </w:rPr>
        <w:t>-e</w:t>
      </w:r>
      <w:r>
        <w:rPr>
          <w:i/>
          <w:sz w:val="24"/>
        </w:rPr>
        <w:tab/>
      </w:r>
      <w:r>
        <w:rPr>
          <w:i/>
          <w:sz w:val="24"/>
        </w:rPr>
        <w:t>"[mongodb-org-3.6]</w:t>
      </w:r>
      <w:r>
        <w:rPr>
          <w:i/>
          <w:sz w:val="24"/>
        </w:rPr>
        <w:tab/>
      </w:r>
      <w:r>
        <w:rPr>
          <w:i/>
          <w:spacing w:val="-1"/>
          <w:sz w:val="24"/>
        </w:rPr>
        <w:t>\nname=MongoDB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Repository\nbaseurl=https://repo.mongodb.org/yum/amazon/2013.03/mongodb-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org/3.6/x86_64/\ngpgcheck=1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\nenabled=1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\ngpgkey=htt</w:t>
      </w:r>
      <w:r>
        <w:fldChar w:fldCharType="begin"/>
      </w:r>
      <w:r>
        <w:instrText xml:space="preserve"> HYPERLINK "http://www.mongodb.org/static/pgp/server-" \h </w:instrText>
      </w:r>
      <w:r>
        <w:fldChar w:fldCharType="separate"/>
      </w:r>
      <w:r>
        <w:rPr>
          <w:i/>
          <w:sz w:val="24"/>
        </w:rPr>
        <w:t>ps://w</w:t>
      </w:r>
      <w:r>
        <w:rPr>
          <w:i/>
          <w:sz w:val="24"/>
        </w:rPr>
        <w:fldChar w:fldCharType="end"/>
      </w:r>
      <w:r>
        <w:rPr>
          <w:i/>
          <w:sz w:val="24"/>
        </w:rPr>
        <w:t>ww</w:t>
      </w:r>
      <w:r>
        <w:fldChar w:fldCharType="begin"/>
      </w:r>
      <w:r>
        <w:instrText xml:space="preserve"> HYPERLINK "http://www.mongodb.org/static/pgp/server-" \h </w:instrText>
      </w:r>
      <w:r>
        <w:fldChar w:fldCharType="separate"/>
      </w:r>
      <w:r>
        <w:rPr>
          <w:i/>
          <w:sz w:val="24"/>
        </w:rPr>
        <w:t>.mongodb.org/static/pgp/s</w:t>
      </w:r>
      <w:r>
        <w:rPr>
          <w:i/>
          <w:sz w:val="24"/>
        </w:rPr>
        <w:fldChar w:fldCharType="end"/>
      </w:r>
      <w:r>
        <w:rPr>
          <w:i/>
          <w:sz w:val="24"/>
        </w:rPr>
        <w:t>erv</w:t>
      </w:r>
      <w:r>
        <w:fldChar w:fldCharType="begin"/>
      </w:r>
      <w:r>
        <w:instrText xml:space="preserve"> HYPERLINK "http://www.mongodb.org/static/pgp/server-" \h </w:instrText>
      </w:r>
      <w:r>
        <w:fldChar w:fldCharType="separate"/>
      </w:r>
      <w:r>
        <w:rPr>
          <w:i/>
          <w:sz w:val="24"/>
        </w:rPr>
        <w:t>er-</w:t>
      </w:r>
      <w:r>
        <w:rPr>
          <w:i/>
          <w:sz w:val="24"/>
        </w:rPr>
        <w:fldChar w:fldCharType="end"/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3.6.asc"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|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sudo tee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/etc/yum.repos.d/mongodb-org-3.6.repo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0" w:after="0" w:line="276" w:lineRule="exact"/>
        <w:ind w:left="562" w:right="0" w:hanging="360"/>
        <w:jc w:val="left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завершении</w:t>
      </w:r>
      <w:r>
        <w:rPr>
          <w:spacing w:val="3"/>
          <w:sz w:val="24"/>
        </w:rPr>
        <w:t xml:space="preserve"> </w:t>
      </w:r>
      <w:r>
        <w:rPr>
          <w:sz w:val="24"/>
        </w:rPr>
        <w:t>установите</w:t>
      </w:r>
      <w:r>
        <w:rPr>
          <w:spacing w:val="-1"/>
          <w:sz w:val="24"/>
        </w:rPr>
        <w:t xml:space="preserve"> </w:t>
      </w:r>
      <w:r>
        <w:rPr>
          <w:sz w:val="24"/>
        </w:rPr>
        <w:t>оболочку</w:t>
      </w:r>
      <w:r>
        <w:rPr>
          <w:spacing w:val="-9"/>
          <w:sz w:val="24"/>
        </w:rPr>
        <w:t xml:space="preserve"> </w:t>
      </w:r>
      <w:r>
        <w:rPr>
          <w:sz w:val="24"/>
        </w:rPr>
        <w:t>Mongo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 этого</w:t>
      </w:r>
      <w:r>
        <w:rPr>
          <w:spacing w:val="-2"/>
          <w:sz w:val="24"/>
        </w:rPr>
        <w:t xml:space="preserve"> </w:t>
      </w:r>
      <w:r>
        <w:rPr>
          <w:sz w:val="24"/>
        </w:rPr>
        <w:t>кода: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sudo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yum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install -y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mongodb-org-shell</w:t>
      </w:r>
    </w:p>
    <w:p>
      <w:pPr>
        <w:pStyle w:val="14"/>
        <w:numPr>
          <w:ilvl w:val="1"/>
          <w:numId w:val="7"/>
        </w:numPr>
        <w:tabs>
          <w:tab w:val="left" w:pos="687"/>
        </w:tabs>
        <w:spacing w:before="137" w:after="0" w:line="360" w:lineRule="auto"/>
        <w:ind w:left="202" w:right="120" w:firstLine="0"/>
        <w:jc w:val="left"/>
        <w:rPr>
          <w:sz w:val="24"/>
        </w:rPr>
      </w:pPr>
      <w:r>
        <w:rPr>
          <w:sz w:val="24"/>
        </w:rPr>
        <w:t>Чтобы</w:t>
      </w:r>
      <w:r>
        <w:rPr>
          <w:spacing w:val="3"/>
          <w:sz w:val="24"/>
        </w:rPr>
        <w:t xml:space="preserve"> </w:t>
      </w:r>
      <w:r>
        <w:rPr>
          <w:sz w:val="24"/>
        </w:rPr>
        <w:t>шифровать</w:t>
      </w:r>
      <w:r>
        <w:rPr>
          <w:spacing w:val="6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передаче,</w:t>
      </w:r>
      <w:r>
        <w:rPr>
          <w:spacing w:val="6"/>
          <w:sz w:val="24"/>
        </w:rPr>
        <w:t xml:space="preserve"> </w:t>
      </w:r>
      <w:r>
        <w:rPr>
          <w:sz w:val="24"/>
        </w:rPr>
        <w:t>скачайте</w:t>
      </w:r>
      <w:r>
        <w:rPr>
          <w:spacing w:val="4"/>
          <w:sz w:val="24"/>
        </w:rPr>
        <w:t xml:space="preserve"> </w:t>
      </w:r>
      <w:r>
        <w:rPr>
          <w:sz w:val="24"/>
        </w:rPr>
        <w:t>сертификат</w:t>
      </w:r>
      <w:r>
        <w:rPr>
          <w:spacing w:val="5"/>
          <w:sz w:val="24"/>
        </w:rPr>
        <w:t xml:space="preserve"> </w:t>
      </w:r>
      <w:r>
        <w:rPr>
          <w:sz w:val="24"/>
        </w:rPr>
        <w:t>ЦС</w:t>
      </w:r>
      <w:r>
        <w:rPr>
          <w:spacing w:val="4"/>
          <w:sz w:val="24"/>
        </w:rPr>
        <w:t xml:space="preserve"> </w:t>
      </w:r>
      <w:r>
        <w:rPr>
          <w:sz w:val="24"/>
        </w:rPr>
        <w:t>для</w:t>
      </w:r>
      <w:r>
        <w:rPr>
          <w:spacing w:val="3"/>
          <w:sz w:val="24"/>
        </w:rPr>
        <w:t xml:space="preserve"> </w:t>
      </w:r>
      <w:r>
        <w:rPr>
          <w:sz w:val="24"/>
        </w:rPr>
        <w:t>Amazon</w:t>
      </w:r>
      <w:r>
        <w:rPr>
          <w:spacing w:val="-57"/>
          <w:sz w:val="24"/>
        </w:rPr>
        <w:t xml:space="preserve"> </w:t>
      </w:r>
      <w:r>
        <w:rPr>
          <w:sz w:val="24"/>
        </w:rPr>
        <w:t>DocumentDB.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 следующий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wget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https://s3.amazonaws.com/rds-downloads/rds-combined-ca-bundle.pem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9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Теперь</w:t>
      </w:r>
      <w:r>
        <w:rPr>
          <w:spacing w:val="-1"/>
          <w:sz w:val="24"/>
        </w:rPr>
        <w:t xml:space="preserve"> </w:t>
      </w:r>
      <w:r>
        <w:rPr>
          <w:sz w:val="24"/>
        </w:rPr>
        <w:t>вы</w:t>
      </w:r>
      <w:r>
        <w:rPr>
          <w:spacing w:val="-3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-2"/>
          <w:sz w:val="24"/>
        </w:rPr>
        <w:t xml:space="preserve"> </w:t>
      </w:r>
      <w:r>
        <w:rPr>
          <w:sz w:val="24"/>
        </w:rPr>
        <w:t>подключиться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DocumentDB.</w:t>
      </w:r>
    </w:p>
    <w:p>
      <w:pPr>
        <w:pStyle w:val="14"/>
        <w:numPr>
          <w:ilvl w:val="0"/>
          <w:numId w:val="7"/>
        </w:numPr>
        <w:tabs>
          <w:tab w:val="left" w:pos="443"/>
        </w:tabs>
        <w:spacing w:before="137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Подключение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DocumentDB</w:t>
      </w:r>
    </w:p>
    <w:p>
      <w:pPr>
        <w:pStyle w:val="14"/>
        <w:numPr>
          <w:ilvl w:val="1"/>
          <w:numId w:val="7"/>
        </w:numPr>
        <w:tabs>
          <w:tab w:val="left" w:pos="572"/>
        </w:tabs>
        <w:spacing w:before="139" w:after="5" w:line="360" w:lineRule="auto"/>
        <w:ind w:left="202" w:right="123" w:firstLine="0"/>
        <w:jc w:val="left"/>
        <w:rPr>
          <w:sz w:val="24"/>
        </w:rPr>
      </w:pPr>
      <w:r>
        <w:rPr>
          <w:sz w:val="24"/>
        </w:rPr>
        <w:t>Найдите</w:t>
      </w:r>
      <w:r>
        <w:rPr>
          <w:spacing w:val="7"/>
          <w:sz w:val="24"/>
        </w:rPr>
        <w:t xml:space="preserve"> </w:t>
      </w:r>
      <w:r>
        <w:rPr>
          <w:sz w:val="24"/>
        </w:rPr>
        <w:t>свой</w:t>
      </w:r>
      <w:r>
        <w:rPr>
          <w:spacing w:val="9"/>
          <w:sz w:val="24"/>
        </w:rPr>
        <w:t xml:space="preserve"> </w:t>
      </w:r>
      <w:r>
        <w:rPr>
          <w:sz w:val="24"/>
        </w:rPr>
        <w:t>кластер</w:t>
      </w:r>
      <w:r>
        <w:rPr>
          <w:spacing w:val="8"/>
          <w:sz w:val="24"/>
        </w:rPr>
        <w:t xml:space="preserve"> </w:t>
      </w:r>
      <w:r>
        <w:rPr>
          <w:sz w:val="24"/>
        </w:rPr>
        <w:t>в</w:t>
      </w:r>
      <w:r>
        <w:rPr>
          <w:spacing w:val="8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11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9"/>
          <w:sz w:val="24"/>
        </w:rPr>
        <w:t xml:space="preserve"> </w:t>
      </w:r>
      <w:r>
        <w:rPr>
          <w:sz w:val="24"/>
        </w:rPr>
        <w:t>Amazon</w:t>
      </w:r>
      <w:r>
        <w:rPr>
          <w:spacing w:val="8"/>
          <w:sz w:val="24"/>
        </w:rPr>
        <w:t xml:space="preserve"> </w:t>
      </w:r>
      <w:r>
        <w:rPr>
          <w:sz w:val="24"/>
        </w:rPr>
        <w:t>DocumentDB</w:t>
      </w:r>
      <w:r>
        <w:rPr>
          <w:spacing w:val="7"/>
          <w:sz w:val="24"/>
        </w:rPr>
        <w:t xml:space="preserve"> </w:t>
      </w:r>
      <w:r>
        <w:rPr>
          <w:sz w:val="24"/>
        </w:rPr>
        <w:t>в</w:t>
      </w:r>
      <w:r>
        <w:rPr>
          <w:spacing w:val="7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8"/>
          <w:sz w:val="24"/>
        </w:rPr>
        <w:t xml:space="preserve"> </w:t>
      </w:r>
      <w:r>
        <w:rPr>
          <w:sz w:val="24"/>
        </w:rPr>
        <w:t>Кластеры.</w:t>
      </w:r>
      <w:r>
        <w:rPr>
          <w:spacing w:val="10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этом</w:t>
      </w:r>
      <w:r>
        <w:rPr>
          <w:spacing w:val="-2"/>
          <w:sz w:val="24"/>
        </w:rPr>
        <w:t xml:space="preserve"> </w:t>
      </w:r>
      <w:r>
        <w:rPr>
          <w:sz w:val="24"/>
        </w:rPr>
        <w:t>пособии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примера используется кластер</w:t>
      </w:r>
      <w:r>
        <w:rPr>
          <w:spacing w:val="-1"/>
          <w:sz w:val="24"/>
        </w:rPr>
        <w:t xml:space="preserve"> </w:t>
      </w:r>
      <w:r>
        <w:rPr>
          <w:sz w:val="24"/>
        </w:rPr>
        <w:t>docdb-2020-02-08-14-15-11.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14955" cy="461645"/>
            <wp:effectExtent l="0" t="0" r="0" b="0"/>
            <wp:docPr id="75" name="image38.jpeg" descr="getting-started-amazon-documentdb-with-aws-cloud9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 descr="getting-started-amazon-documentdb-with-aws-cloud9-13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297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7"/>
        </w:numPr>
        <w:tabs>
          <w:tab w:val="left" w:pos="558"/>
        </w:tabs>
        <w:spacing w:before="136" w:after="0" w:line="360" w:lineRule="auto"/>
        <w:ind w:left="202" w:right="121" w:firstLine="0"/>
        <w:jc w:val="both"/>
        <w:rPr>
          <w:sz w:val="24"/>
        </w:rPr>
      </w:pPr>
      <w:r>
        <w:rPr>
          <w:sz w:val="24"/>
        </w:rPr>
        <w:t>Выберите</w:t>
      </w:r>
      <w:r>
        <w:rPr>
          <w:spacing w:val="-8"/>
          <w:sz w:val="24"/>
        </w:rPr>
        <w:t xml:space="preserve"> </w:t>
      </w:r>
      <w:r>
        <w:rPr>
          <w:sz w:val="24"/>
        </w:rPr>
        <w:t>кластер,</w:t>
      </w:r>
      <w:r>
        <w:rPr>
          <w:spacing w:val="-7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7"/>
          <w:sz w:val="24"/>
        </w:rPr>
        <w:t xml:space="preserve"> </w:t>
      </w:r>
      <w:r>
        <w:rPr>
          <w:sz w:val="24"/>
        </w:rPr>
        <w:t>вы</w:t>
      </w:r>
      <w:r>
        <w:rPr>
          <w:spacing w:val="-8"/>
          <w:sz w:val="24"/>
        </w:rPr>
        <w:t xml:space="preserve"> </w:t>
      </w:r>
      <w:r>
        <w:rPr>
          <w:sz w:val="24"/>
        </w:rPr>
        <w:t>создали,</w:t>
      </w:r>
      <w:r>
        <w:rPr>
          <w:spacing w:val="-9"/>
          <w:sz w:val="24"/>
        </w:rPr>
        <w:t xml:space="preserve"> </w:t>
      </w:r>
      <w:r>
        <w:rPr>
          <w:sz w:val="24"/>
        </w:rPr>
        <w:t>нажав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9"/>
          <w:sz w:val="24"/>
        </w:rPr>
        <w:t xml:space="preserve"> </w:t>
      </w:r>
      <w:r>
        <w:rPr>
          <w:sz w:val="24"/>
        </w:rPr>
        <w:t>идентификатор</w:t>
      </w:r>
      <w:r>
        <w:rPr>
          <w:spacing w:val="-5"/>
          <w:sz w:val="24"/>
        </w:rPr>
        <w:t xml:space="preserve"> </w:t>
      </w:r>
      <w:r>
        <w:rPr>
          <w:sz w:val="24"/>
        </w:rPr>
        <w:t>кластера</w:t>
      </w:r>
      <w:r>
        <w:rPr>
          <w:spacing w:val="-8"/>
          <w:sz w:val="24"/>
        </w:rPr>
        <w:t xml:space="preserve"> </w:t>
      </w:r>
      <w:r>
        <w:rPr>
          <w:sz w:val="24"/>
        </w:rPr>
        <w:t>(docdb-2020-02-</w:t>
      </w:r>
      <w:r>
        <w:rPr>
          <w:spacing w:val="-58"/>
          <w:sz w:val="24"/>
        </w:rPr>
        <w:t xml:space="preserve"> </w:t>
      </w:r>
      <w:r>
        <w:rPr>
          <w:sz w:val="24"/>
        </w:rPr>
        <w:t>08-14-15-11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этом</w:t>
      </w:r>
      <w:r>
        <w:rPr>
          <w:spacing w:val="-1"/>
          <w:sz w:val="24"/>
        </w:rPr>
        <w:t xml:space="preserve"> </w:t>
      </w:r>
      <w:r>
        <w:rPr>
          <w:sz w:val="24"/>
        </w:rPr>
        <w:t>примере).</w:t>
      </w:r>
    </w:p>
    <w:p>
      <w:pPr>
        <w:pStyle w:val="14"/>
        <w:numPr>
          <w:ilvl w:val="1"/>
          <w:numId w:val="7"/>
        </w:numPr>
        <w:tabs>
          <w:tab w:val="left" w:pos="598"/>
        </w:tabs>
        <w:spacing w:before="0" w:after="0" w:line="360" w:lineRule="auto"/>
        <w:ind w:left="202" w:right="123" w:firstLine="0"/>
        <w:jc w:val="both"/>
        <w:rPr>
          <w:sz w:val="24"/>
        </w:rPr>
      </w:pPr>
      <w:r>
        <w:rPr>
          <w:sz w:val="24"/>
        </w:rPr>
        <w:t>Скопируйте строку подключения, указанную под Подключение к кластеру с 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оболочки Mongo.</w:t>
      </w:r>
    </w:p>
    <w:p>
      <w:pPr>
        <w:pStyle w:val="8"/>
        <w:spacing w:before="1" w:line="360" w:lineRule="auto"/>
        <w:ind w:left="202" w:right="119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1093470</wp:posOffset>
            </wp:positionH>
            <wp:positionV relativeFrom="paragraph">
              <wp:posOffset>822960</wp:posOffset>
            </wp:positionV>
            <wp:extent cx="2820035" cy="283210"/>
            <wp:effectExtent l="0" t="0" r="0" b="0"/>
            <wp:wrapTopAndBottom/>
            <wp:docPr id="77" name="image39.jpeg" descr="getting-started-amazon-documentdb-with-aws-cloud9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 descr="getting-started-amazon-documentdb-with-aws-cloud9-14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40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Не</w:t>
      </w:r>
      <w:r>
        <w:rPr>
          <w:spacing w:val="-16"/>
        </w:rPr>
        <w:t xml:space="preserve"> </w:t>
      </w:r>
      <w:r>
        <w:rPr>
          <w:spacing w:val="-1"/>
        </w:rPr>
        <w:t>заполняйте</w:t>
      </w:r>
      <w:r>
        <w:rPr>
          <w:spacing w:val="-14"/>
        </w:rPr>
        <w:t xml:space="preserve"> </w:t>
      </w:r>
      <w:r>
        <w:rPr>
          <w:spacing w:val="-1"/>
        </w:rPr>
        <w:t>поле</w:t>
      </w:r>
      <w:r>
        <w:rPr>
          <w:spacing w:val="-15"/>
        </w:rPr>
        <w:t xml:space="preserve"> </w:t>
      </w:r>
      <w:r>
        <w:rPr>
          <w:i/>
        </w:rPr>
        <w:t>&lt;insertYourPassword&gt;</w:t>
      </w:r>
      <w:r>
        <w:rPr>
          <w:i/>
          <w:spacing w:val="-15"/>
        </w:rPr>
        <w:t xml:space="preserve"> </w:t>
      </w:r>
      <w:r>
        <w:t>,</w:t>
      </w:r>
      <w:r>
        <w:rPr>
          <w:spacing w:val="-15"/>
        </w:rPr>
        <w:t xml:space="preserve"> </w:t>
      </w:r>
      <w:r>
        <w:t>чтобы</w:t>
      </w:r>
      <w:r>
        <w:rPr>
          <w:spacing w:val="-15"/>
        </w:rPr>
        <w:t xml:space="preserve"> </w:t>
      </w:r>
      <w:r>
        <w:t>ввести</w:t>
      </w:r>
      <w:r>
        <w:rPr>
          <w:spacing w:val="-13"/>
        </w:rPr>
        <w:t xml:space="preserve"> </w:t>
      </w:r>
      <w:r>
        <w:t>пароль</w:t>
      </w:r>
      <w:r>
        <w:rPr>
          <w:spacing w:val="-12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подключении</w:t>
      </w:r>
      <w:r>
        <w:rPr>
          <w:spacing w:val="-13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помощью</w:t>
      </w:r>
      <w:r>
        <w:rPr>
          <w:spacing w:val="-58"/>
        </w:rPr>
        <w:t xml:space="preserve"> </w:t>
      </w:r>
      <w:r>
        <w:t>оболочки</w:t>
      </w:r>
      <w:r>
        <w:rPr>
          <w:spacing w:val="1"/>
        </w:rPr>
        <w:t xml:space="preserve"> </w:t>
      </w:r>
      <w:r>
        <w:t>Mongo.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придется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текстом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незашифрованном</w:t>
      </w:r>
      <w:r>
        <w:rPr>
          <w:spacing w:val="-1"/>
        </w:rPr>
        <w:t xml:space="preserve"> </w:t>
      </w:r>
      <w:r>
        <w:t>виде.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18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4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выглядит</w:t>
      </w:r>
      <w:r>
        <w:rPr>
          <w:spacing w:val="-2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код,</w:t>
      </w:r>
      <w:r>
        <w:rPr>
          <w:spacing w:val="-3"/>
          <w:sz w:val="24"/>
        </w:rPr>
        <w:t xml:space="preserve"> </w:t>
      </w:r>
      <w:r>
        <w:rPr>
          <w:sz w:val="24"/>
        </w:rPr>
        <w:t>представленный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скриншоте.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843530" cy="242570"/>
            <wp:effectExtent l="0" t="0" r="0" b="0"/>
            <wp:wrapTopAndBottom/>
            <wp:docPr id="79" name="image40.jpeg" descr="getting-started-amazon-documentdb-with-aws-cloud9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 descr="getting-started-amazon-documentdb-with-aws-cloud9-15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509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1"/>
          <w:numId w:val="7"/>
        </w:numPr>
        <w:tabs>
          <w:tab w:val="left" w:pos="594"/>
        </w:tabs>
        <w:spacing w:before="74" w:after="0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При</w:t>
      </w:r>
      <w:r>
        <w:rPr>
          <w:spacing w:val="29"/>
          <w:sz w:val="24"/>
        </w:rPr>
        <w:t xml:space="preserve"> </w:t>
      </w:r>
      <w:r>
        <w:rPr>
          <w:sz w:val="24"/>
        </w:rPr>
        <w:t>вводе</w:t>
      </w:r>
      <w:r>
        <w:rPr>
          <w:spacing w:val="30"/>
          <w:sz w:val="24"/>
        </w:rPr>
        <w:t xml:space="preserve"> </w:t>
      </w:r>
      <w:r>
        <w:rPr>
          <w:sz w:val="24"/>
        </w:rPr>
        <w:t>пароля</w:t>
      </w:r>
      <w:r>
        <w:rPr>
          <w:spacing w:val="32"/>
          <w:sz w:val="24"/>
        </w:rPr>
        <w:t xml:space="preserve"> </w:t>
      </w:r>
      <w:r>
        <w:rPr>
          <w:sz w:val="24"/>
        </w:rPr>
        <w:t>вы</w:t>
      </w:r>
      <w:r>
        <w:rPr>
          <w:spacing w:val="2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3"/>
          <w:sz w:val="24"/>
        </w:rPr>
        <w:t xml:space="preserve"> </w:t>
      </w:r>
      <w:r>
        <w:rPr>
          <w:sz w:val="24"/>
        </w:rPr>
        <w:t>увидеть</w:t>
      </w:r>
      <w:r>
        <w:rPr>
          <w:spacing w:val="31"/>
          <w:sz w:val="24"/>
        </w:rPr>
        <w:t xml:space="preserve"> </w:t>
      </w:r>
      <w:r>
        <w:rPr>
          <w:sz w:val="24"/>
        </w:rPr>
        <w:t>подсказку</w:t>
      </w:r>
      <w:r>
        <w:rPr>
          <w:spacing w:val="26"/>
          <w:sz w:val="24"/>
        </w:rPr>
        <w:t xml:space="preserve"> </w:t>
      </w:r>
      <w:r>
        <w:rPr>
          <w:sz w:val="24"/>
        </w:rPr>
        <w:t>rs0:PRIMARY&gt;.</w:t>
      </w:r>
      <w:r>
        <w:rPr>
          <w:spacing w:val="30"/>
          <w:sz w:val="24"/>
        </w:rPr>
        <w:t xml:space="preserve"> </w:t>
      </w:r>
      <w:r>
        <w:rPr>
          <w:sz w:val="24"/>
        </w:rPr>
        <w:t>Это</w:t>
      </w:r>
      <w:r>
        <w:rPr>
          <w:spacing w:val="29"/>
          <w:sz w:val="24"/>
        </w:rPr>
        <w:t xml:space="preserve"> </w:t>
      </w:r>
      <w:r>
        <w:rPr>
          <w:sz w:val="24"/>
        </w:rPr>
        <w:t>означает,</w:t>
      </w:r>
      <w:r>
        <w:rPr>
          <w:spacing w:val="33"/>
          <w:sz w:val="24"/>
        </w:rPr>
        <w:t xml:space="preserve"> </w:t>
      </w:r>
      <w:r>
        <w:rPr>
          <w:sz w:val="24"/>
        </w:rPr>
        <w:t>что</w:t>
      </w:r>
      <w:r>
        <w:rPr>
          <w:spacing w:val="29"/>
          <w:sz w:val="24"/>
        </w:rPr>
        <w:t xml:space="preserve"> </w:t>
      </w:r>
      <w:r>
        <w:rPr>
          <w:sz w:val="24"/>
        </w:rPr>
        <w:t>вы</w:t>
      </w:r>
      <w:r>
        <w:rPr>
          <w:spacing w:val="-57"/>
          <w:sz w:val="24"/>
        </w:rPr>
        <w:t xml:space="preserve"> </w:t>
      </w:r>
      <w:r>
        <w:rPr>
          <w:sz w:val="24"/>
        </w:rPr>
        <w:t>успешно</w:t>
      </w:r>
      <w:r>
        <w:rPr>
          <w:spacing w:val="-1"/>
          <w:sz w:val="24"/>
        </w:rPr>
        <w:t xml:space="preserve"> </w:t>
      </w:r>
      <w:r>
        <w:rPr>
          <w:sz w:val="24"/>
        </w:rPr>
        <w:t>подключились к</w:t>
      </w:r>
      <w:r>
        <w:rPr>
          <w:spacing w:val="1"/>
          <w:sz w:val="24"/>
        </w:rPr>
        <w:t xml:space="preserve"> </w:t>
      </w:r>
      <w:r>
        <w:rPr>
          <w:sz w:val="24"/>
        </w:rPr>
        <w:t>своему</w:t>
      </w:r>
      <w:r>
        <w:rPr>
          <w:spacing w:val="-5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1"/>
          <w:sz w:val="24"/>
        </w:rPr>
        <w:t xml:space="preserve"> </w:t>
      </w:r>
      <w:r>
        <w:rPr>
          <w:sz w:val="24"/>
        </w:rPr>
        <w:t>DocumentDB.</w:t>
      </w:r>
    </w:p>
    <w:p>
      <w:pPr>
        <w:pStyle w:val="8"/>
        <w:spacing w:before="1" w:line="360" w:lineRule="auto"/>
        <w:ind w:left="202" w:right="124"/>
      </w:pPr>
      <w:r>
        <w:t>Если</w:t>
      </w:r>
      <w:r>
        <w:rPr>
          <w:spacing w:val="19"/>
        </w:rPr>
        <w:t xml:space="preserve"> </w:t>
      </w:r>
      <w:r>
        <w:t>у</w:t>
      </w:r>
      <w:r>
        <w:rPr>
          <w:spacing w:val="9"/>
        </w:rPr>
        <w:t xml:space="preserve"> </w:t>
      </w:r>
      <w:r>
        <w:t>вас</w:t>
      </w:r>
      <w:r>
        <w:rPr>
          <w:spacing w:val="15"/>
        </w:rPr>
        <w:t xml:space="preserve"> </w:t>
      </w:r>
      <w:r>
        <w:t>возникнут</w:t>
      </w:r>
      <w:r>
        <w:rPr>
          <w:spacing w:val="18"/>
        </w:rPr>
        <w:t xml:space="preserve"> </w:t>
      </w:r>
      <w:r>
        <w:t>вопросы</w:t>
      </w:r>
      <w:r>
        <w:rPr>
          <w:spacing w:val="16"/>
        </w:rPr>
        <w:t xml:space="preserve"> </w:t>
      </w:r>
      <w:r>
        <w:t>или</w:t>
      </w:r>
      <w:r>
        <w:rPr>
          <w:spacing w:val="17"/>
        </w:rPr>
        <w:t xml:space="preserve"> </w:t>
      </w:r>
      <w:r>
        <w:t>проблемы,</w:t>
      </w:r>
      <w:r>
        <w:rPr>
          <w:spacing w:val="16"/>
        </w:rPr>
        <w:t xml:space="preserve"> </w:t>
      </w:r>
      <w:r>
        <w:t>посетите</w:t>
      </w:r>
      <w:r>
        <w:rPr>
          <w:spacing w:val="16"/>
        </w:rPr>
        <w:t xml:space="preserve"> </w:t>
      </w:r>
      <w:r>
        <w:t>страницу</w:t>
      </w:r>
      <w:r>
        <w:rPr>
          <w:spacing w:val="14"/>
        </w:rPr>
        <w:t xml:space="preserve"> </w:t>
      </w:r>
      <w:r>
        <w:t>Поиск</w:t>
      </w:r>
      <w:r>
        <w:rPr>
          <w:spacing w:val="17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устранение</w:t>
      </w:r>
      <w:r>
        <w:rPr>
          <w:spacing w:val="-57"/>
        </w:rPr>
        <w:t xml:space="preserve"> </w:t>
      </w:r>
      <w:r>
        <w:t>неполадок,</w:t>
      </w:r>
      <w:r>
        <w:rPr>
          <w:spacing w:val="-1"/>
        </w:rPr>
        <w:t xml:space="preserve"> </w:t>
      </w:r>
      <w:r>
        <w:t>связанных</w:t>
      </w:r>
      <w:r>
        <w:rPr>
          <w:spacing w:val="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Amazon DocumentDB.</w:t>
      </w:r>
    </w:p>
    <w:p>
      <w:pPr>
        <w:pStyle w:val="14"/>
        <w:numPr>
          <w:ilvl w:val="0"/>
          <w:numId w:val="7"/>
        </w:numPr>
        <w:tabs>
          <w:tab w:val="left" w:pos="443"/>
        </w:tabs>
        <w:spacing w:before="0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Вставка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и запросы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ним</w:t>
      </w:r>
    </w:p>
    <w:p>
      <w:pPr>
        <w:pStyle w:val="14"/>
        <w:numPr>
          <w:ilvl w:val="1"/>
          <w:numId w:val="7"/>
        </w:numPr>
        <w:tabs>
          <w:tab w:val="left" w:pos="690"/>
        </w:tabs>
        <w:spacing w:before="136" w:after="0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После</w:t>
      </w:r>
      <w:r>
        <w:rPr>
          <w:spacing w:val="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8"/>
          <w:sz w:val="24"/>
        </w:rPr>
        <w:t xml:space="preserve"> </w:t>
      </w:r>
      <w:r>
        <w:rPr>
          <w:sz w:val="24"/>
        </w:rPr>
        <w:t>к</w:t>
      </w:r>
      <w:r>
        <w:rPr>
          <w:spacing w:val="7"/>
          <w:sz w:val="24"/>
        </w:rPr>
        <w:t xml:space="preserve"> </w:t>
      </w:r>
      <w:r>
        <w:rPr>
          <w:sz w:val="24"/>
        </w:rPr>
        <w:t>кластеру</w:t>
      </w:r>
      <w:r>
        <w:rPr>
          <w:spacing w:val="1"/>
          <w:sz w:val="24"/>
        </w:rPr>
        <w:t xml:space="preserve"> </w:t>
      </w:r>
      <w:r>
        <w:rPr>
          <w:sz w:val="24"/>
        </w:rPr>
        <w:t>вы</w:t>
      </w:r>
      <w:r>
        <w:rPr>
          <w:spacing w:val="6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6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8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6"/>
          <w:sz w:val="24"/>
        </w:rPr>
        <w:t xml:space="preserve"> </w:t>
      </w:r>
      <w:r>
        <w:rPr>
          <w:sz w:val="24"/>
        </w:rPr>
        <w:t>чтобы</w:t>
      </w:r>
      <w:r>
        <w:rPr>
          <w:spacing w:val="-57"/>
          <w:sz w:val="24"/>
        </w:rPr>
        <w:t xml:space="preserve"> </w:t>
      </w:r>
      <w:r>
        <w:rPr>
          <w:sz w:val="24"/>
        </w:rPr>
        <w:t>ознакомиться с</w:t>
      </w:r>
      <w:r>
        <w:rPr>
          <w:spacing w:val="-1"/>
          <w:sz w:val="24"/>
        </w:rPr>
        <w:t xml:space="preserve"> </w:t>
      </w:r>
      <w:r>
        <w:rPr>
          <w:sz w:val="24"/>
        </w:rPr>
        <w:t>работой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документной</w:t>
      </w:r>
      <w:r>
        <w:rPr>
          <w:spacing w:val="1"/>
          <w:sz w:val="24"/>
        </w:rPr>
        <w:t xml:space="preserve"> </w:t>
      </w:r>
      <w:r>
        <w:rPr>
          <w:sz w:val="24"/>
        </w:rPr>
        <w:t>базы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</w:t>
      </w:r>
    </w:p>
    <w:p>
      <w:pPr>
        <w:pStyle w:val="8"/>
        <w:ind w:left="202"/>
      </w:pPr>
      <w:r>
        <w:t>Чтобы</w:t>
      </w:r>
      <w:r>
        <w:rPr>
          <w:spacing w:val="-4"/>
        </w:rPr>
        <w:t xml:space="preserve"> </w:t>
      </w:r>
      <w:r>
        <w:t>вставить</w:t>
      </w:r>
      <w:r>
        <w:rPr>
          <w:spacing w:val="-2"/>
        </w:rPr>
        <w:t xml:space="preserve"> </w:t>
      </w:r>
      <w:r>
        <w:t>документ,</w:t>
      </w:r>
      <w:r>
        <w:rPr>
          <w:spacing w:val="-1"/>
        </w:rPr>
        <w:t xml:space="preserve"> </w:t>
      </w:r>
      <w:r>
        <w:t>введите</w:t>
      </w:r>
      <w:r>
        <w:rPr>
          <w:spacing w:val="-4"/>
        </w:rPr>
        <w:t xml:space="preserve"> </w:t>
      </w:r>
      <w:r>
        <w:t>следующий код:</w:t>
      </w:r>
    </w:p>
    <w:p>
      <w:pPr>
        <w:spacing w:before="14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db.collection.insert({"hello":"DocumentDB"})</w:t>
      </w:r>
    </w:p>
    <w:p>
      <w:pPr>
        <w:pStyle w:val="8"/>
        <w:spacing w:before="137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WriteResult({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"nInserted"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})</w:t>
      </w:r>
    </w:p>
    <w:p>
      <w:pPr>
        <w:pStyle w:val="14"/>
        <w:numPr>
          <w:ilvl w:val="1"/>
          <w:numId w:val="7"/>
        </w:numPr>
        <w:tabs>
          <w:tab w:val="left" w:pos="567"/>
        </w:tabs>
        <w:spacing w:before="137" w:after="0" w:line="360" w:lineRule="auto"/>
        <w:ind w:left="202" w:right="121" w:firstLine="0"/>
        <w:jc w:val="left"/>
        <w:rPr>
          <w:i/>
          <w:sz w:val="24"/>
        </w:rPr>
      </w:pPr>
      <w:r>
        <w:rPr>
          <w:sz w:val="24"/>
        </w:rPr>
        <w:t>Вы</w:t>
      </w:r>
      <w:r>
        <w:rPr>
          <w:spacing w:val="4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2"/>
          <w:sz w:val="24"/>
        </w:rPr>
        <w:t xml:space="preserve"> </w:t>
      </w:r>
      <w:r>
        <w:rPr>
          <w:sz w:val="24"/>
        </w:rPr>
        <w:t>прочитать</w:t>
      </w:r>
      <w:r>
        <w:rPr>
          <w:spacing w:val="6"/>
          <w:sz w:val="24"/>
        </w:rPr>
        <w:t xml:space="preserve"> </w:t>
      </w:r>
      <w:r>
        <w:rPr>
          <w:sz w:val="24"/>
        </w:rPr>
        <w:t>созданный</w:t>
      </w:r>
      <w:r>
        <w:rPr>
          <w:spacing w:val="4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6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4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6"/>
          <w:sz w:val="24"/>
        </w:rPr>
        <w:t xml:space="preserve"> </w:t>
      </w:r>
      <w:r>
        <w:rPr>
          <w:sz w:val="24"/>
        </w:rPr>
        <w:t>findOne(),</w:t>
      </w:r>
      <w:r>
        <w:rPr>
          <w:spacing w:val="6"/>
          <w:sz w:val="24"/>
        </w:rPr>
        <w:t xml:space="preserve"> </w:t>
      </w:r>
      <w:r>
        <w:rPr>
          <w:sz w:val="24"/>
        </w:rPr>
        <w:t>поскольку</w:t>
      </w:r>
      <w:r>
        <w:rPr>
          <w:spacing w:val="-2"/>
          <w:sz w:val="24"/>
        </w:rPr>
        <w:t xml:space="preserve"> </w:t>
      </w:r>
      <w:r>
        <w:rPr>
          <w:sz w:val="24"/>
        </w:rPr>
        <w:t>она</w:t>
      </w:r>
      <w:r>
        <w:rPr>
          <w:spacing w:val="-57"/>
          <w:sz w:val="24"/>
        </w:rPr>
        <w:t xml:space="preserve"> </w:t>
      </w:r>
      <w:r>
        <w:rPr>
          <w:sz w:val="24"/>
        </w:rPr>
        <w:t>возвращает 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документ. Используйте 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</w:t>
      </w:r>
      <w:r>
        <w:rPr>
          <w:spacing w:val="-1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2"/>
          <w:sz w:val="24"/>
        </w:rPr>
        <w:t xml:space="preserve"> </w:t>
      </w:r>
      <w:r>
        <w:rPr>
          <w:sz w:val="24"/>
        </w:rPr>
        <w:t>код: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db.collection.findOne()</w:t>
      </w:r>
    </w:p>
    <w:p>
      <w:pPr>
        <w:pStyle w:val="8"/>
        <w:spacing w:before="1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ObjectId("5e401fe56056fda7321fbd67"),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"hello"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"DocumentDB"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1"/>
          <w:numId w:val="7"/>
        </w:numPr>
        <w:tabs>
          <w:tab w:val="left" w:pos="687"/>
        </w:tabs>
        <w:spacing w:before="140" w:after="0" w:line="360" w:lineRule="auto"/>
        <w:ind w:left="202" w:right="120" w:firstLine="0"/>
        <w:jc w:val="both"/>
        <w:rPr>
          <w:sz w:val="24"/>
        </w:rPr>
      </w:pP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1"/>
          <w:sz w:val="24"/>
        </w:rPr>
        <w:t xml:space="preserve"> </w:t>
      </w:r>
      <w:r>
        <w:rPr>
          <w:sz w:val="24"/>
        </w:rPr>
        <w:t>воспользуйтесь</w:t>
      </w:r>
      <w:r>
        <w:rPr>
          <w:spacing w:val="1"/>
          <w:sz w:val="24"/>
        </w:rPr>
        <w:t xml:space="preserve"> </w:t>
      </w:r>
      <w:r>
        <w:rPr>
          <w:sz w:val="24"/>
        </w:rPr>
        <w:t>примером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профилями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57"/>
          <w:sz w:val="24"/>
        </w:rPr>
        <w:t xml:space="preserve"> </w:t>
      </w:r>
      <w:r>
        <w:rPr>
          <w:sz w:val="24"/>
        </w:rPr>
        <w:t>разработчиков игр. Сначала введите несколько записей в набор соответствующих профилей.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 следующий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код:</w:t>
      </w:r>
    </w:p>
    <w:p>
      <w:pPr>
        <w:spacing w:before="0" w:line="275" w:lineRule="exact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db.profiles.insertMany([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12, "score":202},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 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"Justin",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"inactive",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"score":9},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"Beth",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"score":87},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 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 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"Jesse",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 "score":27}</w:t>
      </w:r>
    </w:p>
    <w:p>
      <w:pPr>
        <w:spacing w:before="136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])</w:t>
      </w:r>
    </w:p>
    <w:p>
      <w:pPr>
        <w:pStyle w:val="8"/>
        <w:spacing w:before="140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"acknowledged"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true,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"insertedIds"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[ 1,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2, 3, 4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]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1"/>
          <w:numId w:val="7"/>
        </w:numPr>
        <w:tabs>
          <w:tab w:val="left" w:pos="654"/>
        </w:tabs>
        <w:spacing w:before="139" w:after="0" w:line="360" w:lineRule="auto"/>
        <w:ind w:left="202" w:right="120" w:firstLine="0"/>
        <w:jc w:val="left"/>
        <w:rPr>
          <w:sz w:val="24"/>
        </w:rPr>
      </w:pPr>
      <w:r>
        <w:rPr>
          <w:sz w:val="24"/>
        </w:rPr>
        <w:t>Используйте</w:t>
      </w:r>
      <w:r>
        <w:rPr>
          <w:spacing w:val="33"/>
          <w:sz w:val="24"/>
        </w:rPr>
        <w:t xml:space="preserve"> </w:t>
      </w:r>
      <w:r>
        <w:rPr>
          <w:sz w:val="24"/>
        </w:rPr>
        <w:t>команду</w:t>
      </w:r>
      <w:r>
        <w:rPr>
          <w:spacing w:val="27"/>
          <w:sz w:val="24"/>
        </w:rPr>
        <w:t xml:space="preserve"> </w:t>
      </w:r>
      <w:r>
        <w:rPr>
          <w:sz w:val="24"/>
        </w:rPr>
        <w:t>find(),</w:t>
      </w:r>
      <w:r>
        <w:rPr>
          <w:spacing w:val="30"/>
          <w:sz w:val="24"/>
        </w:rPr>
        <w:t xml:space="preserve"> </w:t>
      </w:r>
      <w:r>
        <w:rPr>
          <w:sz w:val="24"/>
        </w:rPr>
        <w:t>чтобы</w:t>
      </w:r>
      <w:r>
        <w:rPr>
          <w:spacing w:val="30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33"/>
          <w:sz w:val="24"/>
        </w:rPr>
        <w:t xml:space="preserve"> </w:t>
      </w:r>
      <w:r>
        <w:rPr>
          <w:sz w:val="24"/>
        </w:rPr>
        <w:t>все</w:t>
      </w:r>
      <w:r>
        <w:rPr>
          <w:spacing w:val="29"/>
          <w:sz w:val="24"/>
        </w:rPr>
        <w:t xml:space="preserve"> </w:t>
      </w:r>
      <w:r>
        <w:rPr>
          <w:sz w:val="24"/>
        </w:rPr>
        <w:t>документы</w:t>
      </w:r>
      <w:r>
        <w:rPr>
          <w:spacing w:val="31"/>
          <w:sz w:val="24"/>
        </w:rPr>
        <w:t xml:space="preserve"> </w:t>
      </w:r>
      <w:r>
        <w:rPr>
          <w:sz w:val="24"/>
        </w:rPr>
        <w:t>из</w:t>
      </w:r>
      <w:r>
        <w:rPr>
          <w:spacing w:val="31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29"/>
          <w:sz w:val="24"/>
        </w:rPr>
        <w:t xml:space="preserve"> </w:t>
      </w:r>
      <w:r>
        <w:rPr>
          <w:sz w:val="24"/>
        </w:rPr>
        <w:t>профилей.</w:t>
      </w:r>
      <w:r>
        <w:rPr>
          <w:spacing w:val="-57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этого следующий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db.profiles.find()</w:t>
      </w:r>
    </w:p>
    <w:p>
      <w:pPr>
        <w:pStyle w:val="8"/>
        <w:spacing w:before="137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}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"Justin",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"inactive", 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}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"Beth",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87 }</w:t>
      </w:r>
    </w:p>
    <w:p>
      <w:pPr>
        <w:spacing w:after="0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spacing w:before="74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"Jesse",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</w:t>
      </w:r>
    </w:p>
    <w:p>
      <w:pPr>
        <w:pStyle w:val="14"/>
        <w:numPr>
          <w:ilvl w:val="1"/>
          <w:numId w:val="7"/>
        </w:numPr>
        <w:tabs>
          <w:tab w:val="left" w:pos="620"/>
        </w:tabs>
        <w:spacing w:before="137" w:after="0" w:line="360" w:lineRule="auto"/>
        <w:ind w:left="202" w:right="125" w:firstLine="0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55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55"/>
          <w:sz w:val="24"/>
        </w:rPr>
        <w:t xml:space="preserve"> </w:t>
      </w:r>
      <w:r>
        <w:rPr>
          <w:sz w:val="24"/>
        </w:rPr>
        <w:t>для</w:t>
      </w:r>
      <w:r>
        <w:rPr>
          <w:spacing w:val="54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56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55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55"/>
          <w:sz w:val="24"/>
        </w:rPr>
        <w:t xml:space="preserve"> </w:t>
      </w:r>
      <w:r>
        <w:rPr>
          <w:sz w:val="24"/>
        </w:rPr>
        <w:t>с</w:t>
      </w:r>
      <w:r>
        <w:rPr>
          <w:spacing w:val="56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57"/>
          <w:sz w:val="24"/>
        </w:rPr>
        <w:t xml:space="preserve"> </w:t>
      </w:r>
      <w:r>
        <w:rPr>
          <w:sz w:val="24"/>
        </w:rPr>
        <w:t>фильтра.</w:t>
      </w:r>
      <w:r>
        <w:rPr>
          <w:spacing w:val="54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57"/>
          <w:sz w:val="24"/>
        </w:rPr>
        <w:t xml:space="preserve"> </w:t>
      </w:r>
      <w:r>
        <w:rPr>
          <w:sz w:val="24"/>
        </w:rPr>
        <w:t>следующий 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db.profiles.find({name: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"Jesse"})</w:t>
      </w:r>
    </w:p>
    <w:p>
      <w:pPr>
        <w:pStyle w:val="8"/>
        <w:spacing w:before="140"/>
        <w:ind w:left="202"/>
        <w:jc w:val="both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6"/>
        <w:ind w:left="202" w:right="0" w:firstLine="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"Jesse",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3, "score"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1"/>
          <w:numId w:val="7"/>
        </w:numPr>
        <w:tabs>
          <w:tab w:val="left" w:pos="574"/>
        </w:tabs>
        <w:spacing w:before="140" w:after="0" w:line="360" w:lineRule="auto"/>
        <w:ind w:left="202" w:right="120" w:firstLine="0"/>
        <w:jc w:val="both"/>
        <w:rPr>
          <w:sz w:val="24"/>
        </w:rPr>
      </w:pPr>
      <w:r>
        <w:rPr>
          <w:sz w:val="24"/>
        </w:rPr>
        <w:t>Обычный способ, которым пользуются разработчики игр, заключается в поиске профиля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определенного пользователя и повышении значений в его профиле. Например, вы хотите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провести акцию для самых лучших активных геймеров. Если геймер заполняет опрос, вы</w:t>
      </w:r>
      <w:r>
        <w:rPr>
          <w:spacing w:val="1"/>
          <w:sz w:val="24"/>
        </w:rPr>
        <w:t xml:space="preserve"> </w:t>
      </w:r>
      <w:r>
        <w:rPr>
          <w:sz w:val="24"/>
        </w:rPr>
        <w:t>добавляете</w:t>
      </w:r>
      <w:r>
        <w:rPr>
          <w:spacing w:val="-1"/>
          <w:sz w:val="24"/>
        </w:rPr>
        <w:t xml:space="preserve"> </w:t>
      </w:r>
      <w:r>
        <w:rPr>
          <w:sz w:val="24"/>
        </w:rPr>
        <w:t>ему</w:t>
      </w:r>
      <w:r>
        <w:rPr>
          <w:spacing w:val="-5"/>
          <w:sz w:val="24"/>
        </w:rPr>
        <w:t xml:space="preserve"> </w:t>
      </w:r>
      <w:r>
        <w:rPr>
          <w:sz w:val="24"/>
        </w:rPr>
        <w:t>10 баллов.</w:t>
      </w:r>
    </w:p>
    <w:p>
      <w:pPr>
        <w:pStyle w:val="8"/>
        <w:spacing w:line="360" w:lineRule="auto"/>
        <w:ind w:left="202" w:right="120"/>
        <w:rPr>
          <w:i/>
        </w:rPr>
      </w:pPr>
      <w:r>
        <w:t>Для</w:t>
      </w:r>
      <w:r>
        <w:rPr>
          <w:spacing w:val="25"/>
        </w:rPr>
        <w:t xml:space="preserve"> </w:t>
      </w:r>
      <w:r>
        <w:t>этого</w:t>
      </w:r>
      <w:r>
        <w:rPr>
          <w:spacing w:val="26"/>
        </w:rPr>
        <w:t xml:space="preserve"> </w:t>
      </w:r>
      <w:r>
        <w:t>используйте</w:t>
      </w:r>
      <w:r>
        <w:rPr>
          <w:spacing w:val="29"/>
        </w:rPr>
        <w:t xml:space="preserve"> </w:t>
      </w:r>
      <w:r>
        <w:t>команду</w:t>
      </w:r>
      <w:r>
        <w:rPr>
          <w:spacing w:val="22"/>
        </w:rPr>
        <w:t xml:space="preserve"> </w:t>
      </w:r>
      <w:r>
        <w:t>findAndModify.</w:t>
      </w:r>
      <w:r>
        <w:rPr>
          <w:spacing w:val="29"/>
        </w:rPr>
        <w:t xml:space="preserve"> </w:t>
      </w:r>
      <w:r>
        <w:t>Допустим,</w:t>
      </w:r>
      <w:r>
        <w:rPr>
          <w:spacing w:val="26"/>
        </w:rPr>
        <w:t xml:space="preserve"> </w:t>
      </w:r>
      <w:r>
        <w:t>Тим</w:t>
      </w:r>
      <w:r>
        <w:rPr>
          <w:spacing w:val="26"/>
        </w:rPr>
        <w:t xml:space="preserve"> </w:t>
      </w:r>
      <w:r>
        <w:t>получил</w:t>
      </w:r>
      <w:r>
        <w:rPr>
          <w:spacing w:val="27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заполнил</w:t>
      </w:r>
      <w:r>
        <w:rPr>
          <w:spacing w:val="27"/>
        </w:rPr>
        <w:t xml:space="preserve"> </w:t>
      </w:r>
      <w:r>
        <w:t>опрос.</w:t>
      </w:r>
      <w:r>
        <w:rPr>
          <w:spacing w:val="-57"/>
        </w:rPr>
        <w:t xml:space="preserve"> </w:t>
      </w:r>
      <w:r>
        <w:t>Чтобы добавить баллы для профиля Тима, введите следующий код:</w:t>
      </w:r>
      <w:r>
        <w:rPr>
          <w:spacing w:val="1"/>
        </w:rPr>
        <w:t xml:space="preserve"> </w:t>
      </w:r>
      <w:r>
        <w:rPr>
          <w:i/>
        </w:rPr>
        <w:t>db.profiles.findAndModify({</w:t>
      </w:r>
    </w:p>
    <w:p>
      <w:pPr>
        <w:spacing w:before="0" w:line="360" w:lineRule="auto"/>
        <w:ind w:left="382" w:right="5740" w:firstLine="0"/>
        <w:jc w:val="left"/>
        <w:rPr>
          <w:i/>
          <w:sz w:val="24"/>
        </w:rPr>
      </w:pPr>
      <w:r>
        <w:rPr>
          <w:i/>
          <w:sz w:val="24"/>
        </w:rPr>
        <w:t>query: { name: "Tim", status: "active"},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update: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{ $inc: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score: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10 } }</w:t>
      </w:r>
    </w:p>
    <w:p>
      <w:pPr>
        <w:spacing w:before="0" w:line="276" w:lineRule="exact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})</w:t>
      </w:r>
    </w:p>
    <w:p>
      <w:pPr>
        <w:pStyle w:val="8"/>
        <w:spacing w:before="139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2"/>
        </w:rPr>
        <w:t xml:space="preserve"> </w:t>
      </w:r>
      <w:r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</w:p>
    <w:p>
      <w:pPr>
        <w:spacing w:before="139" w:line="360" w:lineRule="auto"/>
        <w:ind w:left="561" w:right="7818" w:firstLine="0"/>
        <w:jc w:val="left"/>
        <w:rPr>
          <w:i/>
          <w:sz w:val="24"/>
        </w:rPr>
      </w:pP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"Tim",</w:t>
      </w:r>
    </w:p>
    <w:p>
      <w:pPr>
        <w:spacing w:before="0" w:line="360" w:lineRule="auto"/>
        <w:ind w:left="561" w:right="7592" w:firstLine="0"/>
        <w:jc w:val="left"/>
        <w:rPr>
          <w:i/>
          <w:sz w:val="24"/>
        </w:rPr>
      </w:pPr>
      <w:r>
        <w:rPr>
          <w:i/>
          <w:sz w:val="24"/>
        </w:rPr>
        <w:t>"status" : "active",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12,</w:t>
      </w:r>
    </w:p>
    <w:p>
      <w:pPr>
        <w:spacing w:before="1"/>
        <w:ind w:left="561" w:right="0" w:firstLine="0"/>
        <w:jc w:val="left"/>
        <w:rPr>
          <w:i/>
          <w:sz w:val="24"/>
        </w:rPr>
      </w:pPr>
      <w:r>
        <w:rPr>
          <w:i/>
          <w:sz w:val="24"/>
        </w:rPr>
        <w:t>"score"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202</w:t>
      </w:r>
    </w:p>
    <w:p>
      <w:pPr>
        <w:spacing w:before="136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}</w:t>
      </w:r>
    </w:p>
    <w:p>
      <w:pPr>
        <w:pStyle w:val="14"/>
        <w:numPr>
          <w:ilvl w:val="1"/>
          <w:numId w:val="7"/>
        </w:numPr>
        <w:tabs>
          <w:tab w:val="left" w:pos="562"/>
        </w:tabs>
        <w:spacing w:before="137" w:after="0" w:line="240" w:lineRule="auto"/>
        <w:ind w:left="562" w:right="0" w:hanging="360"/>
        <w:jc w:val="left"/>
        <w:rPr>
          <w:sz w:val="24"/>
        </w:rPr>
      </w:pPr>
      <w:r>
        <w:rPr>
          <w:sz w:val="24"/>
        </w:rPr>
        <w:t>Вы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проверить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правильность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результата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следующего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запроса: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db.profiles.find({name: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"Tim"})</w:t>
      </w:r>
    </w:p>
    <w:p>
      <w:pPr>
        <w:pStyle w:val="8"/>
        <w:spacing w:before="138"/>
        <w:ind w:left="202"/>
      </w:pPr>
      <w:r>
        <w:t>Вы</w:t>
      </w:r>
      <w:r>
        <w:rPr>
          <w:spacing w:val="-4"/>
        </w:rPr>
        <w:t xml:space="preserve"> </w:t>
      </w:r>
      <w:r>
        <w:t>получите</w:t>
      </w:r>
      <w:r>
        <w:rPr>
          <w:spacing w:val="-3"/>
        </w:rPr>
        <w:t xml:space="preserve"> </w:t>
      </w:r>
      <w:r>
        <w:t>такой</w:t>
      </w:r>
      <w:r>
        <w:rPr>
          <w:spacing w:val="-1"/>
        </w:rPr>
        <w:t xml:space="preserve"> </w:t>
      </w:r>
      <w:r>
        <w:t>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"status"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12, "score"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212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}</w:t>
      </w:r>
    </w:p>
    <w:p>
      <w:pPr>
        <w:pStyle w:val="14"/>
        <w:numPr>
          <w:ilvl w:val="0"/>
          <w:numId w:val="7"/>
        </w:numPr>
        <w:tabs>
          <w:tab w:val="left" w:pos="443"/>
        </w:tabs>
        <w:spacing w:before="137" w:after="0" w:line="240" w:lineRule="auto"/>
        <w:ind w:left="442" w:right="0" w:hanging="241"/>
        <w:jc w:val="left"/>
        <w:rPr>
          <w:sz w:val="24"/>
        </w:rPr>
      </w:pPr>
      <w:r>
        <w:rPr>
          <w:sz w:val="24"/>
        </w:rPr>
        <w:t>Очистка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>
      <w:pPr>
        <w:pStyle w:val="8"/>
        <w:spacing w:before="139" w:line="360" w:lineRule="auto"/>
        <w:ind w:left="202" w:right="124"/>
      </w:pPr>
      <w:r>
        <w:t>По</w:t>
      </w:r>
      <w:r>
        <w:rPr>
          <w:spacing w:val="8"/>
        </w:rPr>
        <w:t xml:space="preserve"> </w:t>
      </w:r>
      <w:r>
        <w:t>завершении</w:t>
      </w:r>
      <w:r>
        <w:rPr>
          <w:spacing w:val="12"/>
        </w:rPr>
        <w:t xml:space="preserve"> </w:t>
      </w:r>
      <w:r>
        <w:t>обзора</w:t>
      </w:r>
      <w:r>
        <w:rPr>
          <w:spacing w:val="6"/>
        </w:rPr>
        <w:t xml:space="preserve"> </w:t>
      </w:r>
      <w:r>
        <w:t>выключите</w:t>
      </w:r>
      <w:r>
        <w:rPr>
          <w:spacing w:val="10"/>
        </w:rPr>
        <w:t xml:space="preserve"> </w:t>
      </w:r>
      <w:r>
        <w:t>кластер</w:t>
      </w:r>
      <w:r>
        <w:rPr>
          <w:spacing w:val="9"/>
        </w:rPr>
        <w:t xml:space="preserve"> </w:t>
      </w:r>
      <w:r>
        <w:t>Amazon</w:t>
      </w:r>
      <w:r>
        <w:rPr>
          <w:spacing w:val="10"/>
        </w:rPr>
        <w:t xml:space="preserve"> </w:t>
      </w:r>
      <w:r>
        <w:t>DocumentDB</w:t>
      </w:r>
      <w:r>
        <w:rPr>
          <w:spacing w:val="8"/>
        </w:rPr>
        <w:t xml:space="preserve"> </w:t>
      </w:r>
      <w:r>
        <w:t>или</w:t>
      </w:r>
      <w:r>
        <w:rPr>
          <w:spacing w:val="8"/>
        </w:rPr>
        <w:t xml:space="preserve"> </w:t>
      </w:r>
      <w:r>
        <w:t>удалите</w:t>
      </w:r>
      <w:r>
        <w:rPr>
          <w:spacing w:val="10"/>
        </w:rPr>
        <w:t xml:space="preserve"> </w:t>
      </w:r>
      <w:r>
        <w:t>кластер,</w:t>
      </w:r>
      <w:r>
        <w:rPr>
          <w:spacing w:val="9"/>
        </w:rPr>
        <w:t xml:space="preserve"> </w:t>
      </w:r>
      <w:r>
        <w:t>чтобы</w:t>
      </w:r>
      <w:r>
        <w:rPr>
          <w:spacing w:val="-5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платить</w:t>
      </w:r>
      <w:r>
        <w:rPr>
          <w:spacing w:val="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его использование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будущем.</w:t>
      </w:r>
    </w:p>
    <w:p>
      <w:pPr>
        <w:pStyle w:val="8"/>
        <w:spacing w:line="360" w:lineRule="auto"/>
        <w:ind w:left="202"/>
      </w:pPr>
      <w:r>
        <w:t>По</w:t>
      </w:r>
      <w:r>
        <w:rPr>
          <w:spacing w:val="54"/>
        </w:rPr>
        <w:t xml:space="preserve"> </w:t>
      </w:r>
      <w:r>
        <w:t>умолчанию</w:t>
      </w:r>
      <w:r>
        <w:rPr>
          <w:spacing w:val="51"/>
        </w:rPr>
        <w:t xml:space="preserve"> </w:t>
      </w:r>
      <w:r>
        <w:t>после</w:t>
      </w:r>
      <w:r>
        <w:rPr>
          <w:spacing w:val="52"/>
        </w:rPr>
        <w:t xml:space="preserve"> </w:t>
      </w:r>
      <w:r>
        <w:t>30</w:t>
      </w:r>
      <w:r>
        <w:rPr>
          <w:spacing w:val="52"/>
        </w:rPr>
        <w:t xml:space="preserve"> </w:t>
      </w:r>
      <w:r>
        <w:t>минут</w:t>
      </w:r>
      <w:r>
        <w:rPr>
          <w:spacing w:val="53"/>
        </w:rPr>
        <w:t xml:space="preserve"> </w:t>
      </w:r>
      <w:r>
        <w:t>неактивного</w:t>
      </w:r>
      <w:r>
        <w:rPr>
          <w:spacing w:val="51"/>
        </w:rPr>
        <w:t xml:space="preserve"> </w:t>
      </w:r>
      <w:r>
        <w:t>состояния</w:t>
      </w:r>
      <w:r>
        <w:rPr>
          <w:spacing w:val="53"/>
        </w:rPr>
        <w:t xml:space="preserve"> </w:t>
      </w:r>
      <w:r>
        <w:t>среда</w:t>
      </w:r>
      <w:r>
        <w:rPr>
          <w:spacing w:val="51"/>
        </w:rPr>
        <w:t xml:space="preserve"> </w:t>
      </w:r>
      <w:r>
        <w:t>AWS</w:t>
      </w:r>
      <w:r>
        <w:rPr>
          <w:spacing w:val="53"/>
        </w:rPr>
        <w:t xml:space="preserve"> </w:t>
      </w:r>
      <w:r>
        <w:t>Cloud9</w:t>
      </w:r>
      <w:r>
        <w:rPr>
          <w:spacing w:val="50"/>
        </w:rPr>
        <w:t xml:space="preserve"> </w:t>
      </w:r>
      <w:r>
        <w:t>останавливает</w:t>
      </w:r>
      <w:r>
        <w:rPr>
          <w:spacing w:val="-57"/>
        </w:rPr>
        <w:t xml:space="preserve"> </w:t>
      </w:r>
      <w:r>
        <w:t>работу</w:t>
      </w:r>
      <w:r>
        <w:rPr>
          <w:spacing w:val="-6"/>
        </w:rPr>
        <w:t xml:space="preserve"> </w:t>
      </w:r>
      <w:r>
        <w:t>соответствующих инстансов</w:t>
      </w:r>
      <w:r>
        <w:rPr>
          <w:spacing w:val="-1"/>
        </w:rPr>
        <w:t xml:space="preserve"> </w:t>
      </w:r>
      <w:r>
        <w:t>EC2,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позволяет экономить</w:t>
      </w:r>
      <w:r>
        <w:rPr>
          <w:spacing w:val="2"/>
        </w:rPr>
        <w:t xml:space="preserve"> </w:t>
      </w:r>
      <w:r>
        <w:t>средства.</w:t>
      </w:r>
    </w:p>
    <w:p>
      <w:pPr>
        <w:spacing w:after="0" w:line="360" w:lineRule="auto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11"/>
        <w:rPr>
          <w:sz w:val="11"/>
        </w:rPr>
      </w:pPr>
    </w:p>
    <w:p>
      <w:pPr>
        <w:pStyle w:val="8"/>
        <w:spacing w:before="90"/>
        <w:ind w:left="910"/>
      </w:pPr>
      <w:r>
        <w:t>3.4</w:t>
      </w:r>
      <w:r>
        <w:rPr>
          <w:spacing w:val="-2"/>
        </w:rPr>
        <w:t xml:space="preserve"> </w:t>
      </w:r>
      <w:r>
        <w:t>Хранение</w:t>
      </w:r>
      <w:r>
        <w:rPr>
          <w:spacing w:val="-1"/>
        </w:rPr>
        <w:t xml:space="preserve"> </w:t>
      </w:r>
      <w:r>
        <w:t>и извлечение</w:t>
      </w:r>
      <w:r>
        <w:rPr>
          <w:spacing w:val="-2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line="360" w:lineRule="auto"/>
        <w:ind w:left="202" w:right="119" w:firstLine="707"/>
        <w:jc w:val="both"/>
      </w:pPr>
      <w:r>
        <w:t>Amazon Simple Storage Solution (S3) – это сервис, позволяющий хранить большие</w:t>
      </w:r>
      <w:r>
        <w:rPr>
          <w:spacing w:val="1"/>
        </w:rPr>
        <w:t xml:space="preserve"> </w:t>
      </w:r>
      <w:r>
        <w:t xml:space="preserve">объемы данных (называемые </w:t>
      </w:r>
      <w:r>
        <w:rPr>
          <w:i/>
        </w:rPr>
        <w:t>объектами</w:t>
      </w:r>
      <w:r>
        <w:t>). С помощью этого пособия вы научитесь создавать</w:t>
      </w:r>
      <w:r>
        <w:rPr>
          <w:spacing w:val="1"/>
        </w:rPr>
        <w:t xml:space="preserve"> </w:t>
      </w:r>
      <w:r>
        <w:t>корзины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S3, 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них</w:t>
      </w:r>
      <w:r>
        <w:rPr>
          <w:spacing w:val="3"/>
        </w:rPr>
        <w:t xml:space="preserve"> </w:t>
      </w:r>
      <w:r>
        <w:t>файлы,</w:t>
      </w:r>
      <w:r>
        <w:rPr>
          <w:spacing w:val="-1"/>
        </w:rPr>
        <w:t xml:space="preserve"> </w:t>
      </w:r>
      <w:r>
        <w:t>извлекать</w:t>
      </w:r>
      <w:r>
        <w:rPr>
          <w:spacing w:val="-1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их.</w:t>
      </w:r>
    </w:p>
    <w:p>
      <w:pPr>
        <w:pStyle w:val="8"/>
        <w:spacing w:before="1" w:line="360" w:lineRule="auto"/>
        <w:ind w:left="202" w:right="122" w:firstLine="707"/>
        <w:jc w:val="both"/>
      </w:pPr>
      <w:r>
        <w:t>Действия,</w:t>
      </w:r>
      <w:r>
        <w:rPr>
          <w:spacing w:val="1"/>
        </w:rPr>
        <w:t xml:space="preserve"> </w:t>
      </w:r>
      <w:r>
        <w:t>описываемые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пособии,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бесплатного пользования AWS. Для хранения файлов в AWS требуется аккаунт. Уровень</w:t>
      </w:r>
      <w:r>
        <w:rPr>
          <w:spacing w:val="1"/>
        </w:rPr>
        <w:t xml:space="preserve"> </w:t>
      </w:r>
      <w:r>
        <w:t>бесплатного</w:t>
      </w:r>
      <w:r>
        <w:rPr>
          <w:spacing w:val="-9"/>
        </w:rPr>
        <w:t xml:space="preserve"> </w:t>
      </w:r>
      <w:r>
        <w:t>пользования</w:t>
      </w:r>
      <w:r>
        <w:rPr>
          <w:spacing w:val="-8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включает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8"/>
        </w:rPr>
        <w:t xml:space="preserve"> </w:t>
      </w:r>
      <w:r>
        <w:t>хранилище</w:t>
      </w:r>
      <w:r>
        <w:rPr>
          <w:spacing w:val="-10"/>
        </w:rPr>
        <w:t xml:space="preserve"> </w:t>
      </w:r>
      <w:r>
        <w:t>объемом</w:t>
      </w:r>
      <w:r>
        <w:rPr>
          <w:spacing w:val="-9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ГБ,</w:t>
      </w:r>
      <w:r>
        <w:rPr>
          <w:spacing w:val="-10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000</w:t>
      </w:r>
      <w:r>
        <w:rPr>
          <w:spacing w:val="-10"/>
        </w:rPr>
        <w:t xml:space="preserve"> </w:t>
      </w:r>
      <w:r>
        <w:t>запросов</w:t>
      </w:r>
      <w:r>
        <w:rPr>
          <w:spacing w:val="-10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и 2000</w:t>
      </w:r>
      <w:r>
        <w:rPr>
          <w:spacing w:val="-1"/>
        </w:rPr>
        <w:t xml:space="preserve"> </w:t>
      </w:r>
      <w:r>
        <w:t>запросов Put</w:t>
      </w:r>
      <w:r>
        <w:rPr>
          <w:spacing w:val="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Amazon S3.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Шаг</w:t>
      </w:r>
      <w:r>
        <w:rPr>
          <w:spacing w:val="-2"/>
        </w:rPr>
        <w:t xml:space="preserve"> </w:t>
      </w:r>
      <w:r>
        <w:t>1. Вход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консоль</w:t>
      </w:r>
      <w:r>
        <w:rPr>
          <w:spacing w:val="-1"/>
        </w:rPr>
        <w:t xml:space="preserve"> </w:t>
      </w:r>
      <w:r>
        <w:t>Amazon S3</w:t>
      </w:r>
    </w:p>
    <w:p>
      <w:pPr>
        <w:pStyle w:val="8"/>
        <w:spacing w:before="139" w:after="6" w:line="360" w:lineRule="auto"/>
        <w:ind w:left="202" w:right="120" w:firstLine="707"/>
        <w:jc w:val="both"/>
      </w:pPr>
      <w:r>
        <w:t>Щелкните здесь, и в новом окне браузера откроется Консоль управления AWS.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останется</w:t>
      </w:r>
      <w:r>
        <w:rPr>
          <w:spacing w:val="1"/>
        </w:rPr>
        <w:t xml:space="preserve"> </w:t>
      </w:r>
      <w:r>
        <w:t>открытым.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стартовый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загрузится,</w:t>
      </w:r>
      <w:r>
        <w:rPr>
          <w:spacing w:val="1"/>
        </w:rPr>
        <w:t xml:space="preserve"> </w:t>
      </w:r>
      <w:r>
        <w:t>введите</w:t>
      </w:r>
      <w:r>
        <w:rPr>
          <w:spacing w:val="1"/>
        </w:rPr>
        <w:t xml:space="preserve"> </w:t>
      </w:r>
      <w:r>
        <w:t>имя</w:t>
      </w:r>
      <w:r>
        <w:rPr>
          <w:spacing w:val="-57"/>
        </w:rPr>
        <w:t xml:space="preserve"> </w:t>
      </w:r>
      <w:r>
        <w:rPr>
          <w:spacing w:val="-1"/>
        </w:rPr>
        <w:t>пользователя</w:t>
      </w:r>
      <w:r>
        <w:rPr>
          <w:spacing w:val="-13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пароль,</w:t>
      </w:r>
      <w:r>
        <w:rPr>
          <w:spacing w:val="-14"/>
        </w:rPr>
        <w:t xml:space="preserve"> </w:t>
      </w:r>
      <w:r>
        <w:t>чтобы</w:t>
      </w:r>
      <w:r>
        <w:rPr>
          <w:spacing w:val="-14"/>
        </w:rPr>
        <w:t xml:space="preserve"> </w:t>
      </w:r>
      <w:r>
        <w:t>начать</w:t>
      </w:r>
      <w:r>
        <w:rPr>
          <w:spacing w:val="-11"/>
        </w:rPr>
        <w:t xml:space="preserve"> </w:t>
      </w:r>
      <w:r>
        <w:t>работу.</w:t>
      </w:r>
      <w:r>
        <w:rPr>
          <w:spacing w:val="-10"/>
        </w:rPr>
        <w:t xml:space="preserve"> </w:t>
      </w:r>
      <w:r>
        <w:t>Введите</w:t>
      </w:r>
      <w:r>
        <w:rPr>
          <w:spacing w:val="-13"/>
        </w:rPr>
        <w:t xml:space="preserve"> </w:t>
      </w:r>
      <w:r>
        <w:rPr>
          <w:i/>
        </w:rPr>
        <w:t>S3</w:t>
      </w:r>
      <w:r>
        <w:rPr>
          <w:i/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строке</w:t>
      </w:r>
      <w:r>
        <w:rPr>
          <w:spacing w:val="-14"/>
        </w:rPr>
        <w:t xml:space="preserve"> </w:t>
      </w:r>
      <w:r>
        <w:t>поиска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выберите</w:t>
      </w:r>
      <w:r>
        <w:rPr>
          <w:spacing w:val="-13"/>
        </w:rPr>
        <w:t xml:space="preserve"> </w:t>
      </w:r>
      <w:r>
        <w:t>S3</w:t>
      </w:r>
      <w:r>
        <w:rPr>
          <w:spacing w:val="-12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чтобы</w:t>
      </w:r>
      <w:r>
        <w:rPr>
          <w:spacing w:val="-58"/>
        </w:rPr>
        <w:t xml:space="preserve"> </w:t>
      </w:r>
      <w:r>
        <w:t>открыть</w:t>
      </w:r>
      <w:r>
        <w:rPr>
          <w:spacing w:val="-2"/>
        </w:rPr>
        <w:t xml:space="preserve"> </w:t>
      </w:r>
      <w:r>
        <w:t>консоль</w:t>
      </w:r>
      <w:r>
        <w:rPr>
          <w:spacing w:val="1"/>
        </w:rPr>
        <w:t xml:space="preserve"> </w:t>
      </w:r>
      <w:r>
        <w:t>сервиса.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14320" cy="1873885"/>
            <wp:effectExtent l="0" t="0" r="0" b="0"/>
            <wp:docPr id="81" name="image41.jpeg" descr="tmt_store-retrieve-fi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 descr="tmt_store-retrieve-file_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52" cy="1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1"/>
        </w:rPr>
      </w:pPr>
    </w:p>
    <w:p>
      <w:pPr>
        <w:pStyle w:val="8"/>
        <w:ind w:left="910"/>
        <w:jc w:val="both"/>
      </w:pPr>
      <w:r>
        <w:t>Шаг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корзины</w:t>
      </w:r>
      <w:r>
        <w:rPr>
          <w:spacing w:val="-2"/>
        </w:rPr>
        <w:t xml:space="preserve"> </w:t>
      </w:r>
      <w:r>
        <w:t>S3</w:t>
      </w:r>
    </w:p>
    <w:p>
      <w:pPr>
        <w:pStyle w:val="8"/>
        <w:spacing w:before="137" w:line="362" w:lineRule="auto"/>
        <w:ind w:left="202" w:right="123" w:firstLine="707"/>
        <w:jc w:val="both"/>
      </w:pPr>
      <w:r>
        <w:t xml:space="preserve">На этом шаге мы создадим </w:t>
      </w:r>
      <w:r>
        <w:rPr>
          <w:i/>
        </w:rPr>
        <w:t xml:space="preserve">корзину </w:t>
      </w:r>
      <w:r>
        <w:t>Amazon S3. Корзина – это контейнер для хранения</w:t>
      </w:r>
      <w:r>
        <w:rPr>
          <w:spacing w:val="-57"/>
        </w:rPr>
        <w:t xml:space="preserve"> </w:t>
      </w:r>
      <w:r>
        <w:t>файлов.</w:t>
      </w:r>
    </w:p>
    <w:p>
      <w:pPr>
        <w:pStyle w:val="14"/>
        <w:numPr>
          <w:ilvl w:val="0"/>
          <w:numId w:val="10"/>
        </w:numPr>
        <w:tabs>
          <w:tab w:val="left" w:pos="488"/>
        </w:tabs>
        <w:spacing w:before="0" w:after="0" w:line="271" w:lineRule="exact"/>
        <w:ind w:left="487" w:right="0" w:hanging="286"/>
        <w:jc w:val="both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панели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корзину.</w:t>
      </w:r>
    </w:p>
    <w:p>
      <w:pPr>
        <w:pStyle w:val="8"/>
        <w:spacing w:before="139" w:line="360" w:lineRule="auto"/>
        <w:ind w:left="202" w:right="121"/>
        <w:jc w:val="both"/>
      </w:pPr>
      <w:r>
        <w:t>Если</w:t>
      </w:r>
      <w:r>
        <w:rPr>
          <w:spacing w:val="-6"/>
        </w:rPr>
        <w:t xml:space="preserve"> </w:t>
      </w:r>
      <w:r>
        <w:t>вы</w:t>
      </w:r>
      <w:r>
        <w:rPr>
          <w:spacing w:val="-8"/>
        </w:rPr>
        <w:t xml:space="preserve"> </w:t>
      </w:r>
      <w:r>
        <w:t>создаете</w:t>
      </w:r>
      <w:r>
        <w:rPr>
          <w:spacing w:val="-7"/>
        </w:rPr>
        <w:t xml:space="preserve"> </w:t>
      </w:r>
      <w:r>
        <w:t>корзину</w:t>
      </w:r>
      <w:r>
        <w:rPr>
          <w:spacing w:val="-11"/>
        </w:rPr>
        <w:t xml:space="preserve"> </w:t>
      </w:r>
      <w:r>
        <w:t>впервые,</w:t>
      </w:r>
      <w:r>
        <w:rPr>
          <w:spacing w:val="-6"/>
        </w:rPr>
        <w:t xml:space="preserve"> </w:t>
      </w:r>
      <w:r>
        <w:t>откроется</w:t>
      </w:r>
      <w:r>
        <w:rPr>
          <w:spacing w:val="-7"/>
        </w:rPr>
        <w:t xml:space="preserve"> </w:t>
      </w:r>
      <w:r>
        <w:t>экран,</w:t>
      </w:r>
      <w:r>
        <w:rPr>
          <w:spacing w:val="-7"/>
        </w:rPr>
        <w:t xml:space="preserve"> </w:t>
      </w:r>
      <w:r>
        <w:t>показанный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следующем</w:t>
      </w:r>
      <w:r>
        <w:rPr>
          <w:spacing w:val="-6"/>
        </w:rPr>
        <w:t xml:space="preserve"> </w:t>
      </w:r>
      <w:r>
        <w:t>изображении.</w:t>
      </w:r>
      <w:r>
        <w:rPr>
          <w:spacing w:val="-58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создавали</w:t>
      </w:r>
      <w:r>
        <w:rPr>
          <w:spacing w:val="1"/>
        </w:rPr>
        <w:t xml:space="preserve"> </w:t>
      </w:r>
      <w:r>
        <w:t>корзины</w:t>
      </w:r>
      <w:r>
        <w:rPr>
          <w:spacing w:val="1"/>
        </w:rPr>
        <w:t xml:space="preserve"> </w:t>
      </w:r>
      <w:r>
        <w:t>S3, в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показаны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имеющиеся</w:t>
      </w:r>
      <w:r>
        <w:rPr>
          <w:spacing w:val="-1"/>
        </w:rPr>
        <w:t xml:space="preserve"> </w:t>
      </w:r>
      <w:r>
        <w:t>корзины.</w:t>
      </w:r>
    </w:p>
    <w:p>
      <w:pPr>
        <w:spacing w:after="0" w:line="360" w:lineRule="auto"/>
        <w:jc w:val="both"/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0520" cy="1631950"/>
            <wp:effectExtent l="0" t="0" r="0" b="0"/>
            <wp:docPr id="83" name="image42.jpeg" descr="tmt_store-retrieve-file_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 descr="tmt_store-retrieve-file_2a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61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"/>
        <w:rPr>
          <w:sz w:val="7"/>
        </w:rPr>
      </w:pPr>
    </w:p>
    <w:p>
      <w:pPr>
        <w:pStyle w:val="14"/>
        <w:numPr>
          <w:ilvl w:val="0"/>
          <w:numId w:val="10"/>
        </w:numPr>
        <w:tabs>
          <w:tab w:val="left" w:pos="512"/>
        </w:tabs>
        <w:spacing w:before="90" w:after="0" w:line="360" w:lineRule="auto"/>
        <w:ind w:left="202" w:right="122" w:firstLine="0"/>
        <w:jc w:val="both"/>
        <w:rPr>
          <w:sz w:val="24"/>
        </w:rPr>
      </w:pPr>
      <w:r>
        <w:rPr>
          <w:sz w:val="24"/>
        </w:rPr>
        <w:t>Введите</w:t>
      </w:r>
      <w:r>
        <w:rPr>
          <w:spacing w:val="1"/>
          <w:sz w:val="24"/>
        </w:rPr>
        <w:t xml:space="preserve"> </w:t>
      </w:r>
      <w:r>
        <w:rPr>
          <w:sz w:val="24"/>
        </w:rPr>
        <w:t>имя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корзины.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1"/>
          <w:sz w:val="24"/>
        </w:rPr>
        <w:t xml:space="preserve"> </w:t>
      </w:r>
      <w:r>
        <w:rPr>
          <w:sz w:val="24"/>
        </w:rPr>
        <w:t>S3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уникальные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имена.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Существует и ряд других ограничений для имен корзин S3. Выберите регион, в котором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корзину.</w:t>
      </w:r>
    </w:p>
    <w:p>
      <w:pPr>
        <w:pStyle w:val="8"/>
        <w:spacing w:before="2"/>
        <w:ind w:left="202"/>
        <w:jc w:val="both"/>
      </w:pPr>
      <w:r>
        <w:t>Нажмите</w:t>
      </w:r>
      <w:r>
        <w:rPr>
          <w:spacing w:val="-7"/>
        </w:rPr>
        <w:t xml:space="preserve"> </w:t>
      </w:r>
      <w:r>
        <w:t>Далее.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854960" cy="1673225"/>
            <wp:effectExtent l="0" t="0" r="0" b="0"/>
            <wp:wrapTopAndBottom/>
            <wp:docPr id="85" name="image43.jpeg" descr="tmt_store-retrieve-file_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 descr="tmt_store-retrieve-file_2b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914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10"/>
        </w:numPr>
        <w:tabs>
          <w:tab w:val="left" w:pos="670"/>
        </w:tabs>
        <w:spacing w:before="110" w:after="5" w:line="360" w:lineRule="auto"/>
        <w:ind w:left="202" w:right="120" w:firstLine="0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корзин</w:t>
      </w:r>
      <w:r>
        <w:rPr>
          <w:spacing w:val="1"/>
          <w:sz w:val="24"/>
        </w:rPr>
        <w:t xml:space="preserve"> </w:t>
      </w:r>
      <w:r>
        <w:rPr>
          <w:sz w:val="24"/>
        </w:rPr>
        <w:t>S3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доступна</w:t>
      </w:r>
      <w:r>
        <w:rPr>
          <w:spacing w:val="1"/>
          <w:sz w:val="24"/>
        </w:rPr>
        <w:t xml:space="preserve"> </w:t>
      </w:r>
      <w:r>
        <w:rPr>
          <w:sz w:val="24"/>
        </w:rPr>
        <w:t>масса</w:t>
      </w:r>
      <w:r>
        <w:rPr>
          <w:spacing w:val="1"/>
          <w:sz w:val="24"/>
        </w:rPr>
        <w:t xml:space="preserve"> </w:t>
      </w:r>
      <w:r>
        <w:rPr>
          <w:sz w:val="24"/>
        </w:rPr>
        <w:t>полезных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возможностей,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управление версиями, ведение журнала доступа к серверу, теги, ведение журнала на уровне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шифрование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умолчанию.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этом</w:t>
      </w:r>
      <w:r>
        <w:rPr>
          <w:spacing w:val="1"/>
          <w:sz w:val="24"/>
        </w:rPr>
        <w:t xml:space="preserve"> </w:t>
      </w:r>
      <w:r>
        <w:rPr>
          <w:sz w:val="24"/>
        </w:rPr>
        <w:t>пособии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будут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использоваться.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Далее.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4485" cy="1663700"/>
            <wp:effectExtent l="0" t="0" r="0" b="0"/>
            <wp:docPr id="87" name="image44.jpeg" descr="tmt_store-retrieve-file_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 descr="tmt_store-retrieve-file_2c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82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0"/>
        </w:numPr>
        <w:tabs>
          <w:tab w:val="left" w:pos="452"/>
        </w:tabs>
        <w:spacing w:before="135" w:after="0" w:line="360" w:lineRule="auto"/>
        <w:ind w:left="202" w:right="121" w:firstLine="0"/>
        <w:jc w:val="both"/>
        <w:rPr>
          <w:sz w:val="24"/>
        </w:rPr>
      </w:pPr>
      <w:r>
        <w:rPr>
          <w:sz w:val="24"/>
        </w:rPr>
        <w:t>Для корзины S3 можно установить набор разрешений. Оставьте значения по умолчанию и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Далее.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8295" cy="1668145"/>
            <wp:effectExtent l="0" t="0" r="0" b="0"/>
            <wp:docPr id="89" name="image45.jpeg" descr="tmt_store-retrieve-file_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 descr="tmt_store-retrieve-file_2d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57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0"/>
        </w:numPr>
        <w:tabs>
          <w:tab w:val="left" w:pos="488"/>
        </w:tabs>
        <w:spacing w:before="143" w:after="0" w:line="240" w:lineRule="auto"/>
        <w:ind w:left="487" w:right="0" w:hanging="286"/>
        <w:jc w:val="left"/>
        <w:rPr>
          <w:sz w:val="24"/>
        </w:rPr>
      </w:pPr>
      <w:r>
        <w:rPr>
          <w:sz w:val="24"/>
        </w:rPr>
        <w:t>Проверьте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1"/>
          <w:sz w:val="24"/>
        </w:rPr>
        <w:t xml:space="preserve"> </w:t>
      </w:r>
      <w:r>
        <w:rPr>
          <w:sz w:val="24"/>
        </w:rPr>
        <w:t>корзину.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2837815" cy="1650365"/>
            <wp:effectExtent l="0" t="0" r="0" b="0"/>
            <wp:wrapTopAndBottom/>
            <wp:docPr id="91" name="image46.jpeg" descr="tmt_store-retrieve-file_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 descr="tmt_store-retrieve-file_2e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505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229"/>
        <w:ind w:left="910"/>
      </w:pPr>
      <w:r>
        <w:t>Шаг</w:t>
      </w:r>
      <w:r>
        <w:rPr>
          <w:spacing w:val="-3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Отправка</w:t>
      </w:r>
      <w:r>
        <w:rPr>
          <w:spacing w:val="-1"/>
        </w:rPr>
        <w:t xml:space="preserve"> </w:t>
      </w:r>
      <w:r>
        <w:t>файла</w:t>
      </w:r>
    </w:p>
    <w:p>
      <w:pPr>
        <w:pStyle w:val="8"/>
        <w:spacing w:before="139"/>
        <w:ind w:left="910"/>
      </w:pPr>
      <w:r>
        <w:t>На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шаге</w:t>
      </w:r>
      <w:r>
        <w:rPr>
          <w:spacing w:val="-2"/>
        </w:rPr>
        <w:t xml:space="preserve"> </w:t>
      </w:r>
      <w:r>
        <w:t>отправим</w:t>
      </w:r>
      <w:r>
        <w:rPr>
          <w:spacing w:val="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новую корзину</w:t>
      </w:r>
      <w:r>
        <w:rPr>
          <w:spacing w:val="-4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S3.</w:t>
      </w:r>
    </w:p>
    <w:p>
      <w:pPr>
        <w:pStyle w:val="14"/>
        <w:numPr>
          <w:ilvl w:val="0"/>
          <w:numId w:val="11"/>
        </w:numPr>
        <w:tabs>
          <w:tab w:val="left" w:pos="488"/>
        </w:tabs>
        <w:spacing w:before="137" w:after="0" w:line="240" w:lineRule="auto"/>
        <w:ind w:left="487" w:right="0" w:hanging="286"/>
        <w:jc w:val="left"/>
        <w:rPr>
          <w:sz w:val="24"/>
        </w:rPr>
      </w:pPr>
      <w:r>
        <w:rPr>
          <w:sz w:val="24"/>
        </w:rPr>
        <w:t>Созданная</w:t>
      </w:r>
      <w:r>
        <w:rPr>
          <w:spacing w:val="-4"/>
          <w:sz w:val="24"/>
        </w:rPr>
        <w:t xml:space="preserve"> </w:t>
      </w:r>
      <w:r>
        <w:rPr>
          <w:sz w:val="24"/>
        </w:rPr>
        <w:t>корзина</w:t>
      </w:r>
      <w:r>
        <w:rPr>
          <w:spacing w:val="-2"/>
          <w:sz w:val="24"/>
        </w:rPr>
        <w:t xml:space="preserve"> </w:t>
      </w:r>
      <w:r>
        <w:rPr>
          <w:sz w:val="24"/>
        </w:rPr>
        <w:t>появится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-3"/>
          <w:sz w:val="24"/>
        </w:rPr>
        <w:t xml:space="preserve"> </w:t>
      </w:r>
      <w:r>
        <w:rPr>
          <w:sz w:val="24"/>
        </w:rPr>
        <w:t>S3.</w:t>
      </w:r>
      <w:r>
        <w:rPr>
          <w:spacing w:val="-2"/>
          <w:sz w:val="24"/>
        </w:rPr>
        <w:t xml:space="preserve"> </w:t>
      </w:r>
      <w:r>
        <w:rPr>
          <w:sz w:val="24"/>
        </w:rPr>
        <w:t>Чтобы</w:t>
      </w:r>
      <w:r>
        <w:rPr>
          <w:spacing w:val="-3"/>
          <w:sz w:val="24"/>
        </w:rPr>
        <w:t xml:space="preserve"> </w:t>
      </w:r>
      <w:r>
        <w:rPr>
          <w:sz w:val="24"/>
        </w:rPr>
        <w:t>перейти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корзине,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ее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название.</w:t>
      </w:r>
    </w:p>
    <w:p>
      <w:pPr>
        <w:pStyle w:val="8"/>
        <w:spacing w:before="1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2856230" cy="763270"/>
            <wp:effectExtent l="0" t="0" r="0" b="0"/>
            <wp:wrapTopAndBottom/>
            <wp:docPr id="93" name="image47.jpeg" descr="tmt_store-retrieve-file_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 descr="tmt_store-retrieve-file_3a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079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14"/>
        <w:numPr>
          <w:ilvl w:val="0"/>
          <w:numId w:val="11"/>
        </w:numPr>
        <w:tabs>
          <w:tab w:val="left" w:pos="502"/>
        </w:tabs>
        <w:spacing w:before="0" w:after="0" w:line="240" w:lineRule="auto"/>
        <w:ind w:left="502" w:right="0" w:hanging="300"/>
        <w:jc w:val="left"/>
        <w:rPr>
          <w:sz w:val="24"/>
        </w:rPr>
      </w:pPr>
      <w:r>
        <w:rPr>
          <w:sz w:val="24"/>
        </w:rPr>
        <w:t>Откроется</w:t>
      </w:r>
      <w:r>
        <w:rPr>
          <w:spacing w:val="-3"/>
          <w:sz w:val="24"/>
        </w:rPr>
        <w:t xml:space="preserve"> </w:t>
      </w:r>
      <w:r>
        <w:rPr>
          <w:sz w:val="24"/>
        </w:rPr>
        <w:t>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корзины.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sz w:val="24"/>
        </w:rPr>
        <w:t>Отправить.</w:t>
      </w:r>
    </w:p>
    <w:p>
      <w:pPr>
        <w:pStyle w:val="8"/>
        <w:spacing w:before="11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912745" cy="2025650"/>
            <wp:effectExtent l="0" t="0" r="0" b="0"/>
            <wp:wrapTopAndBottom/>
            <wp:docPr id="95" name="image48.jpeg" descr="tmt_store-retrieve-file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 descr="tmt_store-retrieve-file_3b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58" cy="20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11"/>
        </w:numPr>
        <w:tabs>
          <w:tab w:val="left" w:pos="423"/>
        </w:tabs>
        <w:spacing w:before="108" w:after="0" w:line="360" w:lineRule="auto"/>
        <w:ind w:left="202" w:right="119" w:firstLine="0"/>
        <w:jc w:val="both"/>
        <w:rPr>
          <w:sz w:val="24"/>
        </w:rPr>
      </w:pPr>
      <w:r>
        <w:rPr>
          <w:sz w:val="24"/>
        </w:rPr>
        <w:t>Чтобы</w:t>
      </w:r>
      <w:r>
        <w:rPr>
          <w:spacing w:val="-7"/>
          <w:sz w:val="24"/>
        </w:rPr>
        <w:t xml:space="preserve"> </w:t>
      </w:r>
      <w:r>
        <w:rPr>
          <w:sz w:val="24"/>
        </w:rPr>
        <w:t>выбрать</w:t>
      </w:r>
      <w:r>
        <w:rPr>
          <w:spacing w:val="-6"/>
          <w:sz w:val="24"/>
        </w:rPr>
        <w:t xml:space="preserve"> </w:t>
      </w:r>
      <w:r>
        <w:rPr>
          <w:sz w:val="24"/>
        </w:rPr>
        <w:t>файл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отправки,</w:t>
      </w:r>
      <w:r>
        <w:rPr>
          <w:spacing w:val="-8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7"/>
          <w:sz w:val="24"/>
        </w:rPr>
        <w:t xml:space="preserve"> </w:t>
      </w:r>
      <w:r>
        <w:rPr>
          <w:sz w:val="24"/>
        </w:rPr>
        <w:t>Добавить</w:t>
      </w:r>
      <w:r>
        <w:rPr>
          <w:spacing w:val="-4"/>
          <w:sz w:val="24"/>
        </w:rPr>
        <w:t xml:space="preserve"> </w:t>
      </w:r>
      <w:r>
        <w:rPr>
          <w:sz w:val="24"/>
        </w:rPr>
        <w:t>файлы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образец</w:t>
      </w:r>
      <w:r>
        <w:rPr>
          <w:spacing w:val="-5"/>
          <w:sz w:val="24"/>
        </w:rPr>
        <w:t xml:space="preserve"> </w:t>
      </w:r>
      <w:r>
        <w:rPr>
          <w:sz w:val="24"/>
        </w:rPr>
        <w:t>файла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57"/>
          <w:sz w:val="24"/>
        </w:rPr>
        <w:t xml:space="preserve"> </w:t>
      </w:r>
      <w:r>
        <w:rPr>
          <w:sz w:val="24"/>
        </w:rPr>
        <w:t>сохранения ИЛИ перетащите файл в область отправки. После выбора файла для отправки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Далее.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359"/>
        <w:rPr>
          <w:sz w:val="20"/>
        </w:rPr>
      </w:pPr>
      <w:r>
        <w:rPr>
          <w:sz w:val="20"/>
        </w:rPr>
        <w:drawing>
          <wp:inline distT="0" distB="0" distL="0" distR="0">
            <wp:extent cx="2791460" cy="1974850"/>
            <wp:effectExtent l="0" t="0" r="0" b="0"/>
            <wp:docPr id="97" name="image49.png" descr="tmt_store-retrieve-file_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 descr="tmt_store-retrieve-file_3c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845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1"/>
        </w:numPr>
        <w:tabs>
          <w:tab w:val="left" w:pos="447"/>
        </w:tabs>
        <w:spacing w:before="140" w:after="0" w:line="362" w:lineRule="auto"/>
        <w:ind w:left="202" w:right="122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2"/>
          <w:sz w:val="24"/>
        </w:rPr>
        <w:t xml:space="preserve"> </w:t>
      </w:r>
      <w:r>
        <w:rPr>
          <w:sz w:val="24"/>
        </w:rPr>
        <w:t>можно</w:t>
      </w:r>
      <w:r>
        <w:rPr>
          <w:spacing w:val="6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1"/>
          <w:sz w:val="24"/>
        </w:rPr>
        <w:t xml:space="preserve"> </w:t>
      </w:r>
      <w:r>
        <w:rPr>
          <w:sz w:val="24"/>
        </w:rPr>
        <w:t>набор</w:t>
      </w:r>
      <w:r>
        <w:rPr>
          <w:spacing w:val="2"/>
          <w:sz w:val="24"/>
        </w:rPr>
        <w:t xml:space="preserve"> </w:t>
      </w:r>
      <w:r>
        <w:rPr>
          <w:sz w:val="24"/>
        </w:rPr>
        <w:t>разрешений.</w:t>
      </w:r>
      <w:r>
        <w:rPr>
          <w:spacing w:val="4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целей</w:t>
      </w:r>
      <w:r>
        <w:rPr>
          <w:spacing w:val="1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2"/>
          <w:sz w:val="24"/>
        </w:rPr>
        <w:t xml:space="preserve"> </w:t>
      </w:r>
      <w:r>
        <w:rPr>
          <w:sz w:val="24"/>
        </w:rPr>
        <w:t>пособия</w:t>
      </w:r>
      <w:r>
        <w:rPr>
          <w:spacing w:val="-1"/>
          <w:sz w:val="24"/>
        </w:rPr>
        <w:t xml:space="preserve"> </w:t>
      </w:r>
      <w:r>
        <w:rPr>
          <w:sz w:val="24"/>
        </w:rPr>
        <w:t>мы</w:t>
      </w:r>
      <w:r>
        <w:rPr>
          <w:spacing w:val="2"/>
          <w:sz w:val="24"/>
        </w:rPr>
        <w:t xml:space="preserve"> </w:t>
      </w:r>
      <w:r>
        <w:rPr>
          <w:sz w:val="24"/>
        </w:rPr>
        <w:t>оставим</w:t>
      </w:r>
      <w:r>
        <w:rPr>
          <w:spacing w:val="-57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умолчанию.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 Далее.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40990" cy="1970405"/>
            <wp:effectExtent l="0" t="0" r="0" b="0"/>
            <wp:docPr id="99" name="image50.jpeg" descr="tmt_store-retrieve-file_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 descr="tmt_store-retrieve-file_3d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94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1"/>
        </w:numPr>
        <w:tabs>
          <w:tab w:val="left" w:pos="462"/>
        </w:tabs>
        <w:spacing w:before="150" w:after="4" w:line="360" w:lineRule="auto"/>
        <w:ind w:left="202" w:right="125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30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31"/>
          <w:sz w:val="24"/>
        </w:rPr>
        <w:t xml:space="preserve"> </w:t>
      </w:r>
      <w:r>
        <w:rPr>
          <w:sz w:val="24"/>
        </w:rPr>
        <w:t>можно</w:t>
      </w:r>
      <w:r>
        <w:rPr>
          <w:spacing w:val="27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33"/>
          <w:sz w:val="24"/>
        </w:rPr>
        <w:t xml:space="preserve"> </w:t>
      </w:r>
      <w:r>
        <w:rPr>
          <w:sz w:val="24"/>
        </w:rPr>
        <w:t>набор</w:t>
      </w:r>
      <w:r>
        <w:rPr>
          <w:spacing w:val="29"/>
          <w:sz w:val="24"/>
        </w:rPr>
        <w:t xml:space="preserve"> </w:t>
      </w:r>
      <w:r>
        <w:rPr>
          <w:sz w:val="24"/>
        </w:rPr>
        <w:t>привилегий,</w:t>
      </w:r>
      <w:r>
        <w:rPr>
          <w:spacing w:val="30"/>
          <w:sz w:val="24"/>
        </w:rPr>
        <w:t xml:space="preserve"> </w:t>
      </w:r>
      <w:r>
        <w:rPr>
          <w:sz w:val="24"/>
        </w:rPr>
        <w:t>такие</w:t>
      </w:r>
      <w:r>
        <w:rPr>
          <w:spacing w:val="28"/>
          <w:sz w:val="24"/>
        </w:rPr>
        <w:t xml:space="preserve"> </w:t>
      </w:r>
      <w:r>
        <w:rPr>
          <w:sz w:val="24"/>
        </w:rPr>
        <w:t>как</w:t>
      </w:r>
      <w:r>
        <w:rPr>
          <w:spacing w:val="30"/>
          <w:sz w:val="24"/>
        </w:rPr>
        <w:t xml:space="preserve"> </w:t>
      </w:r>
      <w:r>
        <w:rPr>
          <w:sz w:val="24"/>
        </w:rPr>
        <w:t>класс</w:t>
      </w:r>
      <w:r>
        <w:rPr>
          <w:spacing w:val="30"/>
          <w:sz w:val="24"/>
        </w:rPr>
        <w:t xml:space="preserve"> </w:t>
      </w:r>
      <w:r>
        <w:rPr>
          <w:sz w:val="24"/>
        </w:rPr>
        <w:t>хранения,</w:t>
      </w:r>
      <w:r>
        <w:rPr>
          <w:spacing w:val="29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57"/>
          <w:sz w:val="24"/>
        </w:rPr>
        <w:t xml:space="preserve"> </w:t>
      </w:r>
      <w:r>
        <w:rPr>
          <w:sz w:val="24"/>
        </w:rPr>
        <w:t>шифрования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и метаданные.</w:t>
      </w:r>
      <w:r>
        <w:rPr>
          <w:spacing w:val="-1"/>
          <w:sz w:val="24"/>
        </w:rPr>
        <w:t xml:space="preserve"> </w:t>
      </w:r>
      <w:r>
        <w:rPr>
          <w:sz w:val="24"/>
        </w:rPr>
        <w:t>Оставьте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значения по</w:t>
      </w:r>
      <w:r>
        <w:rPr>
          <w:spacing w:val="1"/>
          <w:sz w:val="24"/>
        </w:rPr>
        <w:t xml:space="preserve"> </w:t>
      </w:r>
      <w:r>
        <w:rPr>
          <w:sz w:val="24"/>
        </w:rPr>
        <w:t>умолчанию и нажмите Далее.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1790" cy="2011680"/>
            <wp:effectExtent l="0" t="0" r="0" b="0"/>
            <wp:docPr id="101" name="image51.jpeg" descr="tmt_store-retrieve-file_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 descr="tmt_store-retrieve-file_3e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24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1"/>
        </w:numPr>
        <w:tabs>
          <w:tab w:val="left" w:pos="402"/>
        </w:tabs>
        <w:spacing w:before="145" w:after="0" w:line="240" w:lineRule="auto"/>
        <w:ind w:left="401" w:right="0" w:hanging="200"/>
        <w:jc w:val="left"/>
        <w:rPr>
          <w:sz w:val="24"/>
        </w:rPr>
      </w:pPr>
      <w:r>
        <w:rPr>
          <w:sz w:val="24"/>
        </w:rPr>
        <w:t>Проверьте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Отправить.</w:t>
      </w:r>
      <w:r>
        <w:rPr>
          <w:spacing w:val="-6"/>
          <w:sz w:val="24"/>
        </w:rPr>
        <w:t xml:space="preserve"> </w:t>
      </w:r>
      <w:r>
        <w:rPr>
          <w:sz w:val="24"/>
        </w:rPr>
        <w:t>Объект</w:t>
      </w:r>
      <w:r>
        <w:rPr>
          <w:spacing w:val="-1"/>
          <w:sz w:val="24"/>
        </w:rPr>
        <w:t xml:space="preserve"> </w:t>
      </w:r>
      <w:r>
        <w:rPr>
          <w:sz w:val="24"/>
        </w:rPr>
        <w:t>появится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главном</w:t>
      </w:r>
      <w:r>
        <w:rPr>
          <w:spacing w:val="-2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корзины.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2420" cy="1988820"/>
            <wp:effectExtent l="0" t="0" r="0" b="0"/>
            <wp:docPr id="103" name="image52.jpeg" descr="tmt_store-retrieve-file_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 descr="tmt_store-retrieve-file_3f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5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9"/>
        </w:rPr>
      </w:pPr>
    </w:p>
    <w:p>
      <w:pPr>
        <w:pStyle w:val="8"/>
        <w:spacing w:before="90"/>
        <w:ind w:left="910"/>
      </w:pPr>
      <w:r>
        <w:t>Шаг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Извлечение</w:t>
      </w:r>
      <w:r>
        <w:rPr>
          <w:spacing w:val="-2"/>
        </w:rPr>
        <w:t xml:space="preserve"> </w:t>
      </w:r>
      <w:r>
        <w:t>объекта</w:t>
      </w:r>
    </w:p>
    <w:p>
      <w:pPr>
        <w:pStyle w:val="8"/>
        <w:spacing w:before="139"/>
        <w:ind w:left="910"/>
      </w:pPr>
      <w:r>
        <w:t>На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скачаем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из корзины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S3.</w:t>
      </w:r>
    </w:p>
    <w:p>
      <w:pPr>
        <w:pStyle w:val="8"/>
        <w:spacing w:before="137" w:after="5" w:line="360" w:lineRule="auto"/>
        <w:ind w:left="202"/>
      </w:pPr>
      <w:r>
        <w:t>a.</w:t>
      </w:r>
      <w:r>
        <w:rPr>
          <w:spacing w:val="7"/>
        </w:rPr>
        <w:t xml:space="preserve"> </w:t>
      </w:r>
      <w:r>
        <w:t>Поставьте</w:t>
      </w:r>
      <w:r>
        <w:rPr>
          <w:spacing w:val="8"/>
        </w:rPr>
        <w:t xml:space="preserve"> </w:t>
      </w:r>
      <w:r>
        <w:t>галочку</w:t>
      </w:r>
      <w:r>
        <w:rPr>
          <w:spacing w:val="7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поле</w:t>
      </w:r>
      <w:r>
        <w:rPr>
          <w:spacing w:val="8"/>
        </w:rPr>
        <w:t xml:space="preserve"> </w:t>
      </w:r>
      <w:r>
        <w:t>напротив</w:t>
      </w:r>
      <w:r>
        <w:rPr>
          <w:spacing w:val="8"/>
        </w:rPr>
        <w:t xml:space="preserve"> </w:t>
      </w:r>
      <w:r>
        <w:t>файла,</w:t>
      </w:r>
      <w:r>
        <w:rPr>
          <w:spacing w:val="9"/>
        </w:rPr>
        <w:t xml:space="preserve"> </w:t>
      </w:r>
      <w:r>
        <w:t>который</w:t>
      </w:r>
      <w:r>
        <w:rPr>
          <w:spacing w:val="9"/>
        </w:rPr>
        <w:t xml:space="preserve"> </w:t>
      </w:r>
      <w:r>
        <w:t>хотите</w:t>
      </w:r>
      <w:r>
        <w:rPr>
          <w:spacing w:val="8"/>
        </w:rPr>
        <w:t xml:space="preserve"> </w:t>
      </w:r>
      <w:r>
        <w:t>скачать</w:t>
      </w:r>
      <w:r>
        <w:rPr>
          <w:spacing w:val="11"/>
        </w:rPr>
        <w:t xml:space="preserve"> </w:t>
      </w:r>
      <w:r>
        <w:t>из</w:t>
      </w:r>
      <w:r>
        <w:rPr>
          <w:spacing w:val="9"/>
        </w:rPr>
        <w:t xml:space="preserve"> </w:t>
      </w:r>
      <w:r>
        <w:t>корзины,</w:t>
      </w:r>
      <w:r>
        <w:rPr>
          <w:spacing w:val="7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нажмите</w:t>
      </w:r>
      <w:r>
        <w:rPr>
          <w:spacing w:val="-57"/>
        </w:rPr>
        <w:t xml:space="preserve"> </w:t>
      </w:r>
      <w:r>
        <w:t>Скачать.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2105" cy="1609090"/>
            <wp:effectExtent l="0" t="0" r="0" b="0"/>
            <wp:docPr id="105" name="image53.jpeg" descr="tmt_store-retrieve-fil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 descr="tmt_store-retrieve-file_4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513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21"/>
        </w:rPr>
      </w:pPr>
    </w:p>
    <w:p>
      <w:pPr>
        <w:pStyle w:val="8"/>
        <w:ind w:left="910"/>
      </w:pPr>
      <w:r>
        <w:t>Шаг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объекта</w:t>
      </w:r>
      <w:r>
        <w:rPr>
          <w:spacing w:val="-1"/>
        </w:rPr>
        <w:t xml:space="preserve"> </w:t>
      </w:r>
      <w:r>
        <w:t>и корзины</w:t>
      </w:r>
    </w:p>
    <w:p>
      <w:pPr>
        <w:pStyle w:val="8"/>
        <w:spacing w:before="140" w:line="360" w:lineRule="auto"/>
        <w:ind w:left="202" w:firstLine="707"/>
      </w:pPr>
      <w:r>
        <w:rPr>
          <w:spacing w:val="-1"/>
        </w:rPr>
        <w:t>Объект</w:t>
      </w:r>
      <w:r>
        <w:rPr>
          <w:spacing w:val="-9"/>
        </w:rPr>
        <w:t xml:space="preserve"> </w:t>
      </w:r>
      <w:r>
        <w:rPr>
          <w:spacing w:val="-1"/>
        </w:rPr>
        <w:t>и</w:t>
      </w:r>
      <w:r>
        <w:rPr>
          <w:spacing w:val="-9"/>
        </w:rPr>
        <w:t xml:space="preserve"> </w:t>
      </w:r>
      <w:r>
        <w:rPr>
          <w:spacing w:val="-1"/>
        </w:rPr>
        <w:t>корзину</w:t>
      </w:r>
      <w:r>
        <w:rPr>
          <w:spacing w:val="-13"/>
        </w:rPr>
        <w:t xml:space="preserve"> </w:t>
      </w:r>
      <w:r>
        <w:rPr>
          <w:spacing w:val="-1"/>
        </w:rPr>
        <w:t>можно</w:t>
      </w:r>
      <w:r>
        <w:rPr>
          <w:spacing w:val="-10"/>
        </w:rPr>
        <w:t xml:space="preserve"> </w:t>
      </w:r>
      <w:r>
        <w:rPr>
          <w:spacing w:val="-1"/>
        </w:rPr>
        <w:t>легко</w:t>
      </w:r>
      <w:r>
        <w:rPr>
          <w:spacing w:val="-5"/>
        </w:rPr>
        <w:t xml:space="preserve"> </w:t>
      </w:r>
      <w:r>
        <w:t>удалить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помощью</w:t>
      </w:r>
      <w:r>
        <w:rPr>
          <w:spacing w:val="-9"/>
        </w:rPr>
        <w:t xml:space="preserve"> </w:t>
      </w:r>
      <w:r>
        <w:t>консоли</w:t>
      </w:r>
      <w:r>
        <w:rPr>
          <w:spacing w:val="-7"/>
        </w:rPr>
        <w:t xml:space="preserve"> </w:t>
      </w:r>
      <w:r>
        <w:t>Amazon</w:t>
      </w:r>
      <w:r>
        <w:rPr>
          <w:spacing w:val="-9"/>
        </w:rPr>
        <w:t xml:space="preserve"> </w:t>
      </w:r>
      <w:r>
        <w:t>S3.</w:t>
      </w:r>
      <w:r>
        <w:rPr>
          <w:spacing w:val="-10"/>
        </w:rPr>
        <w:t xml:space="preserve"> </w:t>
      </w:r>
      <w:r>
        <w:t>Рекомендуется</w:t>
      </w:r>
      <w:r>
        <w:rPr>
          <w:spacing w:val="-57"/>
        </w:rPr>
        <w:t xml:space="preserve"> </w:t>
      </w:r>
      <w:r>
        <w:t>всегда</w:t>
      </w:r>
      <w:r>
        <w:rPr>
          <w:spacing w:val="2"/>
        </w:rPr>
        <w:t xml:space="preserve"> </w:t>
      </w:r>
      <w:r>
        <w:t>удалять объекты,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используются,</w:t>
      </w:r>
      <w:r>
        <w:rPr>
          <w:spacing w:val="-1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платить</w:t>
      </w:r>
      <w:r>
        <w:rPr>
          <w:spacing w:val="-3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хранение.</w:t>
      </w:r>
    </w:p>
    <w:p>
      <w:pPr>
        <w:pStyle w:val="14"/>
        <w:numPr>
          <w:ilvl w:val="0"/>
          <w:numId w:val="12"/>
        </w:numPr>
        <w:tabs>
          <w:tab w:val="left" w:pos="455"/>
        </w:tabs>
        <w:spacing w:before="0" w:after="4" w:line="360" w:lineRule="auto"/>
        <w:ind w:left="202" w:right="123" w:firstLine="0"/>
        <w:jc w:val="left"/>
        <w:rPr>
          <w:sz w:val="24"/>
        </w:rPr>
      </w:pPr>
      <w:r>
        <w:rPr>
          <w:sz w:val="24"/>
        </w:rPr>
        <w:t>Сначала</w:t>
      </w:r>
      <w:r>
        <w:rPr>
          <w:spacing w:val="27"/>
          <w:sz w:val="24"/>
        </w:rPr>
        <w:t xml:space="preserve"> </w:t>
      </w:r>
      <w:r>
        <w:rPr>
          <w:sz w:val="24"/>
        </w:rPr>
        <w:t>удалим</w:t>
      </w:r>
      <w:r>
        <w:rPr>
          <w:spacing w:val="23"/>
          <w:sz w:val="24"/>
        </w:rPr>
        <w:t xml:space="preserve"> </w:t>
      </w:r>
      <w:r>
        <w:rPr>
          <w:sz w:val="24"/>
        </w:rPr>
        <w:t>объект.</w:t>
      </w:r>
      <w:r>
        <w:rPr>
          <w:spacing w:val="25"/>
          <w:sz w:val="24"/>
        </w:rPr>
        <w:t xml:space="preserve"> </w:t>
      </w:r>
      <w:r>
        <w:rPr>
          <w:sz w:val="24"/>
        </w:rPr>
        <w:t>Поставьте</w:t>
      </w:r>
      <w:r>
        <w:rPr>
          <w:spacing w:val="23"/>
          <w:sz w:val="24"/>
        </w:rPr>
        <w:t xml:space="preserve"> </w:t>
      </w:r>
      <w:r>
        <w:rPr>
          <w:sz w:val="24"/>
        </w:rPr>
        <w:t>галочку</w:t>
      </w:r>
      <w:r>
        <w:rPr>
          <w:spacing w:val="21"/>
          <w:sz w:val="24"/>
        </w:rPr>
        <w:t xml:space="preserve"> </w:t>
      </w:r>
      <w:r>
        <w:rPr>
          <w:sz w:val="24"/>
        </w:rPr>
        <w:t>в</w:t>
      </w:r>
      <w:r>
        <w:rPr>
          <w:spacing w:val="23"/>
          <w:sz w:val="24"/>
        </w:rPr>
        <w:t xml:space="preserve"> </w:t>
      </w:r>
      <w:r>
        <w:rPr>
          <w:sz w:val="24"/>
        </w:rPr>
        <w:t>поле</w:t>
      </w:r>
      <w:r>
        <w:rPr>
          <w:spacing w:val="22"/>
          <w:sz w:val="24"/>
        </w:rPr>
        <w:t xml:space="preserve"> </w:t>
      </w:r>
      <w:r>
        <w:rPr>
          <w:sz w:val="24"/>
        </w:rPr>
        <w:t>напротив</w:t>
      </w:r>
      <w:r>
        <w:rPr>
          <w:spacing w:val="24"/>
          <w:sz w:val="24"/>
        </w:rPr>
        <w:t xml:space="preserve"> </w:t>
      </w:r>
      <w:r>
        <w:rPr>
          <w:sz w:val="24"/>
        </w:rPr>
        <w:t>файла,</w:t>
      </w:r>
      <w:r>
        <w:rPr>
          <w:spacing w:val="24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25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57"/>
          <w:sz w:val="24"/>
        </w:rPr>
        <w:t xml:space="preserve"> </w:t>
      </w:r>
      <w:r>
        <w:rPr>
          <w:sz w:val="24"/>
        </w:rPr>
        <w:t>удалить,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выберите Дополнительно &gt;</w:t>
      </w:r>
      <w:r>
        <w:rPr>
          <w:spacing w:val="-1"/>
          <w:sz w:val="24"/>
        </w:rPr>
        <w:t xml:space="preserve"> </w:t>
      </w:r>
      <w:r>
        <w:rPr>
          <w:sz w:val="24"/>
        </w:rPr>
        <w:t>Удалить.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0995" cy="1910715"/>
            <wp:effectExtent l="0" t="0" r="0" b="0"/>
            <wp:docPr id="107" name="image54.jpeg" descr="tmt_store-retrieve-file_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 descr="tmt_store-retrieve-file_5a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120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2"/>
        </w:numPr>
        <w:tabs>
          <w:tab w:val="left" w:pos="502"/>
        </w:tabs>
        <w:spacing w:before="154" w:after="0" w:line="240" w:lineRule="auto"/>
        <w:ind w:left="502" w:right="0" w:hanging="300"/>
        <w:jc w:val="left"/>
        <w:rPr>
          <w:sz w:val="24"/>
        </w:rPr>
      </w:pPr>
      <w:r>
        <w:rPr>
          <w:sz w:val="24"/>
        </w:rPr>
        <w:t>Проверьте,</w:t>
      </w:r>
      <w:r>
        <w:rPr>
          <w:spacing w:val="-3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выбрали нужный</w:t>
      </w:r>
      <w:r>
        <w:rPr>
          <w:spacing w:val="-2"/>
          <w:sz w:val="24"/>
        </w:rPr>
        <w:t xml:space="preserve"> </w:t>
      </w:r>
      <w:r>
        <w:rPr>
          <w:sz w:val="24"/>
        </w:rPr>
        <w:t>объект,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подтвердите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удаление.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Удалить.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9405" cy="1846580"/>
            <wp:effectExtent l="0" t="0" r="0" b="0"/>
            <wp:docPr id="109" name="image55.jpeg" descr="tmt_store-retrieve-file_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 descr="tmt_store-retrieve-file_5b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5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2"/>
        </w:numPr>
        <w:tabs>
          <w:tab w:val="left" w:pos="428"/>
        </w:tabs>
        <w:spacing w:before="138" w:after="0" w:line="240" w:lineRule="auto"/>
        <w:ind w:left="427" w:right="0" w:hanging="226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2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просмотра</w:t>
      </w:r>
      <w:r>
        <w:rPr>
          <w:spacing w:val="-2"/>
          <w:sz w:val="24"/>
        </w:rPr>
        <w:t xml:space="preserve"> </w:t>
      </w:r>
      <w:r>
        <w:rPr>
          <w:sz w:val="24"/>
        </w:rPr>
        <w:t>всех корзин в</w:t>
      </w:r>
      <w:r>
        <w:rPr>
          <w:spacing w:val="-3"/>
          <w:sz w:val="24"/>
        </w:rPr>
        <w:t xml:space="preserve"> </w:t>
      </w:r>
      <w:r>
        <w:rPr>
          <w:sz w:val="24"/>
        </w:rPr>
        <w:t>данном</w:t>
      </w:r>
      <w:r>
        <w:rPr>
          <w:spacing w:val="-2"/>
          <w:sz w:val="24"/>
        </w:rPr>
        <w:t xml:space="preserve"> </w:t>
      </w:r>
      <w:r>
        <w:rPr>
          <w:sz w:val="24"/>
        </w:rPr>
        <w:t>регионе.</w:t>
      </w:r>
    </w:p>
    <w:p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2893060" cy="1929130"/>
            <wp:effectExtent l="0" t="0" r="0" b="0"/>
            <wp:wrapTopAndBottom/>
            <wp:docPr id="111" name="image56.jpeg" descr="tmt_store-retrieve-file_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 descr="tmt_store-retrieve-file_5c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251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12"/>
        </w:numPr>
        <w:tabs>
          <w:tab w:val="left" w:pos="440"/>
        </w:tabs>
        <w:spacing w:before="105" w:after="6" w:line="360" w:lineRule="auto"/>
        <w:ind w:left="202" w:right="122" w:firstLine="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sz w:val="24"/>
        </w:rPr>
        <w:t>справа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имени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корзины,</w:t>
      </w:r>
      <w:r>
        <w:rPr>
          <w:spacing w:val="-4"/>
          <w:sz w:val="24"/>
        </w:rPr>
        <w:t xml:space="preserve"> </w:t>
      </w:r>
      <w:r>
        <w:rPr>
          <w:sz w:val="24"/>
        </w:rPr>
        <w:t>чтобы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выбрать</w:t>
      </w:r>
      <w:r>
        <w:rPr>
          <w:spacing w:val="-3"/>
          <w:sz w:val="24"/>
        </w:rPr>
        <w:t xml:space="preserve"> </w:t>
      </w:r>
      <w:r>
        <w:rPr>
          <w:sz w:val="24"/>
        </w:rPr>
        <w:t>ее,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затем</w:t>
      </w:r>
      <w:r>
        <w:rPr>
          <w:spacing w:val="-6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5"/>
          <w:sz w:val="24"/>
        </w:rPr>
        <w:t xml:space="preserve"> </w:t>
      </w:r>
      <w:r>
        <w:rPr>
          <w:sz w:val="24"/>
        </w:rPr>
        <w:t>Удалить.</w:t>
      </w:r>
      <w:r>
        <w:rPr>
          <w:spacing w:val="-57"/>
          <w:sz w:val="24"/>
        </w:rPr>
        <w:t xml:space="preserve"> </w:t>
      </w:r>
      <w:r>
        <w:rPr>
          <w:sz w:val="24"/>
        </w:rPr>
        <w:t>Введите</w:t>
      </w:r>
      <w:r>
        <w:rPr>
          <w:spacing w:val="-2"/>
          <w:sz w:val="24"/>
        </w:rPr>
        <w:t xml:space="preserve"> </w:t>
      </w:r>
      <w:r>
        <w:rPr>
          <w:sz w:val="24"/>
        </w:rPr>
        <w:t>имя корзины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нажмите Подтвердить.</w:t>
      </w:r>
    </w:p>
    <w:p>
      <w:pPr>
        <w:pStyle w:val="8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27655" cy="914400"/>
            <wp:effectExtent l="0" t="0" r="0" b="0"/>
            <wp:docPr id="113" name="image57.jpeg" descr="tmt_store-retrieve-file_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 descr="tmt_store-retrieve-file_5d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2"/>
        <w:ind w:left="3411"/>
        <w:jc w:val="left"/>
      </w:pPr>
      <w:r>
        <w:t>5.</w:t>
      </w:r>
      <w:r>
        <w:rPr>
          <w:spacing w:val="-3"/>
        </w:rPr>
        <w:t xml:space="preserve"> </w:t>
      </w:r>
      <w:r>
        <w:t>ТЕСТИРОВАНИЕ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План</w:t>
      </w:r>
      <w:r>
        <w:rPr>
          <w:spacing w:val="-3"/>
          <w:sz w:val="24"/>
        </w:rPr>
        <w:t xml:space="preserve"> </w:t>
      </w:r>
      <w:r>
        <w:rPr>
          <w:sz w:val="24"/>
        </w:rPr>
        <w:t>тестирования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spacing w:line="360" w:lineRule="auto"/>
        <w:ind w:left="202" w:right="117" w:firstLine="707"/>
        <w:jc w:val="both"/>
      </w:pPr>
      <w:r>
        <w:t>План тестирования (тест-план) – это документ, описывающий весь объем работ по</w:t>
      </w:r>
      <w:r>
        <w:rPr>
          <w:spacing w:val="1"/>
        </w:rPr>
        <w:t xml:space="preserve"> </w:t>
      </w:r>
      <w:r>
        <w:t>тестированию, начиная с описания тестируемых объектов, стратегии, расписания, критериев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окончания</w:t>
      </w:r>
      <w:r>
        <w:rPr>
          <w:spacing w:val="1"/>
        </w:rPr>
        <w:t xml:space="preserve"> </w:t>
      </w:r>
      <w:r>
        <w:t>тестирования,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специальных знаний, а также оценки рисков с вариантами их разрешения. Тест-план является</w:t>
      </w:r>
      <w:r>
        <w:rPr>
          <w:spacing w:val="-57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составляющей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грамотно-организованного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тестирования,</w:t>
      </w:r>
      <w:r>
        <w:rPr>
          <w:spacing w:val="1"/>
        </w:rPr>
        <w:t xml:space="preserve"> </w:t>
      </w:r>
      <w:r>
        <w:t>так как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себе</w:t>
      </w:r>
      <w:r>
        <w:rPr>
          <w:spacing w:val="-2"/>
        </w:rPr>
        <w:t xml:space="preserve"> </w:t>
      </w:r>
      <w:r>
        <w:t>всю необходимую информацию, описывающую данный</w:t>
      </w:r>
      <w:r>
        <w:rPr>
          <w:spacing w:val="1"/>
        </w:rPr>
        <w:t xml:space="preserve"> </w:t>
      </w:r>
      <w:r>
        <w:t>процесс.</w:t>
      </w:r>
    </w:p>
    <w:p>
      <w:pPr>
        <w:pStyle w:val="8"/>
        <w:spacing w:before="2"/>
        <w:rPr>
          <w:sz w:val="36"/>
        </w:rPr>
      </w:pPr>
    </w:p>
    <w:p>
      <w:pPr>
        <w:pStyle w:val="8"/>
        <w:ind w:left="910"/>
      </w:pPr>
      <w:r>
        <w:t>Условия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плана</w:t>
      </w:r>
      <w:r>
        <w:rPr>
          <w:spacing w:val="-2"/>
        </w:rPr>
        <w:t xml:space="preserve"> </w:t>
      </w:r>
      <w:r>
        <w:t>тестирования: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возможность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1"/>
          <w:sz w:val="24"/>
        </w:rPr>
        <w:t xml:space="preserve"> </w:t>
      </w:r>
      <w:r>
        <w:rPr>
          <w:sz w:val="24"/>
        </w:rPr>
        <w:t>задач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тестированию;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построение</w:t>
      </w:r>
      <w:r>
        <w:rPr>
          <w:spacing w:val="-4"/>
          <w:sz w:val="24"/>
        </w:rPr>
        <w:t xml:space="preserve"> </w:t>
      </w:r>
      <w:r>
        <w:rPr>
          <w:sz w:val="24"/>
        </w:rPr>
        <w:t>стратегии</w:t>
      </w:r>
      <w:r>
        <w:rPr>
          <w:spacing w:val="-1"/>
          <w:sz w:val="24"/>
        </w:rPr>
        <w:t xml:space="preserve"> </w:t>
      </w:r>
      <w:r>
        <w:rPr>
          <w:sz w:val="24"/>
        </w:rPr>
        <w:t>тестирования;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возможность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вести</w:t>
      </w:r>
      <w:r>
        <w:rPr>
          <w:spacing w:val="1"/>
          <w:sz w:val="24"/>
        </w:rPr>
        <w:t xml:space="preserve"> </w:t>
      </w:r>
      <w:r>
        <w:rPr>
          <w:sz w:val="24"/>
        </w:rPr>
        <w:t>учёт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требуемых</w:t>
      </w:r>
      <w:r>
        <w:rPr>
          <w:spacing w:val="-2"/>
          <w:sz w:val="24"/>
        </w:rPr>
        <w:t xml:space="preserve"> </w:t>
      </w:r>
      <w:r>
        <w:rPr>
          <w:sz w:val="24"/>
        </w:rPr>
        <w:t>ресурсов,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технических,</w:t>
      </w:r>
      <w:r>
        <w:rPr>
          <w:spacing w:val="-2"/>
          <w:sz w:val="24"/>
        </w:rPr>
        <w:t xml:space="preserve"> </w:t>
      </w:r>
      <w:r>
        <w:rPr>
          <w:sz w:val="24"/>
        </w:rPr>
        <w:t>так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человеческих;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планирование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ресурсов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тестирование;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просчёт</w:t>
      </w:r>
      <w:r>
        <w:rPr>
          <w:spacing w:val="-2"/>
          <w:sz w:val="24"/>
        </w:rPr>
        <w:t xml:space="preserve"> </w:t>
      </w:r>
      <w:r>
        <w:rPr>
          <w:sz w:val="24"/>
        </w:rPr>
        <w:t>рисков,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проведении тестирования.</w:t>
      </w:r>
    </w:p>
    <w:p>
      <w:pPr>
        <w:pStyle w:val="8"/>
        <w:rPr>
          <w:sz w:val="28"/>
        </w:rPr>
      </w:pPr>
    </w:p>
    <w:p>
      <w:pPr>
        <w:pStyle w:val="8"/>
        <w:spacing w:before="226"/>
        <w:ind w:left="910"/>
      </w:pPr>
      <w:r>
        <w:t>Чек-лист</w:t>
      </w:r>
      <w:r>
        <w:rPr>
          <w:spacing w:val="-3"/>
        </w:rPr>
        <w:t xml:space="preserve"> </w:t>
      </w:r>
      <w:r>
        <w:t>плана</w:t>
      </w:r>
      <w:r>
        <w:rPr>
          <w:spacing w:val="-3"/>
        </w:rPr>
        <w:t xml:space="preserve"> </w:t>
      </w:r>
      <w:r>
        <w:t>тестирования: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9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скорость</w:t>
      </w:r>
      <w:r>
        <w:rPr>
          <w:spacing w:val="-3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</w:t>
      </w:r>
      <w:r>
        <w:rPr>
          <w:spacing w:val="-3"/>
          <w:sz w:val="24"/>
        </w:rPr>
        <w:t xml:space="preserve"> </w:t>
      </w:r>
      <w:r>
        <w:rPr>
          <w:sz w:val="24"/>
        </w:rPr>
        <w:t>(интерфейса</w:t>
      </w:r>
      <w:r>
        <w:rPr>
          <w:spacing w:val="-3"/>
          <w:sz w:val="24"/>
        </w:rPr>
        <w:t xml:space="preserve"> </w:t>
      </w:r>
      <w:r>
        <w:rPr>
          <w:sz w:val="24"/>
        </w:rPr>
        <w:t>ПО);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адаптивность;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язык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3"/>
          <w:sz w:val="24"/>
        </w:rPr>
        <w:t xml:space="preserve"> </w:t>
      </w:r>
      <w:r>
        <w:rPr>
          <w:sz w:val="24"/>
        </w:rPr>
        <w:t>исчислений,</w:t>
      </w:r>
      <w:r>
        <w:rPr>
          <w:spacing w:val="-4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1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привычном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формате;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удобный</w:t>
      </w:r>
      <w:r>
        <w:rPr>
          <w:spacing w:val="-1"/>
          <w:sz w:val="24"/>
        </w:rPr>
        <w:t xml:space="preserve"> </w:t>
      </w:r>
      <w:r>
        <w:rPr>
          <w:sz w:val="24"/>
        </w:rPr>
        <w:t>шрифт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контента;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основной</w:t>
      </w:r>
      <w:r>
        <w:rPr>
          <w:spacing w:val="-1"/>
          <w:sz w:val="24"/>
        </w:rPr>
        <w:t xml:space="preserve"> </w:t>
      </w:r>
      <w:r>
        <w:rPr>
          <w:sz w:val="24"/>
        </w:rPr>
        <w:t>функционал</w:t>
      </w:r>
      <w:r>
        <w:rPr>
          <w:spacing w:val="-3"/>
          <w:sz w:val="24"/>
        </w:rPr>
        <w:t xml:space="preserve"> </w:t>
      </w:r>
      <w:r>
        <w:rPr>
          <w:sz w:val="24"/>
        </w:rPr>
        <w:t>понятный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его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нужно</w:t>
      </w:r>
      <w:r>
        <w:rPr>
          <w:spacing w:val="-2"/>
          <w:sz w:val="24"/>
        </w:rPr>
        <w:t xml:space="preserve"> </w:t>
      </w:r>
      <w:r>
        <w:rPr>
          <w:sz w:val="24"/>
        </w:rPr>
        <w:t>искать;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отсутствие</w:t>
      </w:r>
      <w:r>
        <w:rPr>
          <w:spacing w:val="-6"/>
          <w:sz w:val="24"/>
        </w:rPr>
        <w:t xml:space="preserve"> </w:t>
      </w:r>
      <w:r>
        <w:rPr>
          <w:sz w:val="24"/>
        </w:rPr>
        <w:t>горизонтальной</w:t>
      </w:r>
      <w:r>
        <w:rPr>
          <w:spacing w:val="-2"/>
          <w:sz w:val="24"/>
        </w:rPr>
        <w:t xml:space="preserve"> </w:t>
      </w:r>
      <w:r>
        <w:rPr>
          <w:sz w:val="24"/>
        </w:rPr>
        <w:t>полосы</w:t>
      </w:r>
      <w:r>
        <w:rPr>
          <w:spacing w:val="-5"/>
          <w:sz w:val="24"/>
        </w:rPr>
        <w:t xml:space="preserve"> </w:t>
      </w:r>
      <w:r>
        <w:rPr>
          <w:sz w:val="24"/>
        </w:rPr>
        <w:t>прокрутки;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однообразие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интерфейса,</w:t>
      </w:r>
      <w:r>
        <w:rPr>
          <w:spacing w:val="-1"/>
          <w:sz w:val="24"/>
        </w:rPr>
        <w:t xml:space="preserve"> </w:t>
      </w:r>
      <w:r>
        <w:rPr>
          <w:sz w:val="24"/>
        </w:rPr>
        <w:t>есть</w:t>
      </w:r>
      <w:r>
        <w:rPr>
          <w:spacing w:val="-2"/>
          <w:sz w:val="24"/>
        </w:rPr>
        <w:t xml:space="preserve"> </w:t>
      </w:r>
      <w:r>
        <w:rPr>
          <w:sz w:val="24"/>
        </w:rPr>
        <w:t>карта</w:t>
      </w:r>
      <w:r>
        <w:rPr>
          <w:spacing w:val="-2"/>
          <w:sz w:val="24"/>
        </w:rPr>
        <w:t xml:space="preserve"> </w:t>
      </w:r>
      <w:r>
        <w:rPr>
          <w:sz w:val="24"/>
        </w:rPr>
        <w:t>сайта;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присутствие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2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компании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есть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-5"/>
          <w:sz w:val="24"/>
        </w:rPr>
        <w:t xml:space="preserve"> </w:t>
      </w:r>
      <w:r>
        <w:rPr>
          <w:sz w:val="24"/>
        </w:rPr>
        <w:t>лого;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нет</w:t>
      </w:r>
      <w:r>
        <w:rPr>
          <w:spacing w:val="-3"/>
          <w:sz w:val="24"/>
        </w:rPr>
        <w:t xml:space="preserve"> </w:t>
      </w:r>
      <w:r>
        <w:rPr>
          <w:sz w:val="24"/>
        </w:rPr>
        <w:t>раздражительных элементов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пользователей (например,</w:t>
      </w:r>
      <w:r>
        <w:rPr>
          <w:spacing w:val="-3"/>
          <w:sz w:val="24"/>
        </w:rPr>
        <w:t xml:space="preserve"> </w:t>
      </w:r>
      <w:r>
        <w:rPr>
          <w:sz w:val="24"/>
        </w:rPr>
        <w:t>реклама</w:t>
      </w:r>
      <w:r>
        <w:rPr>
          <w:spacing w:val="-4"/>
          <w:sz w:val="24"/>
        </w:rPr>
        <w:t xml:space="preserve"> </w:t>
      </w:r>
      <w:r>
        <w:rPr>
          <w:sz w:val="24"/>
        </w:rPr>
        <w:t>со</w:t>
      </w:r>
      <w:r>
        <w:rPr>
          <w:spacing w:val="-2"/>
          <w:sz w:val="24"/>
        </w:rPr>
        <w:t xml:space="preserve"> </w:t>
      </w:r>
      <w:r>
        <w:rPr>
          <w:sz w:val="24"/>
        </w:rPr>
        <w:t>звуком);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350" w:lineRule="auto"/>
        <w:ind w:left="202" w:right="125" w:firstLine="0"/>
        <w:jc w:val="left"/>
        <w:rPr>
          <w:sz w:val="24"/>
        </w:rPr>
      </w:pPr>
      <w:r>
        <w:rPr>
          <w:sz w:val="24"/>
        </w:rPr>
        <w:t>страница</w:t>
      </w:r>
      <w:r>
        <w:rPr>
          <w:spacing w:val="16"/>
          <w:sz w:val="24"/>
        </w:rPr>
        <w:t xml:space="preserve"> </w:t>
      </w:r>
      <w:r>
        <w:rPr>
          <w:sz w:val="24"/>
        </w:rPr>
        <w:t>404</w:t>
      </w:r>
      <w:r>
        <w:rPr>
          <w:spacing w:val="17"/>
          <w:sz w:val="24"/>
        </w:rPr>
        <w:t xml:space="preserve"> </w:t>
      </w:r>
      <w:r>
        <w:rPr>
          <w:sz w:val="24"/>
        </w:rPr>
        <w:t>сообщает</w:t>
      </w:r>
      <w:r>
        <w:rPr>
          <w:spacing w:val="15"/>
          <w:sz w:val="24"/>
        </w:rPr>
        <w:t xml:space="preserve"> </w:t>
      </w:r>
      <w:r>
        <w:rPr>
          <w:sz w:val="24"/>
        </w:rPr>
        <w:t>время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8"/>
          <w:sz w:val="24"/>
        </w:rPr>
        <w:t xml:space="preserve"> </w:t>
      </w:r>
      <w:r>
        <w:rPr>
          <w:sz w:val="24"/>
        </w:rPr>
        <w:t>причину</w:t>
      </w:r>
      <w:r>
        <w:rPr>
          <w:spacing w:val="11"/>
          <w:sz w:val="24"/>
        </w:rPr>
        <w:t xml:space="preserve"> </w:t>
      </w:r>
      <w:r>
        <w:rPr>
          <w:sz w:val="24"/>
        </w:rPr>
        <w:t>ошибки,</w:t>
      </w:r>
      <w:r>
        <w:rPr>
          <w:spacing w:val="17"/>
          <w:sz w:val="24"/>
        </w:rPr>
        <w:t xml:space="preserve"> </w:t>
      </w:r>
      <w:r>
        <w:rPr>
          <w:sz w:val="24"/>
        </w:rPr>
        <w:t>содержит</w:t>
      </w:r>
      <w:r>
        <w:rPr>
          <w:spacing w:val="15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19"/>
          <w:sz w:val="24"/>
        </w:rPr>
        <w:t xml:space="preserve"> </w:t>
      </w:r>
      <w:r>
        <w:rPr>
          <w:sz w:val="24"/>
        </w:rPr>
        <w:t>об</w:t>
      </w:r>
      <w:r>
        <w:rPr>
          <w:spacing w:val="15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57"/>
          <w:sz w:val="24"/>
        </w:rPr>
        <w:t xml:space="preserve"> </w:t>
      </w:r>
      <w:r>
        <w:rPr>
          <w:sz w:val="24"/>
        </w:rPr>
        <w:t>разделах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контактах;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функционалом;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функционалом: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7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мгновенный</w:t>
      </w:r>
      <w:r>
        <w:rPr>
          <w:spacing w:val="-2"/>
          <w:sz w:val="24"/>
        </w:rPr>
        <w:t xml:space="preserve"> </w:t>
      </w:r>
      <w:r>
        <w:rPr>
          <w:sz w:val="24"/>
        </w:rPr>
        <w:t>скроллинг</w:t>
      </w:r>
      <w:r>
        <w:rPr>
          <w:spacing w:val="-4"/>
          <w:sz w:val="24"/>
        </w:rPr>
        <w:t xml:space="preserve"> </w:t>
      </w:r>
      <w:r>
        <w:rPr>
          <w:sz w:val="24"/>
        </w:rPr>
        <w:t>(кнопки</w:t>
      </w:r>
      <w:r>
        <w:rPr>
          <w:spacing w:val="-2"/>
          <w:sz w:val="24"/>
        </w:rPr>
        <w:t xml:space="preserve"> </w:t>
      </w:r>
      <w:r>
        <w:rPr>
          <w:sz w:val="24"/>
        </w:rPr>
        <w:t>вверх/вниз на</w:t>
      </w:r>
      <w:r>
        <w:rPr>
          <w:spacing w:val="-7"/>
          <w:sz w:val="24"/>
        </w:rPr>
        <w:t xml:space="preserve"> </w:t>
      </w:r>
      <w:r>
        <w:rPr>
          <w:sz w:val="24"/>
        </w:rPr>
        <w:t>длинных страницах);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350" w:lineRule="auto"/>
        <w:ind w:left="202" w:right="123" w:firstLine="0"/>
        <w:jc w:val="left"/>
        <w:rPr>
          <w:sz w:val="24"/>
        </w:rPr>
      </w:pPr>
      <w:r>
        <w:rPr>
          <w:sz w:val="24"/>
        </w:rPr>
        <w:t>варианты</w:t>
      </w:r>
      <w:r>
        <w:rPr>
          <w:spacing w:val="28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28"/>
          <w:sz w:val="24"/>
        </w:rPr>
        <w:t xml:space="preserve"> </w:t>
      </w:r>
      <w:r>
        <w:rPr>
          <w:sz w:val="24"/>
        </w:rPr>
        <w:t>динамически</w:t>
      </w:r>
      <w:r>
        <w:rPr>
          <w:spacing w:val="30"/>
          <w:sz w:val="24"/>
        </w:rPr>
        <w:t xml:space="preserve"> </w:t>
      </w:r>
      <w:r>
        <w:rPr>
          <w:sz w:val="24"/>
        </w:rPr>
        <w:t>изменяются</w:t>
      </w:r>
      <w:r>
        <w:rPr>
          <w:spacing w:val="29"/>
          <w:sz w:val="24"/>
        </w:rPr>
        <w:t xml:space="preserve"> </w:t>
      </w:r>
      <w:r>
        <w:rPr>
          <w:sz w:val="24"/>
        </w:rPr>
        <w:t>(при</w:t>
      </w:r>
      <w:r>
        <w:rPr>
          <w:spacing w:val="29"/>
          <w:sz w:val="24"/>
        </w:rPr>
        <w:t xml:space="preserve"> </w:t>
      </w:r>
      <w:r>
        <w:rPr>
          <w:sz w:val="24"/>
        </w:rPr>
        <w:t>начале</w:t>
      </w:r>
      <w:r>
        <w:rPr>
          <w:spacing w:val="27"/>
          <w:sz w:val="24"/>
        </w:rPr>
        <w:t xml:space="preserve"> </w:t>
      </w:r>
      <w:r>
        <w:rPr>
          <w:sz w:val="24"/>
        </w:rPr>
        <w:t>ввода</w:t>
      </w:r>
      <w:r>
        <w:rPr>
          <w:spacing w:val="30"/>
          <w:sz w:val="24"/>
        </w:rPr>
        <w:t xml:space="preserve"> </w:t>
      </w:r>
      <w:r>
        <w:rPr>
          <w:sz w:val="24"/>
        </w:rPr>
        <w:t>есть</w:t>
      </w:r>
      <w:r>
        <w:rPr>
          <w:spacing w:val="32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29"/>
          <w:sz w:val="24"/>
        </w:rPr>
        <w:t xml:space="preserve"> </w:t>
      </w:r>
      <w:r>
        <w:rPr>
          <w:sz w:val="24"/>
        </w:rPr>
        <w:t>доступных</w:t>
      </w:r>
      <w:r>
        <w:rPr>
          <w:spacing w:val="-57"/>
          <w:sz w:val="24"/>
        </w:rPr>
        <w:t xml:space="preserve"> </w:t>
      </w:r>
      <w:r>
        <w:rPr>
          <w:sz w:val="24"/>
        </w:rPr>
        <w:t>результатов,</w:t>
      </w:r>
      <w:r>
        <w:rPr>
          <w:spacing w:val="-8"/>
          <w:sz w:val="24"/>
        </w:rPr>
        <w:t xml:space="preserve"> </w:t>
      </w:r>
      <w:r>
        <w:rPr>
          <w:sz w:val="24"/>
        </w:rPr>
        <w:t>также</w:t>
      </w:r>
      <w:r>
        <w:rPr>
          <w:spacing w:val="-8"/>
          <w:sz w:val="24"/>
        </w:rPr>
        <w:t xml:space="preserve"> </w:t>
      </w:r>
      <w:r>
        <w:rPr>
          <w:sz w:val="24"/>
        </w:rPr>
        <w:t>есть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8"/>
          <w:sz w:val="24"/>
        </w:rPr>
        <w:t xml:space="preserve"> </w:t>
      </w:r>
      <w:r>
        <w:rPr>
          <w:sz w:val="24"/>
        </w:rPr>
        <w:t>выбирать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8"/>
          <w:sz w:val="24"/>
        </w:rPr>
        <w:t xml:space="preserve"> </w:t>
      </w:r>
      <w:r>
        <w:rPr>
          <w:sz w:val="24"/>
        </w:rPr>
        <w:t>списка,</w:t>
      </w:r>
      <w:r>
        <w:rPr>
          <w:spacing w:val="-8"/>
          <w:sz w:val="24"/>
        </w:rPr>
        <w:t xml:space="preserve"> </w:t>
      </w:r>
      <w:r>
        <w:rPr>
          <w:sz w:val="24"/>
        </w:rPr>
        <w:t>если</w:t>
      </w:r>
      <w:r>
        <w:rPr>
          <w:spacing w:val="-6"/>
          <w:sz w:val="24"/>
        </w:rPr>
        <w:t xml:space="preserve"> </w:t>
      </w:r>
      <w:r>
        <w:rPr>
          <w:sz w:val="24"/>
        </w:rPr>
        <w:t>нет</w:t>
      </w:r>
      <w:r>
        <w:rPr>
          <w:spacing w:val="-11"/>
          <w:sz w:val="24"/>
        </w:rPr>
        <w:t xml:space="preserve"> </w:t>
      </w:r>
      <w:r>
        <w:rPr>
          <w:sz w:val="24"/>
        </w:rPr>
        <w:t>подходящего</w:t>
      </w:r>
      <w:r>
        <w:rPr>
          <w:spacing w:val="-7"/>
          <w:sz w:val="24"/>
        </w:rPr>
        <w:t xml:space="preserve"> </w:t>
      </w:r>
      <w:r>
        <w:rPr>
          <w:sz w:val="24"/>
        </w:rPr>
        <w:t>варианта);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всё,</w:t>
      </w:r>
      <w:r>
        <w:rPr>
          <w:spacing w:val="-3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сделать</w:t>
      </w:r>
      <w:r>
        <w:rPr>
          <w:spacing w:val="-1"/>
          <w:sz w:val="24"/>
        </w:rPr>
        <w:t xml:space="preserve"> </w:t>
      </w:r>
      <w:r>
        <w:rPr>
          <w:sz w:val="24"/>
        </w:rPr>
        <w:t>программно,</w:t>
      </w:r>
      <w:r>
        <w:rPr>
          <w:spacing w:val="-2"/>
          <w:sz w:val="24"/>
        </w:rPr>
        <w:t xml:space="preserve"> </w:t>
      </w:r>
      <w:r>
        <w:rPr>
          <w:sz w:val="24"/>
        </w:rPr>
        <w:t>делается;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присутствует</w:t>
      </w:r>
      <w:r>
        <w:rPr>
          <w:spacing w:val="2"/>
          <w:sz w:val="24"/>
        </w:rPr>
        <w:t xml:space="preserve"> </w:t>
      </w:r>
      <w:r>
        <w:rPr>
          <w:sz w:val="24"/>
        </w:rPr>
        <w:t>удобный поиск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сайте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приложении;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2"/>
          <w:sz w:val="24"/>
        </w:rPr>
        <w:t xml:space="preserve"> </w:t>
      </w:r>
      <w:r>
        <w:rPr>
          <w:sz w:val="24"/>
        </w:rPr>
        <w:t>кнопок (нажимается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сама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кнопка,</w:t>
      </w:r>
      <w:r>
        <w:rPr>
          <w:spacing w:val="-1"/>
          <w:sz w:val="24"/>
        </w:rPr>
        <w:t xml:space="preserve"> </w:t>
      </w:r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текст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ней</w:t>
      </w:r>
      <w:r>
        <w:rPr>
          <w:spacing w:val="-3"/>
          <w:sz w:val="24"/>
        </w:rPr>
        <w:t xml:space="preserve"> </w:t>
      </w:r>
      <w:r>
        <w:rPr>
          <w:sz w:val="24"/>
        </w:rPr>
        <w:t>или близлежащая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область);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отсутствуют</w:t>
      </w:r>
      <w:r>
        <w:rPr>
          <w:spacing w:val="-1"/>
          <w:sz w:val="24"/>
        </w:rPr>
        <w:t xml:space="preserve"> </w:t>
      </w:r>
      <w:r>
        <w:rPr>
          <w:sz w:val="24"/>
        </w:rPr>
        <w:t>яркие</w:t>
      </w:r>
      <w:r>
        <w:rPr>
          <w:spacing w:val="-2"/>
          <w:sz w:val="24"/>
        </w:rPr>
        <w:t xml:space="preserve"> </w:t>
      </w:r>
      <w:r>
        <w:rPr>
          <w:sz w:val="24"/>
        </w:rPr>
        <w:t>вызывающие</w:t>
      </w:r>
      <w:r>
        <w:rPr>
          <w:spacing w:val="-3"/>
          <w:sz w:val="24"/>
        </w:rPr>
        <w:t xml:space="preserve"> </w:t>
      </w:r>
      <w:r>
        <w:rPr>
          <w:sz w:val="24"/>
        </w:rPr>
        <w:t>цвета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цветной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350" w:lineRule="auto"/>
        <w:ind w:left="202" w:right="120" w:firstLine="0"/>
        <w:jc w:val="left"/>
        <w:rPr>
          <w:sz w:val="24"/>
        </w:rPr>
      </w:pPr>
      <w:r>
        <w:rPr>
          <w:sz w:val="24"/>
        </w:rPr>
        <w:t>цвет</w:t>
      </w:r>
      <w:r>
        <w:rPr>
          <w:spacing w:val="19"/>
          <w:sz w:val="24"/>
        </w:rPr>
        <w:t xml:space="preserve"> </w:t>
      </w:r>
      <w:r>
        <w:rPr>
          <w:sz w:val="24"/>
        </w:rPr>
        <w:t>зависит</w:t>
      </w:r>
      <w:r>
        <w:rPr>
          <w:spacing w:val="18"/>
          <w:sz w:val="24"/>
        </w:rPr>
        <w:t xml:space="preserve"> </w:t>
      </w:r>
      <w:r>
        <w:rPr>
          <w:sz w:val="24"/>
        </w:rPr>
        <w:t>от</w:t>
      </w:r>
      <w:r>
        <w:rPr>
          <w:spacing w:val="19"/>
          <w:sz w:val="24"/>
        </w:rPr>
        <w:t xml:space="preserve"> </w:t>
      </w:r>
      <w:r>
        <w:rPr>
          <w:sz w:val="24"/>
        </w:rPr>
        <w:t>восприятия</w:t>
      </w:r>
      <w:r>
        <w:rPr>
          <w:spacing w:val="17"/>
          <w:sz w:val="24"/>
        </w:rPr>
        <w:t xml:space="preserve"> </w:t>
      </w:r>
      <w:r>
        <w:rPr>
          <w:sz w:val="24"/>
        </w:rPr>
        <w:t>подсознательного</w:t>
      </w:r>
      <w:r>
        <w:rPr>
          <w:spacing w:val="18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19"/>
          <w:sz w:val="24"/>
        </w:rPr>
        <w:t xml:space="preserve"> </w:t>
      </w:r>
      <w:r>
        <w:rPr>
          <w:sz w:val="24"/>
        </w:rPr>
        <w:t>(красный</w:t>
      </w:r>
      <w:r>
        <w:rPr>
          <w:spacing w:val="18"/>
          <w:sz w:val="24"/>
        </w:rPr>
        <w:t xml:space="preserve"> </w:t>
      </w:r>
      <w:r>
        <w:rPr>
          <w:sz w:val="24"/>
        </w:rPr>
        <w:t>–</w:t>
      </w:r>
      <w:r>
        <w:rPr>
          <w:spacing w:val="18"/>
          <w:sz w:val="24"/>
        </w:rPr>
        <w:t xml:space="preserve"> </w:t>
      </w:r>
      <w:r>
        <w:rPr>
          <w:sz w:val="24"/>
        </w:rPr>
        <w:t>ошибка,</w:t>
      </w:r>
      <w:r>
        <w:rPr>
          <w:spacing w:val="20"/>
          <w:sz w:val="24"/>
        </w:rPr>
        <w:t xml:space="preserve"> </w:t>
      </w:r>
      <w:r>
        <w:rPr>
          <w:sz w:val="24"/>
        </w:rPr>
        <w:t>зеленый</w:t>
      </w:r>
      <w:r>
        <w:rPr>
          <w:spacing w:val="18"/>
          <w:sz w:val="24"/>
        </w:rPr>
        <w:t xml:space="preserve"> </w:t>
      </w:r>
      <w:r>
        <w:rPr>
          <w:sz w:val="24"/>
        </w:rPr>
        <w:t>–</w:t>
      </w:r>
      <w:r>
        <w:rPr>
          <w:spacing w:val="-57"/>
          <w:sz w:val="24"/>
        </w:rPr>
        <w:t xml:space="preserve"> </w:t>
      </w:r>
      <w:r>
        <w:rPr>
          <w:sz w:val="24"/>
        </w:rPr>
        <w:t>всё</w:t>
      </w:r>
      <w:r>
        <w:rPr>
          <w:spacing w:val="-2"/>
          <w:sz w:val="24"/>
        </w:rPr>
        <w:t xml:space="preserve"> </w:t>
      </w:r>
      <w:r>
        <w:rPr>
          <w:sz w:val="24"/>
        </w:rPr>
        <w:t>хорошо);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оптимальный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размер</w:t>
      </w:r>
      <w:r>
        <w:rPr>
          <w:spacing w:val="-3"/>
          <w:sz w:val="24"/>
        </w:rPr>
        <w:t xml:space="preserve"> </w:t>
      </w:r>
      <w:r>
        <w:rPr>
          <w:sz w:val="24"/>
        </w:rPr>
        <w:t>активных элементов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(ссылки,</w:t>
      </w:r>
      <w:r>
        <w:rPr>
          <w:spacing w:val="-3"/>
          <w:sz w:val="24"/>
        </w:rPr>
        <w:t xml:space="preserve"> </w:t>
      </w:r>
      <w:r>
        <w:rPr>
          <w:sz w:val="24"/>
        </w:rPr>
        <w:t>баннеры,</w:t>
      </w:r>
      <w:r>
        <w:rPr>
          <w:spacing w:val="-4"/>
          <w:sz w:val="24"/>
        </w:rPr>
        <w:t xml:space="preserve"> </w:t>
      </w:r>
      <w:r>
        <w:rPr>
          <w:sz w:val="24"/>
        </w:rPr>
        <w:t>кнопки);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350" w:lineRule="auto"/>
        <w:ind w:left="202" w:right="123" w:firstLine="0"/>
        <w:jc w:val="left"/>
        <w:rPr>
          <w:sz w:val="24"/>
        </w:rPr>
      </w:pPr>
      <w:r>
        <w:rPr>
          <w:sz w:val="24"/>
        </w:rPr>
        <w:t>пояснения</w:t>
      </w:r>
      <w:r>
        <w:rPr>
          <w:spacing w:val="-8"/>
          <w:sz w:val="24"/>
        </w:rPr>
        <w:t xml:space="preserve"> </w:t>
      </w:r>
      <w:r>
        <w:rPr>
          <w:sz w:val="24"/>
        </w:rPr>
        <w:t>всплывают,</w:t>
      </w:r>
      <w:r>
        <w:rPr>
          <w:spacing w:val="-9"/>
          <w:sz w:val="24"/>
        </w:rPr>
        <w:t xml:space="preserve"> </w:t>
      </w:r>
      <w:r>
        <w:rPr>
          <w:sz w:val="24"/>
        </w:rPr>
        <w:t>где</w:t>
      </w:r>
      <w:r>
        <w:rPr>
          <w:spacing w:val="-9"/>
          <w:sz w:val="24"/>
        </w:rPr>
        <w:t xml:space="preserve"> </w:t>
      </w:r>
      <w:r>
        <w:rPr>
          <w:sz w:val="24"/>
        </w:rPr>
        <w:t>это</w:t>
      </w:r>
      <w:r>
        <w:rPr>
          <w:spacing w:val="-8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7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8"/>
          <w:sz w:val="24"/>
        </w:rPr>
        <w:t xml:space="preserve"> </w:t>
      </w:r>
      <w:r>
        <w:rPr>
          <w:sz w:val="24"/>
        </w:rPr>
        <w:t>почему</w:t>
      </w:r>
      <w:r>
        <w:rPr>
          <w:spacing w:val="-12"/>
          <w:sz w:val="24"/>
        </w:rPr>
        <w:t xml:space="preserve"> </w:t>
      </w:r>
      <w:r>
        <w:rPr>
          <w:sz w:val="24"/>
        </w:rPr>
        <w:t>кнопка/ссылка</w:t>
      </w:r>
      <w:r>
        <w:rPr>
          <w:spacing w:val="-8"/>
          <w:sz w:val="24"/>
        </w:rPr>
        <w:t xml:space="preserve"> </w:t>
      </w:r>
      <w:r>
        <w:rPr>
          <w:sz w:val="24"/>
        </w:rPr>
        <w:t>неактивна,</w:t>
      </w:r>
      <w:r>
        <w:rPr>
          <w:spacing w:val="-57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нужно их</w:t>
      </w:r>
      <w:r>
        <w:rPr>
          <w:spacing w:val="2"/>
          <w:sz w:val="24"/>
        </w:rPr>
        <w:t xml:space="preserve"> </w:t>
      </w:r>
      <w:r>
        <w:rPr>
          <w:sz w:val="24"/>
        </w:rPr>
        <w:t>совсем</w:t>
      </w:r>
      <w:r>
        <w:rPr>
          <w:spacing w:val="-1"/>
          <w:sz w:val="24"/>
        </w:rPr>
        <w:t xml:space="preserve"> </w:t>
      </w:r>
      <w:r>
        <w:rPr>
          <w:sz w:val="24"/>
        </w:rPr>
        <w:t>скрывать);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" w:after="0" w:line="350" w:lineRule="auto"/>
        <w:ind w:left="202" w:right="125" w:firstLine="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8"/>
          <w:sz w:val="24"/>
        </w:rPr>
        <w:t xml:space="preserve"> </w:t>
      </w:r>
      <w:r>
        <w:rPr>
          <w:sz w:val="24"/>
        </w:rPr>
        <w:t>поиска,</w:t>
      </w:r>
      <w:r>
        <w:rPr>
          <w:spacing w:val="-5"/>
          <w:sz w:val="24"/>
        </w:rPr>
        <w:t xml:space="preserve"> </w:t>
      </w:r>
      <w:r>
        <w:rPr>
          <w:sz w:val="24"/>
        </w:rPr>
        <w:t>контакты,</w:t>
      </w:r>
      <w:r>
        <w:rPr>
          <w:spacing w:val="-6"/>
          <w:sz w:val="24"/>
        </w:rPr>
        <w:t xml:space="preserve"> </w:t>
      </w:r>
      <w:r>
        <w:rPr>
          <w:sz w:val="24"/>
        </w:rPr>
        <w:t>подзаголовки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странице</w:t>
      </w:r>
      <w:r>
        <w:rPr>
          <w:spacing w:val="-6"/>
          <w:sz w:val="24"/>
        </w:rPr>
        <w:t xml:space="preserve"> </w:t>
      </w:r>
      <w:r>
        <w:rPr>
          <w:sz w:val="24"/>
        </w:rPr>
        <w:t>расположены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схеме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виде</w:t>
      </w:r>
      <w:r>
        <w:rPr>
          <w:spacing w:val="-7"/>
          <w:sz w:val="24"/>
        </w:rPr>
        <w:t xml:space="preserve"> </w:t>
      </w:r>
      <w:r>
        <w:rPr>
          <w:sz w:val="24"/>
        </w:rPr>
        <w:t>буквы</w:t>
      </w:r>
      <w:r>
        <w:rPr>
          <w:spacing w:val="-57"/>
          <w:sz w:val="24"/>
        </w:rPr>
        <w:t xml:space="preserve"> </w:t>
      </w: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sz w:val="24"/>
        </w:rPr>
        <w:t>(так скользит</w:t>
      </w:r>
      <w:r>
        <w:rPr>
          <w:spacing w:val="1"/>
          <w:sz w:val="24"/>
        </w:rPr>
        <w:t xml:space="preserve"> </w:t>
      </w:r>
      <w:r>
        <w:rPr>
          <w:sz w:val="24"/>
        </w:rPr>
        <w:t>взгляд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2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оформление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ссылок в</w:t>
      </w:r>
      <w:r>
        <w:rPr>
          <w:spacing w:val="-2"/>
          <w:sz w:val="24"/>
        </w:rPr>
        <w:t xml:space="preserve"> </w:t>
      </w:r>
      <w:r>
        <w:rPr>
          <w:sz w:val="24"/>
        </w:rPr>
        <w:t>однообразных</w:t>
      </w:r>
      <w:r>
        <w:rPr>
          <w:spacing w:val="-1"/>
          <w:sz w:val="24"/>
        </w:rPr>
        <w:t xml:space="preserve"> </w:t>
      </w:r>
      <w:r>
        <w:rPr>
          <w:sz w:val="24"/>
        </w:rPr>
        <w:t>цветах</w:t>
      </w:r>
      <w:r>
        <w:rPr>
          <w:spacing w:val="1"/>
          <w:sz w:val="24"/>
        </w:rPr>
        <w:t xml:space="preserve"> </w:t>
      </w:r>
      <w:r>
        <w:rPr>
          <w:sz w:val="24"/>
        </w:rPr>
        <w:t>и стиле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всему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приложению;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единственное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поле</w:t>
      </w:r>
      <w:r>
        <w:rPr>
          <w:spacing w:val="-4"/>
          <w:sz w:val="24"/>
        </w:rPr>
        <w:t xml:space="preserve"> </w:t>
      </w:r>
      <w:r>
        <w:rPr>
          <w:sz w:val="24"/>
        </w:rPr>
        <w:t>поиска,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</w:t>
      </w:r>
      <w:r>
        <w:rPr>
          <w:spacing w:val="-2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отсутствии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результатов;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возможна</w:t>
      </w:r>
      <w:r>
        <w:rPr>
          <w:spacing w:val="-4"/>
          <w:sz w:val="24"/>
        </w:rPr>
        <w:t xml:space="preserve"> </w:t>
      </w:r>
      <w:r>
        <w:rPr>
          <w:sz w:val="24"/>
        </w:rPr>
        <w:t>авторизация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через</w:t>
      </w:r>
      <w:r>
        <w:rPr>
          <w:spacing w:val="-1"/>
          <w:sz w:val="24"/>
        </w:rPr>
        <w:t xml:space="preserve"> </w:t>
      </w:r>
      <w:r>
        <w:rPr>
          <w:sz w:val="24"/>
        </w:rPr>
        <w:t>социальные</w:t>
      </w:r>
      <w:r>
        <w:rPr>
          <w:spacing w:val="-4"/>
          <w:sz w:val="24"/>
        </w:rPr>
        <w:t xml:space="preserve"> </w:t>
      </w:r>
      <w:r>
        <w:rPr>
          <w:sz w:val="24"/>
        </w:rPr>
        <w:t>сети;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есть</w:t>
      </w:r>
      <w:r>
        <w:rPr>
          <w:spacing w:val="1"/>
          <w:sz w:val="24"/>
        </w:rPr>
        <w:t xml:space="preserve"> </w:t>
      </w:r>
      <w:r>
        <w:rPr>
          <w:sz w:val="24"/>
        </w:rPr>
        <w:t>удобная</w:t>
      </w:r>
      <w:r>
        <w:rPr>
          <w:spacing w:val="-3"/>
          <w:sz w:val="24"/>
        </w:rPr>
        <w:t xml:space="preserve"> </w:t>
      </w:r>
      <w:r>
        <w:rPr>
          <w:sz w:val="24"/>
        </w:rPr>
        <w:t>обратная</w:t>
      </w:r>
      <w:r>
        <w:rPr>
          <w:spacing w:val="1"/>
          <w:sz w:val="24"/>
        </w:rPr>
        <w:t xml:space="preserve"> </w:t>
      </w:r>
      <w:r>
        <w:rPr>
          <w:sz w:val="24"/>
        </w:rPr>
        <w:t>связь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подтверждением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вопроса,</w:t>
      </w:r>
      <w:r>
        <w:rPr>
          <w:spacing w:val="-3"/>
          <w:sz w:val="24"/>
        </w:rPr>
        <w:t xml:space="preserve"> </w:t>
      </w:r>
      <w:r>
        <w:rPr>
          <w:sz w:val="24"/>
        </w:rPr>
        <w:t>отправкой ответа;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модуль</w:t>
      </w:r>
      <w:r>
        <w:rPr>
          <w:spacing w:val="-1"/>
          <w:sz w:val="24"/>
        </w:rPr>
        <w:t xml:space="preserve"> </w:t>
      </w:r>
      <w:r>
        <w:rPr>
          <w:sz w:val="24"/>
        </w:rPr>
        <w:t>поддержки с</w:t>
      </w:r>
      <w:r>
        <w:rPr>
          <w:spacing w:val="-2"/>
          <w:sz w:val="24"/>
        </w:rPr>
        <w:t xml:space="preserve"> </w:t>
      </w:r>
      <w:r>
        <w:rPr>
          <w:sz w:val="24"/>
        </w:rPr>
        <w:t>человеком,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который 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отображает</w:t>
      </w:r>
      <w:r>
        <w:rPr>
          <w:spacing w:val="-1"/>
          <w:sz w:val="24"/>
        </w:rPr>
        <w:t xml:space="preserve"> </w:t>
      </w:r>
      <w:r>
        <w:rPr>
          <w:sz w:val="24"/>
        </w:rPr>
        <w:t>время</w:t>
      </w:r>
      <w:r>
        <w:rPr>
          <w:spacing w:val="-2"/>
          <w:sz w:val="24"/>
        </w:rPr>
        <w:t xml:space="preserve"> </w:t>
      </w:r>
      <w:r>
        <w:rPr>
          <w:sz w:val="24"/>
        </w:rPr>
        <w:t>ожидания</w:t>
      </w:r>
      <w:r>
        <w:rPr>
          <w:spacing w:val="-1"/>
          <w:sz w:val="24"/>
        </w:rPr>
        <w:t xml:space="preserve"> </w:t>
      </w:r>
      <w:r>
        <w:rPr>
          <w:sz w:val="24"/>
        </w:rPr>
        <w:t>ответа;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разбивка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тематические</w:t>
      </w:r>
      <w:r>
        <w:rPr>
          <w:spacing w:val="-2"/>
          <w:sz w:val="24"/>
        </w:rPr>
        <w:t xml:space="preserve"> </w:t>
      </w:r>
      <w:r>
        <w:rPr>
          <w:sz w:val="24"/>
        </w:rPr>
        <w:t>категории.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350" w:lineRule="auto"/>
        <w:ind w:left="202" w:right="121" w:firstLine="0"/>
        <w:jc w:val="left"/>
        <w:rPr>
          <w:sz w:val="24"/>
        </w:rPr>
      </w:pPr>
      <w:r>
        <w:rPr>
          <w:sz w:val="24"/>
        </w:rPr>
        <w:t>обязательные</w:t>
      </w:r>
      <w:r>
        <w:rPr>
          <w:spacing w:val="32"/>
          <w:sz w:val="24"/>
        </w:rPr>
        <w:t xml:space="preserve"> </w:t>
      </w:r>
      <w:r>
        <w:rPr>
          <w:sz w:val="24"/>
        </w:rPr>
        <w:t>для</w:t>
      </w:r>
      <w:r>
        <w:rPr>
          <w:spacing w:val="33"/>
          <w:sz w:val="24"/>
        </w:rPr>
        <w:t xml:space="preserve"> </w:t>
      </w:r>
      <w:r>
        <w:rPr>
          <w:sz w:val="24"/>
        </w:rPr>
        <w:t>ввода</w:t>
      </w:r>
      <w:r>
        <w:rPr>
          <w:spacing w:val="32"/>
          <w:sz w:val="24"/>
        </w:rPr>
        <w:t xml:space="preserve"> </w:t>
      </w:r>
      <w:r>
        <w:rPr>
          <w:sz w:val="24"/>
        </w:rPr>
        <w:t>поля</w:t>
      </w:r>
      <w:r>
        <w:rPr>
          <w:spacing w:val="34"/>
          <w:sz w:val="24"/>
        </w:rPr>
        <w:t xml:space="preserve"> </w:t>
      </w:r>
      <w:r>
        <w:rPr>
          <w:sz w:val="24"/>
        </w:rPr>
        <w:t>регистрациия</w:t>
      </w:r>
      <w:r>
        <w:rPr>
          <w:spacing w:val="33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33"/>
          <w:sz w:val="24"/>
        </w:rPr>
        <w:t xml:space="preserve"> </w:t>
      </w:r>
      <w:r>
        <w:rPr>
          <w:sz w:val="24"/>
        </w:rPr>
        <w:t>выделены,</w:t>
      </w:r>
      <w:r>
        <w:rPr>
          <w:spacing w:val="34"/>
          <w:sz w:val="24"/>
        </w:rPr>
        <w:t xml:space="preserve"> </w:t>
      </w:r>
      <w:r>
        <w:rPr>
          <w:sz w:val="24"/>
        </w:rPr>
        <w:t>минимальное,</w:t>
      </w:r>
      <w:r>
        <w:rPr>
          <w:spacing w:val="33"/>
          <w:sz w:val="24"/>
        </w:rPr>
        <w:t xml:space="preserve"> </w:t>
      </w:r>
      <w:r>
        <w:rPr>
          <w:sz w:val="24"/>
        </w:rPr>
        <w:t>но</w:t>
      </w:r>
      <w:r>
        <w:rPr>
          <w:spacing w:val="-57"/>
          <w:sz w:val="24"/>
        </w:rPr>
        <w:t xml:space="preserve"> </w:t>
      </w:r>
      <w:r>
        <w:rPr>
          <w:sz w:val="24"/>
        </w:rPr>
        <w:t>необходимое</w:t>
      </w:r>
      <w:r>
        <w:rPr>
          <w:spacing w:val="-2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простота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полей</w:t>
      </w:r>
      <w:r>
        <w:rPr>
          <w:spacing w:val="-2"/>
          <w:sz w:val="24"/>
        </w:rPr>
        <w:t xml:space="preserve"> </w:t>
      </w:r>
      <w:r>
        <w:rPr>
          <w:sz w:val="24"/>
        </w:rPr>
        <w:t>регистрациия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3"/>
          <w:sz w:val="24"/>
        </w:rPr>
        <w:t xml:space="preserve"> </w:t>
      </w:r>
      <w:r>
        <w:rPr>
          <w:sz w:val="24"/>
        </w:rPr>
        <w:t>(использование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подсказок);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6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проверка</w:t>
      </w:r>
      <w:r>
        <w:rPr>
          <w:spacing w:val="-3"/>
          <w:sz w:val="24"/>
        </w:rPr>
        <w:t xml:space="preserve"> </w:t>
      </w:r>
      <w:r>
        <w:rPr>
          <w:sz w:val="24"/>
        </w:rPr>
        <w:t>валидности данных ввода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заполнению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отправки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7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информационное</w:t>
      </w:r>
      <w:r>
        <w:rPr>
          <w:spacing w:val="-3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ошибке</w:t>
      </w:r>
      <w:r>
        <w:rPr>
          <w:spacing w:val="-3"/>
          <w:sz w:val="24"/>
        </w:rPr>
        <w:t xml:space="preserve"> </w:t>
      </w:r>
      <w:r>
        <w:rPr>
          <w:sz w:val="24"/>
        </w:rPr>
        <w:t>(также</w:t>
      </w:r>
      <w:r>
        <w:rPr>
          <w:spacing w:val="-3"/>
          <w:sz w:val="24"/>
        </w:rPr>
        <w:t xml:space="preserve"> </w:t>
      </w:r>
      <w:r>
        <w:rPr>
          <w:sz w:val="24"/>
        </w:rPr>
        <w:t>выделение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нужного</w:t>
      </w:r>
      <w:r>
        <w:rPr>
          <w:spacing w:val="-2"/>
          <w:sz w:val="24"/>
        </w:rPr>
        <w:t xml:space="preserve"> </w:t>
      </w:r>
      <w:r>
        <w:rPr>
          <w:sz w:val="24"/>
        </w:rPr>
        <w:t>поля);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функция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просмотра</w:t>
      </w:r>
      <w:r>
        <w:rPr>
          <w:spacing w:val="-3"/>
          <w:sz w:val="24"/>
        </w:rPr>
        <w:t xml:space="preserve"> </w:t>
      </w:r>
      <w:r>
        <w:rPr>
          <w:sz w:val="24"/>
        </w:rPr>
        <w:t>пароля;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7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3"/>
          <w:sz w:val="24"/>
        </w:rPr>
        <w:t xml:space="preserve"> </w:t>
      </w:r>
      <w:r>
        <w:rPr>
          <w:sz w:val="24"/>
        </w:rPr>
        <w:t>регистрации;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есть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возможность отказаться</w:t>
      </w:r>
      <w:r>
        <w:rPr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рассылок.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единообразие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размерах однотипных форм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цветов;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5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полезность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(изображение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информацией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4"/>
          <w:sz w:val="24"/>
        </w:rPr>
        <w:t xml:space="preserve"> </w:t>
      </w:r>
      <w:r>
        <w:rPr>
          <w:sz w:val="24"/>
        </w:rPr>
        <w:t>элемент</w:t>
      </w:r>
      <w:r>
        <w:rPr>
          <w:spacing w:val="-2"/>
          <w:sz w:val="24"/>
        </w:rPr>
        <w:t xml:space="preserve"> </w:t>
      </w:r>
      <w:r>
        <w:rPr>
          <w:sz w:val="24"/>
        </w:rPr>
        <w:t>дизайна);</w:t>
      </w:r>
    </w:p>
    <w:p>
      <w:pPr>
        <w:pStyle w:val="14"/>
        <w:numPr>
          <w:ilvl w:val="0"/>
          <w:numId w:val="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высокое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качество.</w:t>
      </w:r>
    </w:p>
    <w:p>
      <w:pPr>
        <w:pStyle w:val="8"/>
        <w:rPr>
          <w:sz w:val="28"/>
        </w:rPr>
      </w:pPr>
    </w:p>
    <w:p>
      <w:pPr>
        <w:pStyle w:val="8"/>
        <w:spacing w:before="227"/>
        <w:ind w:left="910"/>
      </w:pPr>
      <w:r>
        <w:t>Тестирование</w:t>
      </w:r>
      <w:r>
        <w:rPr>
          <w:spacing w:val="-3"/>
        </w:rPr>
        <w:t xml:space="preserve"> </w:t>
      </w:r>
      <w:r>
        <w:t>проводилось</w:t>
      </w:r>
      <w:r>
        <w:rPr>
          <w:spacing w:val="-2"/>
        </w:rPr>
        <w:t xml:space="preserve"> </w:t>
      </w:r>
      <w:r>
        <w:t>параллелльно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1"/>
        </w:rPr>
        <w:t xml:space="preserve"> </w:t>
      </w:r>
      <w:r>
        <w:t>реализацией.</w:t>
      </w:r>
    </w:p>
    <w:p>
      <w:pPr>
        <w:spacing w:after="0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8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Тест-кейс</w:t>
      </w: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20"/>
        </w:rPr>
      </w:pPr>
    </w:p>
    <w:p>
      <w:pPr>
        <w:pStyle w:val="8"/>
        <w:spacing w:before="90"/>
        <w:ind w:left="910"/>
      </w:pPr>
      <w:r>
        <w:t>Тест-кейс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приведён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1.</w:t>
      </w:r>
    </w:p>
    <w:p>
      <w:pPr>
        <w:pStyle w:val="8"/>
        <w:spacing w:before="136"/>
        <w:ind w:left="8514"/>
      </w:pPr>
      <w:r>
        <w:t>Таблица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1</w:t>
      </w:r>
    </w:p>
    <w:p>
      <w:pPr>
        <w:pStyle w:val="8"/>
        <w:spacing w:before="7"/>
        <w:rPr>
          <w:sz w:val="12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0"/>
        <w:gridCol w:w="68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6805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доступности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сервиса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6805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Соединение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830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открыть сайт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htttps://</w:t>
            </w:r>
          </w:p>
        </w:tc>
        <w:tc>
          <w:tcPr>
            <w:tcW w:w="680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результат: сайт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открыт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доступен.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результат: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открыт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доступен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2830" w:type="dxa"/>
          </w:tcPr>
          <w:p>
            <w:pPr>
              <w:pStyle w:val="15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возврат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шаг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назад</w:t>
            </w:r>
          </w:p>
        </w:tc>
        <w:tc>
          <w:tcPr>
            <w:tcW w:w="6805" w:type="dxa"/>
          </w:tcPr>
          <w:p>
            <w:pPr>
              <w:pStyle w:val="15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результат: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отсутствие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соединения.</w:t>
            </w:r>
          </w:p>
          <w:p>
            <w:pPr>
              <w:pStyle w:val="15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результат: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отсутствие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ошибки соединения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830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6805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пройден</w:t>
            </w:r>
          </w:p>
        </w:tc>
      </w:tr>
    </w:tbl>
    <w:p>
      <w:pPr>
        <w:pStyle w:val="8"/>
        <w:spacing w:before="6"/>
        <w:rPr>
          <w:sz w:val="27"/>
        </w:rPr>
      </w:pPr>
    </w:p>
    <w:p>
      <w:pPr>
        <w:pStyle w:val="8"/>
        <w:spacing w:before="90"/>
        <w:ind w:left="910"/>
      </w:pPr>
      <w:r>
        <w:t>Тест-кейс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приведён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2.</w:t>
      </w:r>
    </w:p>
    <w:p>
      <w:pPr>
        <w:pStyle w:val="8"/>
        <w:spacing w:before="140"/>
        <w:ind w:right="122"/>
        <w:jc w:val="right"/>
      </w:pPr>
      <w:r>
        <w:t>Таблица</w:t>
      </w:r>
      <w:r>
        <w:rPr>
          <w:spacing w:val="-2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2</w:t>
      </w:r>
    </w:p>
    <w:p>
      <w:pPr>
        <w:pStyle w:val="8"/>
        <w:spacing w:before="4"/>
        <w:rPr>
          <w:sz w:val="12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0"/>
        <w:gridCol w:w="68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830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3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6805" w:type="dxa"/>
          </w:tcPr>
          <w:p>
            <w:pPr>
              <w:pStyle w:val="15"/>
              <w:rPr>
                <w:sz w:val="20"/>
              </w:rPr>
            </w:pP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3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Баг-репорты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ind w:left="910"/>
      </w:pPr>
      <w:r>
        <w:t>Баг-репорты</w:t>
      </w:r>
      <w:r>
        <w:rPr>
          <w:spacing w:val="-2"/>
        </w:rPr>
        <w:t xml:space="preserve"> </w:t>
      </w:r>
      <w:r>
        <w:t>отсутствуют,</w:t>
      </w:r>
      <w:r>
        <w:rPr>
          <w:spacing w:val="-1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к.</w:t>
      </w:r>
      <w:r>
        <w:rPr>
          <w:spacing w:val="-2"/>
        </w:rPr>
        <w:t xml:space="preserve"> </w:t>
      </w:r>
      <w:r>
        <w:t>отсутствуют</w:t>
      </w:r>
      <w:r>
        <w:rPr>
          <w:spacing w:val="-1"/>
        </w:rPr>
        <w:t xml:space="preserve"> </w:t>
      </w:r>
      <w:r>
        <w:t>ошибки.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202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или</w:t>
      </w:r>
    </w:p>
    <w:p>
      <w:pPr>
        <w:pStyle w:val="8"/>
        <w:rPr>
          <w:i/>
          <w:sz w:val="20"/>
        </w:rPr>
      </w:pPr>
    </w:p>
    <w:p>
      <w:pPr>
        <w:pStyle w:val="8"/>
        <w:spacing w:before="2"/>
        <w:rPr>
          <w:i/>
          <w:sz w:val="20"/>
        </w:rPr>
      </w:pPr>
    </w:p>
    <w:p>
      <w:pPr>
        <w:pStyle w:val="8"/>
        <w:spacing w:before="90"/>
        <w:ind w:left="910"/>
      </w:pPr>
      <w:r>
        <w:t>Баг-репорт</w:t>
      </w:r>
      <w:r>
        <w:rPr>
          <w:spacing w:val="-1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1:</w:t>
      </w:r>
    </w:p>
    <w:p>
      <w:pPr>
        <w:pStyle w:val="8"/>
        <w:spacing w:before="5"/>
        <w:rPr>
          <w:sz w:val="12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3"/>
        <w:gridCol w:w="67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2883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Краткое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описание</w:t>
            </w:r>
          </w:p>
        </w:tc>
        <w:tc>
          <w:tcPr>
            <w:tcW w:w="6748" w:type="dxa"/>
          </w:tcPr>
          <w:p>
            <w:pPr>
              <w:pStyle w:val="15"/>
              <w:spacing w:line="276" w:lineRule="exact"/>
              <w:ind w:left="105" w:right="1235"/>
              <w:rPr>
                <w:sz w:val="24"/>
              </w:rPr>
            </w:pPr>
            <w:r>
              <w:rPr>
                <w:sz w:val="24"/>
              </w:rPr>
              <w:t>Авторизация на главной странице с использованием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кириллицы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работает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правильно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Проект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https://aws.amazon.com/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Компонент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приложения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авторизации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версии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1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Важность:</w:t>
            </w:r>
          </w:p>
          <w:p>
            <w:pPr>
              <w:pStyle w:val="15"/>
              <w:ind w:left="129" w:right="980"/>
              <w:rPr>
                <w:sz w:val="24"/>
              </w:rPr>
            </w:pPr>
            <w:r>
              <w:rPr>
                <w:spacing w:val="-1"/>
                <w:sz w:val="24"/>
              </w:rPr>
              <w:t>S1 Блокирующая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(Blocker)</w:t>
            </w:r>
          </w:p>
          <w:p>
            <w:pPr>
              <w:pStyle w:val="15"/>
              <w:spacing w:line="270" w:lineRule="atLeast"/>
              <w:ind w:left="129" w:right="161"/>
              <w:rPr>
                <w:sz w:val="24"/>
              </w:rPr>
            </w:pPr>
            <w:r>
              <w:rPr>
                <w:sz w:val="24"/>
              </w:rPr>
              <w:t>S2 Критическая (Critical)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S3 Значительная (Major)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S4 Незначительная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(Minor)</w:t>
            </w:r>
          </w:p>
        </w:tc>
        <w:tc>
          <w:tcPr>
            <w:tcW w:w="6748" w:type="dxa"/>
          </w:tcPr>
          <w:p>
            <w:pPr>
              <w:pStyle w:val="15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Значительная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(Major)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3"/>
        <w:gridCol w:w="67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6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S5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Тривиальная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(Trivial)</w:t>
            </w:r>
          </w:p>
        </w:tc>
        <w:tc>
          <w:tcPr>
            <w:tcW w:w="6748" w:type="dxa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Приоритет:</w:t>
            </w:r>
          </w:p>
          <w:p>
            <w:pPr>
              <w:pStyle w:val="15"/>
              <w:spacing w:line="270" w:lineRule="atLeast"/>
              <w:ind w:left="129" w:right="494"/>
              <w:rPr>
                <w:sz w:val="24"/>
              </w:rPr>
            </w:pPr>
            <w:r>
              <w:rPr>
                <w:sz w:val="24"/>
              </w:rPr>
              <w:t>P1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Высокий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(High)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P2 Средний (Medium)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Низкий (Low)</w:t>
            </w:r>
          </w:p>
        </w:tc>
        <w:tc>
          <w:tcPr>
            <w:tcW w:w="6748" w:type="dxa"/>
          </w:tcPr>
          <w:p>
            <w:pPr>
              <w:pStyle w:val="15"/>
              <w:spacing w:line="270" w:lineRule="exact"/>
              <w:ind w:left="126"/>
              <w:rPr>
                <w:sz w:val="24"/>
              </w:rPr>
            </w:pPr>
            <w:r>
              <w:rPr>
                <w:sz w:val="24"/>
              </w:rPr>
              <w:t>P2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Средний (Medium)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Новая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Автор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Ф.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2883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Назначен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6748" w:type="dxa"/>
          </w:tcPr>
          <w:p>
            <w:pPr>
              <w:pStyle w:val="15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Должность «Программист»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7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воспроизведения</w:t>
            </w:r>
          </w:p>
        </w:tc>
        <w:tc>
          <w:tcPr>
            <w:tcW w:w="6748" w:type="dxa"/>
          </w:tcPr>
          <w:p>
            <w:pPr>
              <w:pStyle w:val="15"/>
              <w:spacing w:after="48"/>
              <w:ind w:left="105" w:right="199"/>
              <w:rPr>
                <w:sz w:val="24"/>
              </w:rPr>
            </w:pPr>
            <w:r>
              <w:rPr>
                <w:sz w:val="24"/>
              </w:rPr>
              <w:t>Открываем главную страницу сайта https://aws.amazon.com/=&gt;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слева страницы находим раздел: «авторизация»(см. копию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экрана):</w:t>
            </w:r>
          </w:p>
          <w:p>
            <w:pPr>
              <w:pStyle w:val="15"/>
              <w:ind w:left="1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2990" cy="1847850"/>
                  <wp:effectExtent l="0" t="0" r="0" b="0"/>
                  <wp:docPr id="11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1" cy="184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spacing w:before="18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Введите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логин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(например,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«user»).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Нажмите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«Вход»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883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6748" w:type="dxa"/>
          </w:tcPr>
          <w:p>
            <w:pPr>
              <w:pStyle w:val="15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Запрос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прошел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валидацию.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(смотри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копию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экрана):</w:t>
            </w:r>
          </w:p>
          <w:p>
            <w:pPr>
              <w:pStyle w:val="15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3805" cy="2186940"/>
                  <wp:effectExtent l="0" t="0" r="0" b="0"/>
                  <wp:docPr id="11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59.png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081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883" w:type="dxa"/>
          </w:tcPr>
          <w:p>
            <w:pPr>
              <w:pStyle w:val="15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6748" w:type="dxa"/>
          </w:tcPr>
          <w:p>
            <w:pPr>
              <w:pStyle w:val="15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Поиск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прошел удачно,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описание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требуемого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показано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верно.</w:t>
            </w: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3"/>
        </w:rPr>
      </w:pPr>
    </w:p>
    <w:p>
      <w:pPr>
        <w:pStyle w:val="14"/>
        <w:numPr>
          <w:ilvl w:val="1"/>
          <w:numId w:val="13"/>
        </w:numPr>
        <w:tabs>
          <w:tab w:val="left" w:pos="1270"/>
        </w:tabs>
        <w:spacing w:before="9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Отчёт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тестировании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right="440" w:bottom="960" w:left="1500" w:header="0" w:footer="699" w:gutter="0"/>
          <w:cols w:space="720" w:num="1"/>
        </w:sectPr>
      </w:pPr>
    </w:p>
    <w:p>
      <w:pPr>
        <w:pStyle w:val="8"/>
        <w:spacing w:before="74" w:line="360" w:lineRule="auto"/>
        <w:ind w:left="202" w:right="124" w:firstLine="707"/>
      </w:pPr>
      <w:r>
        <w:t>В</w:t>
      </w:r>
      <w:r>
        <w:rPr>
          <w:spacing w:val="9"/>
        </w:rPr>
        <w:t xml:space="preserve"> </w:t>
      </w:r>
      <w:r>
        <w:t>отчёте</w:t>
      </w:r>
      <w:r>
        <w:rPr>
          <w:spacing w:val="11"/>
        </w:rPr>
        <w:t xml:space="preserve"> </w:t>
      </w:r>
      <w:r>
        <w:t>о</w:t>
      </w:r>
      <w:r>
        <w:rPr>
          <w:spacing w:val="11"/>
        </w:rPr>
        <w:t xml:space="preserve"> </w:t>
      </w:r>
      <w:r>
        <w:t>тестировании</w:t>
      </w:r>
      <w:r>
        <w:rPr>
          <w:spacing w:val="13"/>
        </w:rPr>
        <w:t xml:space="preserve"> </w:t>
      </w:r>
      <w:r>
        <w:t>суммированы</w:t>
      </w:r>
      <w:r>
        <w:rPr>
          <w:spacing w:val="10"/>
        </w:rPr>
        <w:t xml:space="preserve"> </w:t>
      </w:r>
      <w:r>
        <w:t>цели</w:t>
      </w:r>
      <w:r>
        <w:rPr>
          <w:spacing w:val="13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результаты</w:t>
      </w:r>
      <w:r>
        <w:rPr>
          <w:spacing w:val="11"/>
        </w:rPr>
        <w:t xml:space="preserve"> </w:t>
      </w:r>
      <w:r>
        <w:t>тестирования</w:t>
      </w:r>
      <w:r>
        <w:rPr>
          <w:spacing w:val="12"/>
        </w:rPr>
        <w:t xml:space="preserve"> </w:t>
      </w:r>
      <w:r>
        <w:t>(описанные</w:t>
      </w:r>
      <w:r>
        <w:rPr>
          <w:spacing w:val="9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плане</w:t>
      </w:r>
      <w:r>
        <w:rPr>
          <w:spacing w:val="-2"/>
        </w:rPr>
        <w:t xml:space="preserve"> </w:t>
      </w:r>
      <w:r>
        <w:t>тестирования).</w:t>
      </w:r>
    </w:p>
    <w:p>
      <w:pPr>
        <w:pStyle w:val="8"/>
        <w:spacing w:before="11"/>
        <w:rPr>
          <w:sz w:val="35"/>
        </w:rPr>
      </w:pPr>
    </w:p>
    <w:p>
      <w:pPr>
        <w:pStyle w:val="8"/>
        <w:ind w:left="910"/>
        <w:jc w:val="both"/>
      </w:pPr>
      <w:r>
        <w:t>Отчёт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тестировании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следующую</w:t>
      </w:r>
      <w:r>
        <w:rPr>
          <w:spacing w:val="-3"/>
        </w:rPr>
        <w:t xml:space="preserve"> </w:t>
      </w:r>
      <w:r>
        <w:t>структуру.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41" w:after="0" w:line="240" w:lineRule="auto"/>
        <w:ind w:left="768" w:right="0" w:hanging="567"/>
        <w:jc w:val="both"/>
        <w:rPr>
          <w:sz w:val="24"/>
        </w:rPr>
      </w:pPr>
      <w:r>
        <w:rPr>
          <w:sz w:val="24"/>
        </w:rPr>
        <w:t>Обозначение</w:t>
      </w:r>
      <w:r>
        <w:rPr>
          <w:spacing w:val="-6"/>
          <w:sz w:val="24"/>
        </w:rPr>
        <w:t xml:space="preserve"> </w:t>
      </w:r>
      <w:r>
        <w:rPr>
          <w:sz w:val="24"/>
        </w:rPr>
        <w:t>продукта</w:t>
      </w:r>
      <w:r>
        <w:rPr>
          <w:spacing w:val="-1"/>
          <w:sz w:val="24"/>
        </w:rPr>
        <w:t xml:space="preserve"> </w:t>
      </w:r>
      <w:r>
        <w:rPr>
          <w:sz w:val="24"/>
        </w:rPr>
        <w:t>тестирования;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6" w:after="0" w:line="350" w:lineRule="auto"/>
        <w:ind w:left="202" w:right="133" w:firstLine="0"/>
        <w:jc w:val="both"/>
        <w:rPr>
          <w:sz w:val="24"/>
        </w:rPr>
      </w:pPr>
      <w:r>
        <w:rPr>
          <w:sz w:val="24"/>
        </w:rPr>
        <w:t>Вычислительные системы, использованные при тестировании (технические средства,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1"/>
          <w:sz w:val="24"/>
        </w:rPr>
        <w:t xml:space="preserve"> </w:t>
      </w:r>
      <w:r>
        <w:rPr>
          <w:sz w:val="24"/>
        </w:rPr>
        <w:t>и их</w:t>
      </w:r>
      <w:r>
        <w:rPr>
          <w:spacing w:val="2"/>
          <w:sz w:val="24"/>
        </w:rPr>
        <w:t xml:space="preserve"> </w:t>
      </w:r>
      <w:r>
        <w:rPr>
          <w:sz w:val="24"/>
        </w:rPr>
        <w:t>конфигурация);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5" w:after="0" w:line="240" w:lineRule="auto"/>
        <w:ind w:left="768" w:right="0" w:hanging="567"/>
        <w:jc w:val="both"/>
        <w:rPr>
          <w:sz w:val="24"/>
        </w:rPr>
      </w:pPr>
      <w:r>
        <w:rPr>
          <w:sz w:val="24"/>
        </w:rPr>
        <w:t>Дата</w:t>
      </w:r>
      <w:r>
        <w:rPr>
          <w:spacing w:val="-3"/>
          <w:sz w:val="24"/>
        </w:rPr>
        <w:t xml:space="preserve"> </w:t>
      </w:r>
      <w:r>
        <w:rPr>
          <w:sz w:val="24"/>
        </w:rPr>
        <w:t>окончания</w:t>
      </w:r>
      <w:r>
        <w:rPr>
          <w:spacing w:val="-3"/>
          <w:sz w:val="24"/>
        </w:rPr>
        <w:t xml:space="preserve"> </w:t>
      </w:r>
      <w:r>
        <w:rPr>
          <w:sz w:val="24"/>
        </w:rPr>
        <w:t>тестирования;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5" w:after="0" w:line="240" w:lineRule="auto"/>
        <w:ind w:left="768" w:right="0" w:hanging="567"/>
        <w:jc w:val="both"/>
        <w:rPr>
          <w:sz w:val="24"/>
        </w:rPr>
      </w:pPr>
      <w:r>
        <w:rPr>
          <w:sz w:val="24"/>
        </w:rPr>
        <w:t>Результаты</w:t>
      </w:r>
      <w:r>
        <w:rPr>
          <w:spacing w:val="-3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описания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продукта,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документации,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39" w:after="0" w:line="355" w:lineRule="auto"/>
        <w:ind w:left="202" w:right="122" w:firstLine="0"/>
        <w:jc w:val="both"/>
        <w:rPr>
          <w:sz w:val="24"/>
        </w:rPr>
      </w:pPr>
      <w:r>
        <w:rPr>
          <w:sz w:val="24"/>
        </w:rPr>
        <w:t>Перечень</w:t>
      </w:r>
      <w:r>
        <w:rPr>
          <w:spacing w:val="-6"/>
          <w:sz w:val="24"/>
        </w:rPr>
        <w:t xml:space="preserve"> </w:t>
      </w:r>
      <w:r>
        <w:rPr>
          <w:sz w:val="24"/>
        </w:rPr>
        <w:t>несоответствий</w:t>
      </w:r>
      <w:r>
        <w:rPr>
          <w:spacing w:val="-5"/>
          <w:sz w:val="24"/>
        </w:rPr>
        <w:t xml:space="preserve"> </w:t>
      </w:r>
      <w:r>
        <w:rPr>
          <w:sz w:val="24"/>
        </w:rPr>
        <w:t>требованиямл,</w:t>
      </w:r>
      <w:r>
        <w:rPr>
          <w:spacing w:val="-6"/>
          <w:sz w:val="24"/>
        </w:rPr>
        <w:t xml:space="preserve"> </w:t>
      </w:r>
      <w:r>
        <w:rPr>
          <w:sz w:val="24"/>
        </w:rPr>
        <w:t>либо</w:t>
      </w:r>
      <w:r>
        <w:rPr>
          <w:spacing w:val="-6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-6"/>
          <w:sz w:val="24"/>
        </w:rPr>
        <w:t xml:space="preserve"> </w:t>
      </w:r>
      <w:r>
        <w:rPr>
          <w:sz w:val="24"/>
        </w:rPr>
        <w:t>несоответствий</w:t>
      </w:r>
      <w:r>
        <w:rPr>
          <w:spacing w:val="-5"/>
          <w:sz w:val="24"/>
        </w:rPr>
        <w:t xml:space="preserve"> </w:t>
      </w:r>
      <w:r>
        <w:rPr>
          <w:sz w:val="24"/>
        </w:rPr>
        <w:t>рекомендациям,</w:t>
      </w:r>
      <w:r>
        <w:rPr>
          <w:spacing w:val="-57"/>
          <w:sz w:val="24"/>
        </w:rPr>
        <w:t xml:space="preserve"> </w:t>
      </w:r>
      <w:r>
        <w:rPr>
          <w:sz w:val="24"/>
        </w:rPr>
        <w:t>либо перечень не учтенных в продукте рекомендаций, либо формулировка того, что продукт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был протестирован на</w:t>
      </w:r>
      <w:r>
        <w:rPr>
          <w:spacing w:val="-1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-1"/>
          <w:sz w:val="24"/>
        </w:rPr>
        <w:t xml:space="preserve"> </w:t>
      </w:r>
      <w:r>
        <w:rPr>
          <w:sz w:val="24"/>
        </w:rPr>
        <w:t>рекомендациям;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8" w:after="0" w:line="348" w:lineRule="auto"/>
        <w:ind w:left="202" w:right="119" w:firstLine="0"/>
        <w:jc w:val="both"/>
        <w:rPr>
          <w:sz w:val="24"/>
        </w:rPr>
      </w:pPr>
      <w:r>
        <w:rPr>
          <w:sz w:val="24"/>
        </w:rPr>
        <w:t>Формулировка,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относятся</w:t>
      </w:r>
      <w:r>
        <w:rPr>
          <w:spacing w:val="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протестированным</w:t>
      </w:r>
      <w:r>
        <w:rPr>
          <w:spacing w:val="-57"/>
          <w:sz w:val="24"/>
        </w:rPr>
        <w:t xml:space="preserve"> </w:t>
      </w:r>
      <w:r>
        <w:rPr>
          <w:sz w:val="24"/>
        </w:rPr>
        <w:t>компонентам</w:t>
      </w:r>
      <w:r>
        <w:rPr>
          <w:spacing w:val="-2"/>
          <w:sz w:val="24"/>
        </w:rPr>
        <w:t xml:space="preserve"> </w:t>
      </w:r>
      <w:r>
        <w:rPr>
          <w:sz w:val="24"/>
        </w:rPr>
        <w:t>продукта;</w:t>
      </w:r>
    </w:p>
    <w:p>
      <w:pPr>
        <w:pStyle w:val="14"/>
        <w:numPr>
          <w:ilvl w:val="0"/>
          <w:numId w:val="5"/>
        </w:numPr>
        <w:tabs>
          <w:tab w:val="left" w:pos="769"/>
        </w:tabs>
        <w:spacing w:before="18" w:after="0" w:line="348" w:lineRule="auto"/>
        <w:ind w:left="202" w:right="128" w:firstLine="0"/>
        <w:jc w:val="both"/>
        <w:rPr>
          <w:sz w:val="24"/>
        </w:rPr>
      </w:pPr>
      <w:r>
        <w:rPr>
          <w:sz w:val="24"/>
        </w:rPr>
        <w:t>Формулировка, что полная копия отчета о тестировании не может быть изготовлена без</w:t>
      </w:r>
      <w:r>
        <w:rPr>
          <w:spacing w:val="-57"/>
          <w:sz w:val="24"/>
        </w:rPr>
        <w:t xml:space="preserve"> </w:t>
      </w:r>
      <w:r>
        <w:rPr>
          <w:sz w:val="24"/>
        </w:rPr>
        <w:t>письменного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разрешения</w:t>
      </w:r>
      <w:r>
        <w:rPr>
          <w:spacing w:val="2"/>
          <w:sz w:val="24"/>
        </w:rPr>
        <w:t xml:space="preserve"> </w:t>
      </w:r>
      <w:r>
        <w:rPr>
          <w:sz w:val="24"/>
        </w:rPr>
        <w:t>тетировшиков.</w:t>
      </w:r>
    </w:p>
    <w:p>
      <w:pPr>
        <w:pStyle w:val="8"/>
        <w:spacing w:before="4"/>
        <w:rPr>
          <w:sz w:val="37"/>
        </w:rPr>
      </w:pPr>
    </w:p>
    <w:p>
      <w:pPr>
        <w:pStyle w:val="8"/>
        <w:ind w:left="910"/>
        <w:jc w:val="both"/>
      </w:pPr>
      <w:r>
        <w:t>Отчёт</w:t>
      </w:r>
      <w:r>
        <w:rPr>
          <w:spacing w:val="-3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тестировании приведён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приложении</w:t>
      </w:r>
      <w:r>
        <w:rPr>
          <w:spacing w:val="-4"/>
        </w:rPr>
        <w:t xml:space="preserve"> </w:t>
      </w:r>
      <w:r>
        <w:t>Д.</w:t>
      </w:r>
    </w:p>
    <w:p>
      <w:pPr>
        <w:spacing w:after="0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ind w:left="3680"/>
        <w:jc w:val="left"/>
      </w:pPr>
      <w:bookmarkStart w:id="4" w:name="_TOC_250001"/>
      <w:r>
        <w:t>5.</w:t>
      </w:r>
      <w:r>
        <w:rPr>
          <w:spacing w:val="-3"/>
        </w:rPr>
        <w:t xml:space="preserve"> </w:t>
      </w:r>
      <w:bookmarkEnd w:id="4"/>
      <w:r>
        <w:t>РЕЗУЛЬТАТЫ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spacing w:before="90"/>
        <w:ind w:left="910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Если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сервис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 –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раздел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исключается.</w:t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2"/>
        </w:rPr>
      </w:pPr>
    </w:p>
    <w:p>
      <w:pPr>
        <w:pStyle w:val="14"/>
        <w:numPr>
          <w:ilvl w:val="1"/>
          <w:numId w:val="14"/>
        </w:numPr>
        <w:tabs>
          <w:tab w:val="left" w:pos="1270"/>
        </w:tabs>
        <w:spacing w:before="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бесплатного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 w:line="360" w:lineRule="auto"/>
        <w:ind w:left="202" w:right="120" w:firstLine="707"/>
        <w:jc w:val="both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 создания бесплатного аккаунта Amazon Web Services с копиями экрана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shd w:val="clear" w:color="auto" w:fill="FFFF00"/>
        </w:rPr>
        <w:t>приведены в приложении А. Если сервис недоступен или аккаунт не требуется – пункт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shd w:val="clear" w:color="auto" w:fill="FFFF00"/>
        </w:rPr>
        <w:t>исключается.</w:t>
      </w:r>
    </w:p>
    <w:p>
      <w:pPr>
        <w:pStyle w:val="8"/>
        <w:rPr>
          <w:i/>
          <w:sz w:val="20"/>
        </w:rPr>
      </w:pPr>
    </w:p>
    <w:p>
      <w:pPr>
        <w:pStyle w:val="8"/>
        <w:spacing w:before="8"/>
        <w:rPr>
          <w:i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161290</wp:posOffset>
            </wp:positionV>
            <wp:extent cx="2569210" cy="446659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8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98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6"/>
        </w:rPr>
      </w:pPr>
    </w:p>
    <w:p>
      <w:pPr>
        <w:pStyle w:val="8"/>
        <w:spacing w:before="2"/>
        <w:rPr>
          <w:i/>
          <w:sz w:val="38"/>
        </w:rPr>
      </w:pPr>
    </w:p>
    <w:p>
      <w:pPr>
        <w:pStyle w:val="14"/>
        <w:numPr>
          <w:ilvl w:val="1"/>
          <w:numId w:val="14"/>
        </w:numPr>
        <w:tabs>
          <w:tab w:val="left" w:pos="1270"/>
        </w:tabs>
        <w:spacing w:before="1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-1"/>
          <w:sz w:val="24"/>
        </w:rPr>
        <w:t xml:space="preserve"> </w:t>
      </w:r>
      <w:r>
        <w:rPr>
          <w:sz w:val="24"/>
        </w:rPr>
        <w:t>NoSQL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выполнения запросов</w:t>
      </w:r>
      <w:r>
        <w:rPr>
          <w:spacing w:val="-2"/>
          <w:sz w:val="24"/>
        </w:rPr>
        <w:t xml:space="preserve"> </w:t>
      </w:r>
      <w:r>
        <w:rPr>
          <w:sz w:val="24"/>
        </w:rPr>
        <w:t>к ней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spacing w:before="74" w:line="360" w:lineRule="auto"/>
        <w:ind w:left="202" w:right="0" w:firstLine="566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создания</w:t>
      </w:r>
      <w:r>
        <w:rPr>
          <w:i/>
          <w:spacing w:val="2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таблицы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NoSQL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</w:t>
      </w:r>
      <w:r>
        <w:rPr>
          <w:i/>
          <w:spacing w:val="19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выполнения</w:t>
      </w:r>
      <w:r>
        <w:rPr>
          <w:i/>
          <w:spacing w:val="19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запросов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</w:t>
      </w:r>
      <w:r>
        <w:rPr>
          <w:i/>
          <w:spacing w:val="20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ней</w:t>
      </w:r>
      <w:r>
        <w:rPr>
          <w:i/>
          <w:spacing w:val="2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18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копиями</w:t>
      </w:r>
      <w:r>
        <w:rPr>
          <w:i/>
          <w:spacing w:val="19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экрана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  <w:shd w:val="clear" w:color="auto" w:fill="FFFF00"/>
        </w:rPr>
        <w:t>приведены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в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приложении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Б. Если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сервис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</w:t>
      </w:r>
      <w:r>
        <w:rPr>
          <w:i/>
          <w:spacing w:val="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– пункт исключается.</w:t>
      </w:r>
    </w:p>
    <w:p>
      <w:pPr>
        <w:pStyle w:val="8"/>
        <w:spacing w:before="11"/>
        <w:rPr>
          <w:i/>
          <w:sz w:val="35"/>
        </w:rPr>
      </w:pPr>
    </w:p>
    <w:p>
      <w:pPr>
        <w:pStyle w:val="14"/>
        <w:numPr>
          <w:ilvl w:val="1"/>
          <w:numId w:val="14"/>
        </w:numPr>
        <w:tabs>
          <w:tab w:val="left" w:pos="1270"/>
        </w:tabs>
        <w:spacing w:before="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документной</w:t>
      </w:r>
      <w:r>
        <w:rPr>
          <w:spacing w:val="-1"/>
          <w:sz w:val="24"/>
        </w:rPr>
        <w:t xml:space="preserve"> </w:t>
      </w:r>
      <w:r>
        <w:rPr>
          <w:sz w:val="24"/>
        </w:rPr>
        <w:t>базы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768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создания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таблицы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NoSQL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выполнения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запросов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ней</w:t>
      </w:r>
      <w:r>
        <w:rPr>
          <w:i/>
          <w:spacing w:val="1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1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копиями</w:t>
      </w:r>
      <w:r>
        <w:rPr>
          <w:i/>
          <w:spacing w:val="1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экрана.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Если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сервис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 –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пункт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исключается.</w:t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6"/>
        </w:rPr>
      </w:pPr>
    </w:p>
    <w:p>
      <w:pPr>
        <w:pStyle w:val="8"/>
        <w:spacing w:before="11"/>
        <w:rPr>
          <w:i/>
          <w:sz w:val="31"/>
        </w:rPr>
      </w:pPr>
    </w:p>
    <w:p>
      <w:pPr>
        <w:pStyle w:val="14"/>
        <w:numPr>
          <w:ilvl w:val="1"/>
          <w:numId w:val="14"/>
        </w:numPr>
        <w:tabs>
          <w:tab w:val="left" w:pos="1270"/>
        </w:tabs>
        <w:spacing w:before="0" w:after="0" w:line="240" w:lineRule="auto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1"/>
          <w:sz w:val="24"/>
        </w:rPr>
        <w:t xml:space="preserve"> </w:t>
      </w:r>
      <w:r>
        <w:rPr>
          <w:sz w:val="24"/>
        </w:rPr>
        <w:t>хранения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извлечения</w:t>
      </w:r>
      <w:r>
        <w:rPr>
          <w:spacing w:val="-2"/>
          <w:sz w:val="24"/>
        </w:rPr>
        <w:t xml:space="preserve"> </w:t>
      </w:r>
      <w:r>
        <w:rPr>
          <w:sz w:val="24"/>
        </w:rPr>
        <w:t>файла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 w:line="360" w:lineRule="auto"/>
        <w:ind w:left="202" w:right="0" w:firstLine="566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Результаты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хранения и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извлечения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файла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помощью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Amazon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S3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с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копиями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экрана.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Если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  <w:shd w:val="clear" w:color="auto" w:fill="FFFF00"/>
        </w:rPr>
        <w:t>сераис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недоступен</w:t>
      </w:r>
      <w:r>
        <w:rPr>
          <w:i/>
          <w:spacing w:val="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– пункт исключается.</w:t>
      </w:r>
    </w:p>
    <w:p>
      <w:pPr>
        <w:pStyle w:val="8"/>
        <w:rPr>
          <w:i/>
          <w:sz w:val="26"/>
        </w:rPr>
      </w:pPr>
    </w:p>
    <w:p>
      <w:pPr>
        <w:pStyle w:val="8"/>
        <w:rPr>
          <w:i/>
          <w:sz w:val="26"/>
        </w:rPr>
      </w:pPr>
    </w:p>
    <w:p>
      <w:pPr>
        <w:pStyle w:val="14"/>
        <w:numPr>
          <w:ilvl w:val="1"/>
          <w:numId w:val="14"/>
        </w:numPr>
        <w:tabs>
          <w:tab w:val="left" w:pos="1129"/>
        </w:tabs>
        <w:spacing w:before="230" w:after="0" w:line="240" w:lineRule="auto"/>
        <w:ind w:left="1128" w:right="0" w:hanging="361"/>
        <w:jc w:val="left"/>
        <w:rPr>
          <w:sz w:val="24"/>
        </w:rPr>
      </w:pPr>
      <w:r>
        <w:rPr>
          <w:sz w:val="24"/>
        </w:rPr>
        <w:t>Руководство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768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Разработанное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(разработанные)</w:t>
      </w:r>
      <w:r>
        <w:rPr>
          <w:i/>
          <w:spacing w:val="-6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Руководство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(руководства)</w:t>
      </w:r>
      <w:r>
        <w:rPr>
          <w:i/>
          <w:spacing w:val="-6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пользователя.</w:t>
      </w:r>
    </w:p>
    <w:p>
      <w:pPr>
        <w:pStyle w:val="8"/>
        <w:rPr>
          <w:i/>
          <w:sz w:val="20"/>
        </w:rPr>
      </w:pPr>
    </w:p>
    <w:p>
      <w:pPr>
        <w:pStyle w:val="8"/>
        <w:spacing w:before="6" w:after="1"/>
        <w:rPr>
          <w:i/>
          <w:sz w:val="28"/>
        </w:r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5"/>
        <w:gridCol w:w="7072"/>
        <w:gridCol w:w="15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965" w:type="dxa"/>
          </w:tcPr>
          <w:p>
            <w:pPr>
              <w:pStyle w:val="15"/>
              <w:spacing w:line="275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7072" w:type="dxa"/>
          </w:tcPr>
          <w:p>
            <w:pPr>
              <w:pStyle w:val="15"/>
              <w:spacing w:line="275" w:lineRule="exact"/>
              <w:ind w:left="95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руководства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пользователя</w:t>
            </w:r>
          </w:p>
        </w:tc>
        <w:tc>
          <w:tcPr>
            <w:tcW w:w="1594" w:type="dxa"/>
          </w:tcPr>
          <w:p>
            <w:pPr>
              <w:pStyle w:val="15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Приложение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96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072" w:type="dxa"/>
          </w:tcPr>
          <w:p>
            <w:pPr>
              <w:pStyle w:val="15"/>
              <w:tabs>
                <w:tab w:val="left" w:pos="1600"/>
                <w:tab w:val="left" w:pos="3159"/>
                <w:tab w:val="left" w:pos="3612"/>
                <w:tab w:val="left" w:pos="4804"/>
                <w:tab w:val="left" w:pos="5879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пользователя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созданию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таблицы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NoSQL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>
            <w:pPr>
              <w:pStyle w:val="15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выполнения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запросов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ней</w:t>
            </w:r>
          </w:p>
        </w:tc>
        <w:tc>
          <w:tcPr>
            <w:tcW w:w="1594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965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072" w:type="dxa"/>
          </w:tcPr>
          <w:p>
            <w:pPr>
              <w:pStyle w:val="15"/>
              <w:spacing w:line="270" w:lineRule="exact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настройке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документной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1594" w:type="dxa"/>
          </w:tcPr>
          <w:p>
            <w:pPr>
              <w:pStyle w:val="15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Б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965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072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хранению.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извлечению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файла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  <w:p>
            <w:pPr>
              <w:pStyle w:val="15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помощью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Amazon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594" w:type="dxa"/>
          </w:tcPr>
          <w:p>
            <w:pPr>
              <w:pStyle w:val="15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ind w:right="346"/>
      </w:pPr>
      <w:bookmarkStart w:id="5" w:name="_TOC_250000"/>
      <w:bookmarkEnd w:id="5"/>
      <w:r>
        <w:t>ЗАКЛЮЧЕНИЕ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</w:pPr>
    </w:p>
    <w:p>
      <w:pPr>
        <w:pStyle w:val="8"/>
        <w:spacing w:before="90" w:line="360" w:lineRule="auto"/>
        <w:ind w:left="202" w:right="120" w:firstLine="707"/>
        <w:jc w:val="both"/>
      </w:pPr>
      <w:r>
        <w:t>Целью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являлась</w:t>
      </w:r>
      <w:r>
        <w:rPr>
          <w:spacing w:val="1"/>
        </w:rPr>
        <w:t xml:space="preserve"> </w:t>
      </w:r>
      <w:r>
        <w:rPr>
          <w:shd w:val="clear" w:color="auto" w:fill="FFFF00"/>
        </w:rPr>
        <w:t>разработка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(подготовка)</w:t>
      </w:r>
      <w:r>
        <w:rPr>
          <w:spacing w:val="1"/>
        </w:rPr>
        <w:t xml:space="preserve"> </w:t>
      </w:r>
      <w:r>
        <w:rPr>
          <w:shd w:val="clear" w:color="auto" w:fill="FFFF00"/>
        </w:rPr>
        <w:t>документации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-13"/>
          <w:shd w:val="clear" w:color="auto" w:fill="FFFF00"/>
        </w:rPr>
        <w:t xml:space="preserve"> </w:t>
      </w:r>
      <w:r>
        <w:rPr>
          <w:shd w:val="clear" w:color="auto" w:fill="FFFF00"/>
        </w:rPr>
        <w:t>отчётных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форм</w:t>
      </w:r>
      <w:r>
        <w:rPr>
          <w:spacing w:val="-15"/>
          <w:shd w:val="clear" w:color="auto" w:fill="FFFF00"/>
        </w:rPr>
        <w:t xml:space="preserve"> </w:t>
      </w:r>
      <w:r>
        <w:rPr>
          <w:shd w:val="clear" w:color="auto" w:fill="FFFF00"/>
        </w:rPr>
        <w:t>для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внедрения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Web</w:t>
      </w:r>
      <w:r>
        <w:rPr>
          <w:spacing w:val="-57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 миграции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 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before="1" w:line="360" w:lineRule="auto"/>
        <w:ind w:left="202" w:right="121" w:firstLine="767"/>
        <w:jc w:val="both"/>
      </w:pPr>
      <w:r>
        <w:t>В ходе написания данной курсовой работы были получены практические навыки в</w:t>
      </w:r>
      <w:r>
        <w:rPr>
          <w:spacing w:val="1"/>
        </w:rPr>
        <w:t xml:space="preserve"> </w:t>
      </w:r>
      <w:r>
        <w:rPr>
          <w:spacing w:val="-1"/>
        </w:rPr>
        <w:t>области</w:t>
      </w:r>
      <w:r>
        <w:rPr>
          <w:spacing w:val="-12"/>
        </w:rPr>
        <w:t xml:space="preserve"> </w:t>
      </w:r>
      <w:r>
        <w:rPr>
          <w:spacing w:val="-1"/>
          <w:shd w:val="clear" w:color="auto" w:fill="FFFF00"/>
        </w:rPr>
        <w:t>разработки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(подготовки)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документации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отчётных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форм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для</w:t>
      </w:r>
      <w:r>
        <w:rPr>
          <w:spacing w:val="-15"/>
          <w:shd w:val="clear" w:color="auto" w:fill="FFFF00"/>
        </w:rPr>
        <w:t xml:space="preserve"> </w:t>
      </w:r>
      <w:r>
        <w:rPr>
          <w:shd w:val="clear" w:color="auto" w:fill="FFFF00"/>
        </w:rPr>
        <w:t>внедрения</w:t>
      </w:r>
      <w:r>
        <w:rPr>
          <w:spacing w:val="-13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-57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Web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миграции</w:t>
      </w:r>
      <w:r>
        <w:rPr>
          <w:spacing w:val="-58"/>
        </w:rPr>
        <w:t xml:space="preserve"> </w:t>
      </w:r>
      <w:r>
        <w:rPr>
          <w:shd w:val="clear" w:color="auto" w:fill="FFFF00"/>
        </w:rPr>
        <w:t>и 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before="1" w:line="360" w:lineRule="auto"/>
        <w:ind w:left="202" w:right="119" w:firstLine="707"/>
        <w:jc w:val="both"/>
      </w:pPr>
      <w:r>
        <w:t>Опыт, полученный при написании работы, подтвердил необходимость в правильной</w:t>
      </w:r>
      <w:r>
        <w:rPr>
          <w:spacing w:val="1"/>
        </w:rPr>
        <w:t xml:space="preserve"> </w:t>
      </w:r>
      <w:r>
        <w:t>выработки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rPr>
          <w:shd w:val="clear" w:color="auto" w:fill="FFFF00"/>
        </w:rPr>
        <w:t>разработке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(подготовке)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документации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отчётных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форм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для</w:t>
      </w:r>
      <w:r>
        <w:rPr>
          <w:spacing w:val="1"/>
        </w:rPr>
        <w:t xml:space="preserve"> </w:t>
      </w:r>
      <w:r>
        <w:rPr>
          <w:shd w:val="clear" w:color="auto" w:fill="FFFF00"/>
        </w:rPr>
        <w:t>внедрения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программных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средств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платформы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Web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Services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интеграции</w:t>
      </w:r>
      <w:r>
        <w:rPr>
          <w:spacing w:val="1"/>
        </w:rPr>
        <w:t xml:space="preserve"> </w:t>
      </w:r>
      <w:r>
        <w:rPr>
          <w:shd w:val="clear" w:color="auto" w:fill="FFFF00"/>
        </w:rPr>
        <w:t>распределённых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приложений,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миграции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передачи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данных</w:t>
      </w:r>
      <w:r>
        <w:t>.</w:t>
      </w:r>
    </w:p>
    <w:p>
      <w:pPr>
        <w:pStyle w:val="8"/>
        <w:spacing w:line="360" w:lineRule="auto"/>
        <w:ind w:left="202" w:right="119" w:firstLine="707"/>
        <w:jc w:val="both"/>
      </w:pPr>
      <w:r>
        <w:rPr>
          <w:shd w:val="clear" w:color="auto" w:fill="FFFF00"/>
        </w:rPr>
        <w:t>В рамках курсового проектирования получен опыт создания среды AWS Cloud9 для</w:t>
      </w:r>
      <w:r>
        <w:rPr>
          <w:spacing w:val="1"/>
        </w:rPr>
        <w:t xml:space="preserve"> </w:t>
      </w:r>
      <w:r>
        <w:rPr>
          <w:shd w:val="clear" w:color="auto" w:fill="FFFF00"/>
        </w:rPr>
        <w:t>работы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DocumentDB.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Установлена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оболочка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Mongo,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создан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кластер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</w:t>
      </w:r>
      <w:r>
        <w:rPr>
          <w:spacing w:val="1"/>
        </w:rPr>
        <w:t xml:space="preserve"> </w:t>
      </w:r>
      <w:r>
        <w:rPr>
          <w:shd w:val="clear" w:color="auto" w:fill="FFFF00"/>
        </w:rPr>
        <w:t>DocumentDB, и подключение к нему, отправлено несколько запросов, вставлены данные и</w:t>
      </w:r>
      <w:r>
        <w:rPr>
          <w:spacing w:val="1"/>
        </w:rPr>
        <w:t xml:space="preserve"> </w:t>
      </w:r>
      <w:r>
        <w:rPr>
          <w:shd w:val="clear" w:color="auto" w:fill="FFFF00"/>
        </w:rPr>
        <w:t>созданы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запросы к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документам JSON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с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помощью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Amazon DocumentDB.</w:t>
      </w:r>
    </w:p>
    <w:p>
      <w:pPr>
        <w:pStyle w:val="8"/>
        <w:spacing w:line="360" w:lineRule="auto"/>
        <w:ind w:left="202" w:right="118" w:firstLine="707"/>
        <w:jc w:val="both"/>
      </w:pPr>
      <w:r>
        <w:rPr>
          <w:shd w:val="clear" w:color="auto" w:fill="FFFF00"/>
        </w:rPr>
        <w:t>Создана резервная копия файла в облаке. Для этого создана корзинв Amazon S3 и</w:t>
      </w:r>
      <w:r>
        <w:rPr>
          <w:spacing w:val="1"/>
        </w:rPr>
        <w:t xml:space="preserve"> </w:t>
      </w:r>
      <w:r>
        <w:rPr>
          <w:shd w:val="clear" w:color="auto" w:fill="FFFF00"/>
        </w:rPr>
        <w:t>отправлен в неё файл как объект S3. Amazon S3 обеспечивает надежность хранения объектов</w:t>
      </w:r>
      <w:r>
        <w:rPr>
          <w:spacing w:val="-57"/>
        </w:rPr>
        <w:t xml:space="preserve"> </w:t>
      </w:r>
      <w:r>
        <w:rPr>
          <w:shd w:val="clear" w:color="auto" w:fill="FFFF00"/>
        </w:rPr>
        <w:t>на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уровне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99,999999999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%,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что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позволяет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гарантировать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доступ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ним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в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любой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момент</w:t>
      </w:r>
      <w:r>
        <w:rPr>
          <w:spacing w:val="-57"/>
        </w:rPr>
        <w:t xml:space="preserve"> </w:t>
      </w:r>
      <w:r>
        <w:rPr>
          <w:shd w:val="clear" w:color="auto" w:fill="FFFF00"/>
        </w:rPr>
        <w:t>времени.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Также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извлечена сохраненная копия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файла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2"/>
          <w:shd w:val="clear" w:color="auto" w:fill="FFFF00"/>
        </w:rPr>
        <w:t xml:space="preserve"> </w:t>
      </w:r>
      <w:r>
        <w:rPr>
          <w:shd w:val="clear" w:color="auto" w:fill="FFFF00"/>
        </w:rPr>
        <w:t>удалиена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корзина.</w:t>
      </w:r>
    </w:p>
    <w:p>
      <w:pPr>
        <w:pStyle w:val="8"/>
        <w:spacing w:line="360" w:lineRule="auto"/>
        <w:ind w:left="202" w:right="122" w:firstLine="707"/>
        <w:jc w:val="both"/>
      </w:pPr>
      <w:r>
        <w:rPr>
          <w:shd w:val="clear" w:color="auto" w:fill="FFFF00"/>
        </w:rPr>
        <w:t>Созданы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таблицы,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запрошены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таблицы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и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элементы,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управление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которыми</w:t>
      </w:r>
      <w:r>
        <w:rPr>
          <w:spacing w:val="-57"/>
        </w:rPr>
        <w:t xml:space="preserve"> </w:t>
      </w:r>
      <w:r>
        <w:rPr>
          <w:shd w:val="clear" w:color="auto" w:fill="FFFF00"/>
        </w:rPr>
        <w:t>осущетвлялось из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консоли</w:t>
      </w:r>
      <w:r>
        <w:rPr>
          <w:spacing w:val="4"/>
          <w:shd w:val="clear" w:color="auto" w:fill="FFFF00"/>
        </w:rPr>
        <w:t xml:space="preserve"> </w:t>
      </w:r>
      <w:r>
        <w:rPr>
          <w:shd w:val="clear" w:color="auto" w:fill="FFFF00"/>
        </w:rPr>
        <w:t>управления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AWS.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202" w:right="121" w:firstLine="707"/>
        <w:jc w:val="both"/>
      </w:pPr>
      <w:r>
        <w:t>Заявленные</w:t>
      </w:r>
      <w:r>
        <w:rPr>
          <w:spacing w:val="-15"/>
        </w:rPr>
        <w:t xml:space="preserve"> </w:t>
      </w:r>
      <w:r>
        <w:t>цели</w:t>
      </w:r>
      <w:r>
        <w:rPr>
          <w:spacing w:val="-12"/>
        </w:rPr>
        <w:t xml:space="preserve"> </w:t>
      </w:r>
      <w:r>
        <w:t>полностью</w:t>
      </w:r>
      <w:r>
        <w:rPr>
          <w:spacing w:val="-13"/>
        </w:rPr>
        <w:t xml:space="preserve"> </w:t>
      </w:r>
      <w:r>
        <w:t>достигнуты,</w:t>
      </w:r>
      <w:r>
        <w:rPr>
          <w:spacing w:val="-13"/>
        </w:rPr>
        <w:t xml:space="preserve"> </w:t>
      </w:r>
      <w:r>
        <w:t>однако,</w:t>
      </w:r>
      <w:r>
        <w:rPr>
          <w:spacing w:val="-13"/>
        </w:rPr>
        <w:t xml:space="preserve"> </w:t>
      </w:r>
      <w:r>
        <w:t>возможный</w:t>
      </w:r>
      <w:r>
        <w:rPr>
          <w:spacing w:val="-13"/>
        </w:rPr>
        <w:t xml:space="preserve"> </w:t>
      </w:r>
      <w:r>
        <w:t>недостаток,</w:t>
      </w:r>
      <w:r>
        <w:rPr>
          <w:spacing w:val="-13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влияющий</w:t>
      </w:r>
      <w:r>
        <w:rPr>
          <w:spacing w:val="-58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итоговый результат, проявляется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недочёта</w:t>
      </w:r>
      <w:r>
        <w:rPr>
          <w:spacing w:val="-2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поянительной</w:t>
      </w:r>
      <w:r>
        <w:rPr>
          <w:spacing w:val="1"/>
        </w:rPr>
        <w:t xml:space="preserve"> </w:t>
      </w:r>
      <w:r>
        <w:t>записки.</w:t>
      </w:r>
    </w:p>
    <w:p>
      <w:pPr>
        <w:spacing w:after="0" w:line="360" w:lineRule="auto"/>
        <w:jc w:val="both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ind w:right="345"/>
      </w:pPr>
      <w:r>
        <w:t>СПИСОК</w:t>
      </w:r>
      <w:r>
        <w:rPr>
          <w:spacing w:val="-7"/>
        </w:rPr>
        <w:t xml:space="preserve"> </w:t>
      </w:r>
      <w:r>
        <w:t>ИСПОЛЬЗОВАННЫХ</w:t>
      </w:r>
      <w:r>
        <w:rPr>
          <w:spacing w:val="-5"/>
        </w:rPr>
        <w:t xml:space="preserve"> </w:t>
      </w:r>
      <w:r>
        <w:t>ИСТОЧНИКОВ</w:t>
      </w:r>
    </w:p>
    <w:p>
      <w:pPr>
        <w:pStyle w:val="8"/>
        <w:rPr>
          <w:sz w:val="40"/>
        </w:rPr>
      </w:pPr>
    </w:p>
    <w:p>
      <w:pPr>
        <w:pStyle w:val="8"/>
        <w:spacing w:before="4"/>
        <w:rPr>
          <w:sz w:val="52"/>
        </w:rPr>
      </w:pPr>
    </w:p>
    <w:p>
      <w:pPr>
        <w:pStyle w:val="8"/>
        <w:tabs>
          <w:tab w:val="left" w:pos="768"/>
        </w:tabs>
        <w:ind w:left="202"/>
      </w:pPr>
      <w:r>
        <w:t>1</w:t>
      </w:r>
      <w:r>
        <w:tab/>
      </w:r>
      <w:r>
        <w:t>«Юрайт»,</w:t>
      </w:r>
      <w:r>
        <w:rPr>
          <w:spacing w:val="-6"/>
        </w:rPr>
        <w:t xml:space="preserve"> </w:t>
      </w:r>
      <w:r>
        <w:t>2020</w:t>
      </w:r>
    </w:p>
    <w:p>
      <w:pPr>
        <w:pStyle w:val="8"/>
        <w:tabs>
          <w:tab w:val="left" w:pos="768"/>
        </w:tabs>
        <w:spacing w:before="139"/>
        <w:ind w:left="202"/>
      </w:pPr>
      <w:r>
        <w:t>2</w:t>
      </w:r>
      <w:r>
        <w:tab/>
      </w:r>
      <w:r>
        <w:t>«Юрайт»,</w:t>
      </w:r>
      <w:r>
        <w:rPr>
          <w:spacing w:val="-6"/>
        </w:rPr>
        <w:t xml:space="preserve"> </w:t>
      </w:r>
      <w:r>
        <w:t>2020</w:t>
      </w:r>
    </w:p>
    <w:p>
      <w:pPr>
        <w:pStyle w:val="8"/>
        <w:tabs>
          <w:tab w:val="left" w:pos="833"/>
        </w:tabs>
        <w:spacing w:before="137"/>
        <w:ind w:left="202"/>
      </w:pPr>
      <w:r>
        <w:t>3</w:t>
      </w:r>
      <w:r>
        <w:tab/>
      </w:r>
      <w:r>
        <w:t>«Amazon»,</w:t>
      </w:r>
      <w:r>
        <w:rPr>
          <w:spacing w:val="-3"/>
        </w:rPr>
        <w:t xml:space="preserve"> </w:t>
      </w:r>
      <w:r>
        <w:t>2020</w:t>
      </w:r>
    </w:p>
    <w:p>
      <w:pPr>
        <w:pStyle w:val="8"/>
        <w:tabs>
          <w:tab w:val="left" w:pos="768"/>
        </w:tabs>
        <w:spacing w:before="139"/>
        <w:ind w:left="202"/>
      </w:pPr>
      <w:r>
        <w:t>4</w:t>
      </w:r>
      <w:r>
        <w:tab/>
      </w:r>
      <w:r>
        <w:t>…….</w:t>
      </w:r>
    </w:p>
    <w:p>
      <w:pPr>
        <w:pStyle w:val="14"/>
        <w:numPr>
          <w:ilvl w:val="0"/>
          <w:numId w:val="15"/>
        </w:numPr>
        <w:tabs>
          <w:tab w:val="left" w:pos="768"/>
          <w:tab w:val="left" w:pos="769"/>
        </w:tabs>
        <w:spacing w:before="137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14"/>
        <w:numPr>
          <w:ilvl w:val="0"/>
          <w:numId w:val="15"/>
        </w:numPr>
        <w:tabs>
          <w:tab w:val="left" w:pos="828"/>
          <w:tab w:val="left" w:pos="829"/>
        </w:tabs>
        <w:spacing w:before="139" w:after="0" w:line="240" w:lineRule="auto"/>
        <w:ind w:left="828" w:right="0" w:hanging="62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14"/>
        <w:numPr>
          <w:ilvl w:val="0"/>
          <w:numId w:val="15"/>
        </w:numPr>
        <w:tabs>
          <w:tab w:val="left" w:pos="768"/>
          <w:tab w:val="left" w:pos="769"/>
        </w:tabs>
        <w:spacing w:before="138" w:after="0" w:line="240" w:lineRule="auto"/>
        <w:ind w:left="768" w:right="0" w:hanging="56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14"/>
        <w:numPr>
          <w:ilvl w:val="0"/>
          <w:numId w:val="15"/>
        </w:numPr>
        <w:tabs>
          <w:tab w:val="left" w:pos="828"/>
          <w:tab w:val="left" w:pos="829"/>
        </w:tabs>
        <w:spacing w:before="139" w:after="0" w:line="240" w:lineRule="auto"/>
        <w:ind w:left="828" w:right="0" w:hanging="62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8"/>
        <w:tabs>
          <w:tab w:val="left" w:pos="768"/>
        </w:tabs>
        <w:spacing w:before="137"/>
        <w:ind w:left="202"/>
      </w:pPr>
      <w:r>
        <w:t>9</w:t>
      </w:r>
      <w:r>
        <w:tab/>
      </w:r>
      <w:r>
        <w:t>……</w:t>
      </w:r>
    </w:p>
    <w:p>
      <w:pPr>
        <w:spacing w:after="0"/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spacing w:before="73"/>
        <w:ind w:right="339"/>
      </w:pPr>
      <w:r>
        <w:t>ПРИЛОЖЕНИЕ</w:t>
      </w:r>
      <w:r>
        <w:rPr>
          <w:spacing w:val="1"/>
        </w:rPr>
        <w:t xml:space="preserve"> </w:t>
      </w:r>
      <w:r>
        <w:t>А</w:t>
      </w:r>
    </w:p>
    <w:p>
      <w:pPr>
        <w:pStyle w:val="3"/>
      </w:pPr>
      <w:r>
        <w:t>(обязательное)</w:t>
      </w:r>
    </w:p>
    <w:p>
      <w:pPr>
        <w:pStyle w:val="8"/>
        <w:rPr>
          <w:sz w:val="34"/>
        </w:rPr>
      </w:pPr>
    </w:p>
    <w:p>
      <w:pPr>
        <w:pStyle w:val="8"/>
        <w:rPr>
          <w:sz w:val="30"/>
        </w:rPr>
      </w:pPr>
    </w:p>
    <w:p>
      <w:pPr>
        <w:spacing w:before="0" w:line="360" w:lineRule="auto"/>
        <w:ind w:left="419" w:right="341" w:firstLine="0"/>
        <w:jc w:val="center"/>
        <w:rPr>
          <w:sz w:val="32"/>
        </w:rPr>
      </w:pPr>
      <w:r>
        <w:rPr>
          <w:sz w:val="32"/>
        </w:rPr>
        <w:t>Руководство пользователя по созданию таблицы NoSQL и</w:t>
      </w:r>
      <w:r>
        <w:rPr>
          <w:spacing w:val="-77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2"/>
          <w:sz w:val="32"/>
        </w:rPr>
        <w:t xml:space="preserve"> </w:t>
      </w:r>
      <w:r>
        <w:rPr>
          <w:sz w:val="32"/>
        </w:rPr>
        <w:t>запросов к ней</w:t>
      </w:r>
    </w:p>
    <w:p>
      <w:pPr>
        <w:spacing w:after="0" w:line="360" w:lineRule="auto"/>
        <w:jc w:val="center"/>
        <w:rPr>
          <w:sz w:val="32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2"/>
        <w:spacing w:before="73"/>
        <w:ind w:right="341"/>
      </w:pPr>
      <w:r>
        <w:t>ПРИЛОЖЕНИЕ Б</w:t>
      </w:r>
    </w:p>
    <w:p>
      <w:pPr>
        <w:pStyle w:val="3"/>
      </w:pPr>
      <w:r>
        <w:t>(обязательное)</w:t>
      </w:r>
    </w:p>
    <w:p>
      <w:pPr>
        <w:pStyle w:val="8"/>
        <w:rPr>
          <w:sz w:val="34"/>
        </w:rPr>
      </w:pPr>
    </w:p>
    <w:p>
      <w:pPr>
        <w:pStyle w:val="8"/>
        <w:rPr>
          <w:sz w:val="30"/>
        </w:rPr>
      </w:pPr>
    </w:p>
    <w:p>
      <w:pPr>
        <w:spacing w:before="0"/>
        <w:ind w:left="419" w:right="350" w:firstLine="0"/>
        <w:jc w:val="center"/>
        <w:rPr>
          <w:sz w:val="32"/>
        </w:rPr>
      </w:pPr>
      <w:r>
        <w:rPr>
          <w:sz w:val="32"/>
        </w:rPr>
        <w:t>Руководство</w:t>
      </w:r>
      <w:r>
        <w:rPr>
          <w:spacing w:val="-3"/>
          <w:sz w:val="32"/>
        </w:rPr>
        <w:t xml:space="preserve"> </w:t>
      </w:r>
      <w:r>
        <w:rPr>
          <w:sz w:val="32"/>
        </w:rPr>
        <w:t>пользователя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настройке</w:t>
      </w:r>
      <w:r>
        <w:rPr>
          <w:spacing w:val="-5"/>
          <w:sz w:val="32"/>
        </w:rPr>
        <w:t xml:space="preserve"> </w:t>
      </w:r>
      <w:r>
        <w:rPr>
          <w:sz w:val="32"/>
        </w:rPr>
        <w:t>документной</w:t>
      </w:r>
      <w:r>
        <w:rPr>
          <w:spacing w:val="-5"/>
          <w:sz w:val="32"/>
        </w:rPr>
        <w:t xml:space="preserve"> </w:t>
      </w:r>
      <w:r>
        <w:rPr>
          <w:sz w:val="32"/>
        </w:rPr>
        <w:t>базы</w:t>
      </w:r>
      <w:r>
        <w:rPr>
          <w:spacing w:val="-5"/>
          <w:sz w:val="32"/>
        </w:rPr>
        <w:t xml:space="preserve"> </w:t>
      </w:r>
      <w:r>
        <w:rPr>
          <w:sz w:val="32"/>
        </w:rPr>
        <w:t>данных</w:t>
      </w:r>
    </w:p>
    <w:p>
      <w:pPr>
        <w:spacing w:after="0"/>
        <w:jc w:val="center"/>
        <w:rPr>
          <w:sz w:val="32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p>
      <w:pPr>
        <w:pStyle w:val="8"/>
        <w:spacing w:before="8"/>
        <w:rPr>
          <w:sz w:val="17"/>
        </w:rPr>
      </w:pPr>
    </w:p>
    <w:p>
      <w:pPr>
        <w:pStyle w:val="2"/>
        <w:spacing w:before="85"/>
        <w:ind w:right="341"/>
      </w:pPr>
      <w:r>
        <w:t>ПРИЛОЖЕНИЕ В</w:t>
      </w:r>
    </w:p>
    <w:p>
      <w:pPr>
        <w:pStyle w:val="3"/>
      </w:pPr>
      <w:r>
        <w:t>(обязательное)</w:t>
      </w:r>
    </w:p>
    <w:p>
      <w:pPr>
        <w:pStyle w:val="8"/>
        <w:rPr>
          <w:sz w:val="34"/>
        </w:rPr>
      </w:pPr>
    </w:p>
    <w:p>
      <w:pPr>
        <w:pStyle w:val="8"/>
        <w:rPr>
          <w:sz w:val="30"/>
        </w:rPr>
      </w:pPr>
    </w:p>
    <w:p>
      <w:pPr>
        <w:spacing w:before="0" w:line="360" w:lineRule="auto"/>
        <w:ind w:left="419" w:right="344" w:firstLine="0"/>
        <w:jc w:val="center"/>
        <w:rPr>
          <w:sz w:val="32"/>
        </w:rPr>
      </w:pPr>
      <w:r>
        <w:rPr>
          <w:sz w:val="32"/>
        </w:rPr>
        <w:t>Руководство пользователя по хранению. и извлечению файла с</w:t>
      </w:r>
      <w:r>
        <w:rPr>
          <w:spacing w:val="-77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1"/>
          <w:sz w:val="32"/>
        </w:rPr>
        <w:t xml:space="preserve"> </w:t>
      </w:r>
      <w:r>
        <w:rPr>
          <w:sz w:val="32"/>
        </w:rPr>
        <w:t>Amazon S3</w:t>
      </w:r>
    </w:p>
    <w:p>
      <w:pPr>
        <w:spacing w:after="0" w:line="360" w:lineRule="auto"/>
        <w:jc w:val="center"/>
        <w:rPr>
          <w:sz w:val="32"/>
        </w:rPr>
        <w:sectPr>
          <w:pgSz w:w="11910" w:h="16840"/>
          <w:pgMar w:top="1580" w:right="440" w:bottom="960" w:left="1500" w:header="0" w:footer="699" w:gutter="0"/>
          <w:cols w:space="720" w:num="1"/>
        </w:sectPr>
      </w:pPr>
    </w:p>
    <w:p>
      <w:pPr>
        <w:pStyle w:val="2"/>
        <w:spacing w:before="73"/>
        <w:ind w:right="343"/>
      </w:pPr>
      <w:r>
        <w:t>ПРИЛОЖЕНИЕ</w:t>
      </w:r>
      <w:r>
        <w:rPr>
          <w:spacing w:val="1"/>
        </w:rPr>
        <w:t xml:space="preserve"> </w:t>
      </w:r>
      <w:r>
        <w:t>Г</w:t>
      </w:r>
    </w:p>
    <w:p>
      <w:pPr>
        <w:pStyle w:val="3"/>
        <w:spacing w:line="720" w:lineRule="auto"/>
        <w:ind w:left="3524" w:right="3445" w:firstLine="489"/>
        <w:jc w:val="left"/>
      </w:pPr>
      <w:r>
        <w:t>(обязательное)</w:t>
      </w:r>
      <w:r>
        <w:rPr>
          <w:spacing w:val="1"/>
        </w:rPr>
        <w:t xml:space="preserve"> </w:t>
      </w:r>
      <w:r>
        <w:t>Отчёт</w:t>
      </w:r>
      <w:r>
        <w:rPr>
          <w:spacing w:val="-9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тестировании</w:t>
      </w:r>
    </w:p>
    <w:p>
      <w:pPr>
        <w:pStyle w:val="4"/>
        <w:spacing w:before="6"/>
        <w:jc w:val="both"/>
      </w:pPr>
      <w:r>
        <w:t>Наименование</w:t>
      </w:r>
      <w:r>
        <w:rPr>
          <w:spacing w:val="-4"/>
        </w:rPr>
        <w:t xml:space="preserve"> </w:t>
      </w:r>
      <w:r>
        <w:t>подсистемы</w:t>
      </w:r>
    </w:p>
    <w:p>
      <w:pPr>
        <w:pStyle w:val="8"/>
        <w:spacing w:before="134"/>
        <w:ind w:left="768"/>
        <w:jc w:val="both"/>
      </w:pPr>
      <w:r>
        <w:t>Сервис</w:t>
      </w:r>
      <w:r>
        <w:rPr>
          <w:spacing w:val="-3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облачной</w:t>
      </w:r>
      <w:r>
        <w:rPr>
          <w:spacing w:val="-1"/>
        </w:rPr>
        <w:t xml:space="preserve"> </w:t>
      </w:r>
      <w:r>
        <w:t>платформы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Services.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2"/>
        </w:rPr>
      </w:pPr>
    </w:p>
    <w:p>
      <w:pPr>
        <w:pStyle w:val="4"/>
        <w:spacing w:before="1"/>
        <w:jc w:val="both"/>
      </w:pPr>
      <w:r>
        <w:t>Краткая</w:t>
      </w:r>
      <w:r>
        <w:rPr>
          <w:spacing w:val="-4"/>
        </w:rPr>
        <w:t xml:space="preserve"> </w:t>
      </w:r>
      <w:r>
        <w:t>характеристика</w:t>
      </w:r>
    </w:p>
    <w:p>
      <w:pPr>
        <w:pStyle w:val="8"/>
        <w:spacing w:before="132" w:line="360" w:lineRule="auto"/>
        <w:ind w:left="202" w:right="119" w:firstLine="566"/>
        <w:jc w:val="both"/>
      </w:pPr>
      <w:r>
        <w:t>Сервис.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безопасное,</w:t>
      </w:r>
      <w:r>
        <w:rPr>
          <w:spacing w:val="1"/>
        </w:rPr>
        <w:t xml:space="preserve"> </w:t>
      </w:r>
      <w:r>
        <w:t>надежное</w:t>
      </w:r>
      <w:r>
        <w:rPr>
          <w:spacing w:val="1"/>
        </w:rPr>
        <w:t xml:space="preserve"> </w:t>
      </w:r>
      <w:r>
        <w:t>облачное</w:t>
      </w:r>
      <w:r>
        <w:rPr>
          <w:spacing w:val="1"/>
        </w:rPr>
        <w:t xml:space="preserve"> </w:t>
      </w:r>
      <w:r>
        <w:t>хранилище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большими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r>
        <w:t>масштабирования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составляющих</w:t>
      </w:r>
      <w:r>
        <w:rPr>
          <w:spacing w:val="1"/>
        </w:rPr>
        <w:t xml:space="preserve"> </w:t>
      </w:r>
      <w:r>
        <w:t>статический</w:t>
      </w:r>
      <w:r>
        <w:rPr>
          <w:spacing w:val="1"/>
        </w:rPr>
        <w:t xml:space="preserve"> </w:t>
      </w:r>
      <w:r>
        <w:t>веб-сайт.</w:t>
      </w:r>
      <w:r>
        <w:rPr>
          <w:spacing w:val="1"/>
        </w:rPr>
        <w:t xml:space="preserve"> </w:t>
      </w:r>
      <w:r>
        <w:t>Примеры объектов, которые можно хранить: HTML-страницы, файлы CSS, изображения,</w:t>
      </w:r>
      <w:r>
        <w:rPr>
          <w:spacing w:val="1"/>
        </w:rPr>
        <w:t xml:space="preserve"> </w:t>
      </w:r>
      <w:r>
        <w:t>видеофайлы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веб-интерфейс</w:t>
      </w:r>
      <w:r>
        <w:rPr>
          <w:spacing w:val="1"/>
        </w:rPr>
        <w:t xml:space="preserve"> </w:t>
      </w:r>
      <w:r>
        <w:t>упрощает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объектного</w:t>
      </w:r>
      <w:r>
        <w:rPr>
          <w:spacing w:val="1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передачу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хранение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извлечение из любой точки Интернета. Это означает, что надежный доступ к сохраненным</w:t>
      </w:r>
      <w:r>
        <w:rPr>
          <w:spacing w:val="1"/>
        </w:rPr>
        <w:t xml:space="preserve"> </w:t>
      </w:r>
      <w:r>
        <w:t>данным</w:t>
      </w:r>
      <w:r>
        <w:rPr>
          <w:spacing w:val="-2"/>
        </w:rPr>
        <w:t xml:space="preserve"> </w:t>
      </w:r>
      <w:r>
        <w:t>обеспечен</w:t>
      </w:r>
      <w:r>
        <w:rPr>
          <w:spacing w:val="1"/>
        </w:rPr>
        <w:t xml:space="preserve"> </w:t>
      </w:r>
      <w:r>
        <w:t>для всех</w:t>
      </w:r>
      <w:r>
        <w:rPr>
          <w:spacing w:val="1"/>
        </w:rPr>
        <w:t xml:space="preserve"> </w:t>
      </w:r>
      <w:r>
        <w:t>конечных пользователей.</w:t>
      </w:r>
    </w:p>
    <w:p>
      <w:pPr>
        <w:pStyle w:val="8"/>
        <w:spacing w:before="5"/>
        <w:rPr>
          <w:sz w:val="36"/>
        </w:rPr>
      </w:pPr>
    </w:p>
    <w:p>
      <w:pPr>
        <w:pStyle w:val="4"/>
      </w:pPr>
      <w:r>
        <w:t>Вычислительные</w:t>
      </w:r>
      <w:r>
        <w:rPr>
          <w:spacing w:val="-7"/>
        </w:rPr>
        <w:t xml:space="preserve"> </w:t>
      </w:r>
      <w:r>
        <w:t>системы,</w:t>
      </w:r>
      <w:r>
        <w:rPr>
          <w:spacing w:val="-5"/>
        </w:rPr>
        <w:t xml:space="preserve"> </w:t>
      </w:r>
      <w:r>
        <w:t>использованные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тестировании</w:t>
      </w:r>
    </w:p>
    <w:p>
      <w:pPr>
        <w:pStyle w:val="8"/>
        <w:spacing w:before="134" w:line="360" w:lineRule="auto"/>
        <w:ind w:left="202" w:right="130" w:firstLine="566"/>
        <w:jc w:val="both"/>
      </w:pPr>
      <w:r>
        <w:t>Компьютер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. Операционная система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. Программное обеспечение</w:t>
      </w:r>
      <w:r>
        <w:rPr>
          <w:u w:val="single"/>
        </w:rPr>
        <w:t xml:space="preserve">   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браузер,</w:t>
      </w:r>
      <w:r>
        <w:rPr>
          <w:spacing w:val="-1"/>
        </w:rPr>
        <w:t xml:space="preserve"> </w:t>
      </w:r>
      <w:r>
        <w:t>Office).</w:t>
      </w:r>
    </w:p>
    <w:p>
      <w:pPr>
        <w:pStyle w:val="8"/>
        <w:spacing w:before="4"/>
        <w:rPr>
          <w:sz w:val="36"/>
        </w:rPr>
      </w:pPr>
    </w:p>
    <w:p>
      <w:pPr>
        <w:pStyle w:val="4"/>
      </w:pPr>
      <w:r>
        <w:t>Дата</w:t>
      </w:r>
      <w:r>
        <w:rPr>
          <w:spacing w:val="-5"/>
        </w:rPr>
        <w:t xml:space="preserve"> </w:t>
      </w:r>
      <w:r>
        <w:t>тестирования</w:t>
      </w:r>
    </w:p>
    <w:p>
      <w:pPr>
        <w:pStyle w:val="8"/>
        <w:spacing w:before="135"/>
        <w:ind w:left="768"/>
      </w:pPr>
      <w:r>
        <w:t>14</w:t>
      </w:r>
      <w:r>
        <w:rPr>
          <w:spacing w:val="-1"/>
        </w:rPr>
        <w:t xml:space="preserve"> </w:t>
      </w:r>
      <w:r>
        <w:t>декабря</w:t>
      </w:r>
      <w:r>
        <w:rPr>
          <w:spacing w:val="-1"/>
        </w:rPr>
        <w:t xml:space="preserve"> </w:t>
      </w:r>
      <w:r>
        <w:t>2020</w:t>
      </w:r>
      <w:r>
        <w:rPr>
          <w:spacing w:val="-1"/>
        </w:rPr>
        <w:t xml:space="preserve"> </w:t>
      </w:r>
      <w:r>
        <w:t>г.</w:t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2"/>
        </w:rPr>
      </w:pPr>
    </w:p>
    <w:p>
      <w:pPr>
        <w:pStyle w:val="4"/>
      </w:pPr>
      <w:r>
        <w:t>Состав</w:t>
      </w:r>
      <w:r>
        <w:rPr>
          <w:spacing w:val="-3"/>
        </w:rPr>
        <w:t xml:space="preserve"> </w:t>
      </w:r>
      <w:r>
        <w:t>рабочей</w:t>
      </w:r>
      <w:r>
        <w:rPr>
          <w:spacing w:val="-1"/>
        </w:rPr>
        <w:t xml:space="preserve"> </w:t>
      </w:r>
      <w:r>
        <w:t>группы</w:t>
      </w:r>
    </w:p>
    <w:p>
      <w:pPr>
        <w:pStyle w:val="8"/>
        <w:tabs>
          <w:tab w:val="left" w:pos="5370"/>
          <w:tab w:val="left" w:pos="8759"/>
        </w:tabs>
        <w:spacing w:before="133"/>
        <w:ind w:left="768"/>
      </w:pPr>
      <w:r>
        <w:t>1.</w:t>
      </w:r>
      <w:r>
        <w:rPr>
          <w:spacing w:val="-2"/>
        </w:rPr>
        <w:t xml:space="preserve"> </w:t>
      </w:r>
      <w:r>
        <w:t>Ф.</w:t>
      </w:r>
      <w:r>
        <w:rPr>
          <w:spacing w:val="-2"/>
        </w:rPr>
        <w:t xml:space="preserve"> </w:t>
      </w:r>
      <w:r>
        <w:t>И.</w:t>
      </w:r>
      <w:r>
        <w:rPr>
          <w:spacing w:val="-2"/>
        </w:rPr>
        <w:t xml:space="preserve"> </w:t>
      </w:r>
      <w:r>
        <w:t>О.</w:t>
      </w:r>
      <w:r>
        <w:rPr>
          <w:spacing w:val="-1"/>
        </w:rPr>
        <w:t xml:space="preserve"> </w:t>
      </w:r>
      <w:r>
        <w:t>(студент</w:t>
      </w:r>
      <w:r>
        <w:rPr>
          <w:spacing w:val="-1"/>
        </w:rPr>
        <w:t xml:space="preserve"> </w:t>
      </w:r>
      <w:r>
        <w:t>(студентка)</w:t>
      </w:r>
      <w:r>
        <w:rPr>
          <w:spacing w:val="-2"/>
        </w:rPr>
        <w:t xml:space="preserve"> </w:t>
      </w:r>
      <w:r>
        <w:t>группы</w:t>
      </w:r>
      <w:r>
        <w:rPr>
          <w:u w:val="single"/>
        </w:rPr>
        <w:tab/>
      </w:r>
      <w:r>
        <w:t>-__,</w:t>
      </w:r>
      <w:r>
        <w:rPr>
          <w:spacing w:val="-2"/>
        </w:rPr>
        <w:t xml:space="preserve"> </w:t>
      </w:r>
      <w:r>
        <w:t>специальность</w:t>
      </w:r>
      <w:r>
        <w:rPr>
          <w:spacing w:val="-1"/>
        </w:rPr>
        <w:t xml:space="preserve"> </w:t>
      </w:r>
      <w:r>
        <w:t>– «</w:t>
      </w:r>
      <w:r>
        <w:rPr>
          <w:u w:val="single"/>
        </w:rPr>
        <w:tab/>
      </w:r>
      <w:r>
        <w:t>»)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2"/>
        </w:rPr>
      </w:pPr>
    </w:p>
    <w:p>
      <w:pPr>
        <w:pStyle w:val="4"/>
      </w:pPr>
      <w:r>
        <w:t>Выявленные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ходе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ошибки (проблемы,</w:t>
      </w:r>
      <w:r>
        <w:rPr>
          <w:spacing w:val="-3"/>
        </w:rPr>
        <w:t xml:space="preserve"> </w:t>
      </w:r>
      <w:r>
        <w:t>замечания)</w:t>
      </w:r>
    </w:p>
    <w:p>
      <w:pPr>
        <w:pStyle w:val="8"/>
        <w:rPr>
          <w:b/>
          <w:sz w:val="26"/>
        </w:rPr>
      </w:pPr>
    </w:p>
    <w:p>
      <w:pPr>
        <w:pStyle w:val="8"/>
        <w:spacing w:before="7"/>
        <w:rPr>
          <w:b/>
          <w:sz w:val="21"/>
        </w:rPr>
      </w:pPr>
    </w:p>
    <w:p>
      <w:pPr>
        <w:pStyle w:val="8"/>
        <w:ind w:left="768"/>
      </w:pPr>
      <w:r>
        <w:t>Ошибок</w:t>
      </w:r>
      <w:r>
        <w:rPr>
          <w:spacing w:val="-2"/>
        </w:rPr>
        <w:t xml:space="preserve"> </w:t>
      </w:r>
      <w:r>
        <w:t>(проблем,</w:t>
      </w:r>
      <w:r>
        <w:rPr>
          <w:spacing w:val="-2"/>
        </w:rPr>
        <w:t xml:space="preserve"> </w:t>
      </w:r>
      <w:r>
        <w:t>замечаний)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выявлено.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spacing w:before="90"/>
        <w:ind w:left="202" w:right="0" w:firstLine="0"/>
        <w:jc w:val="left"/>
        <w:rPr>
          <w:i/>
          <w:sz w:val="24"/>
        </w:rPr>
      </w:pPr>
      <w:r>
        <w:rPr>
          <w:i/>
          <w:sz w:val="24"/>
          <w:shd w:val="clear" w:color="auto" w:fill="FFFF00"/>
        </w:rPr>
        <w:t>или</w:t>
      </w:r>
    </w:p>
    <w:p>
      <w:pPr>
        <w:spacing w:after="0"/>
        <w:jc w:val="left"/>
        <w:rPr>
          <w:sz w:val="24"/>
        </w:rPr>
        <w:sectPr>
          <w:pgSz w:w="11910" w:h="16840"/>
          <w:pgMar w:top="1320" w:right="440" w:bottom="96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0"/>
        <w:gridCol w:w="1260"/>
        <w:gridCol w:w="1767"/>
        <w:gridCol w:w="3654"/>
        <w:gridCol w:w="224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710" w:type="dxa"/>
          </w:tcPr>
          <w:p>
            <w:pPr>
              <w:pStyle w:val="15"/>
              <w:spacing w:line="276" w:lineRule="exact"/>
              <w:ind w:left="182" w:right="15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1260" w:type="dxa"/>
          </w:tcPr>
          <w:p>
            <w:pPr>
              <w:pStyle w:val="15"/>
              <w:spacing w:line="275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</w:p>
        </w:tc>
        <w:tc>
          <w:tcPr>
            <w:tcW w:w="1767" w:type="dxa"/>
          </w:tcPr>
          <w:p>
            <w:pPr>
              <w:pStyle w:val="15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3654" w:type="dxa"/>
          </w:tcPr>
          <w:p>
            <w:pPr>
              <w:pStyle w:val="15"/>
              <w:spacing w:line="275" w:lineRule="exact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устранения</w:t>
            </w:r>
          </w:p>
        </w:tc>
        <w:tc>
          <w:tcPr>
            <w:tcW w:w="2245" w:type="dxa"/>
          </w:tcPr>
          <w:p>
            <w:pPr>
              <w:pStyle w:val="15"/>
              <w:spacing w:line="276" w:lineRule="exact"/>
              <w:ind w:left="124" w:right="110" w:firstLine="544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устранена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(да/нет)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Инстанс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Причины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tabs>
                <w:tab w:val="left" w:pos="1930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Процедура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восстановления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перестал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подобных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30"/>
                <w:tab w:val="left" w:pos="2645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который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перестал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отвечать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18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проблем,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как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отвечать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запросы,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зависит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правило,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типа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инстанса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(на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основе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EBS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33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зависят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от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852"/>
                <w:tab w:val="left" w:pos="236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или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хранилища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инстансов).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особенностей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Сначала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изучите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информацию,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внутренней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43"/>
                <w:tab w:val="left" w:pos="2311"/>
                <w:tab w:val="left" w:pos="3433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которую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выводит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конфигурации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42"/>
                <w:tab w:val="left" w:pos="2321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консоль,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чтобы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определить,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инстанса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почему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перезагрузка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повлияла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10"/>
                <w:tab w:val="left" w:pos="2189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Иногда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информации,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944"/>
                <w:tab w:val="left" w:pos="2664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выведенной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консоль,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36"/>
                <w:tab w:val="left" w:pos="2378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достаточно,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чтобы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определить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причину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инстанса.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работе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 xml:space="preserve">в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Консоли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05"/>
                <w:tab w:val="left" w:pos="2767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AWS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требуется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сделать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02"/>
                <w:tab w:val="left" w:pos="271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следующее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выберите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нужный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50"/>
                <w:tab w:val="left" w:pos="2465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просмотра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связанной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68"/>
                <w:tab w:val="left" w:pos="258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«Instance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Actions»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выберите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пункт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«View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Log».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Если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используете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инструменты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EC2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выполните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команду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ec2-get-console-output.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Потеряны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tabs>
                <w:tab w:val="left" w:pos="1111"/>
              </w:tabs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Чаще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всего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tabs>
                <w:tab w:val="left" w:pos="477"/>
                <w:tab w:val="left" w:pos="1790"/>
                <w:tab w:val="left" w:pos="2806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некоторых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случаях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служба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46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хранилище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условии,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что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работа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инстанса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инстансов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934"/>
                <w:tab w:val="left" w:pos="2316"/>
                <w:tab w:val="left" w:pos="276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была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завершена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базовое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невозможно.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оборудование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порядке.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Процесс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131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данных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853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гарантирует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положительного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02"/>
                <w:tab w:val="left" w:pos="1934"/>
                <w:tab w:val="left" w:pos="289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результата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может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занять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09"/>
                <w:tab w:val="left" w:pos="2208"/>
                <w:tab w:val="left" w:pos="3308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несколько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дней,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поэтому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46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следует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полагаться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службой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основную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стратегию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резервного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копирования.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Ошибки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переходе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Иногда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корневого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тома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корневого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46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256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некорректно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тома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спящий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режим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107"/>
                <w:tab w:val="left" w:pos="3308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загружающегося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сохраняются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основе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EBS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можно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исправить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94"/>
                <w:tab w:val="left" w:pos="2249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вручную.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Ручное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исправление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оперативной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306"/>
                <w:tab w:val="left" w:pos="259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ошибок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является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сложным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00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памяти.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процессом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рекомендуется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случае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116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пользователей,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остановки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обладающих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опытом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системного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2582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администрирования.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Примеры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отключается,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действий,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которые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пользователи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400" w:right="440" w:bottom="880" w:left="1500" w:header="0" w:footer="699" w:gutter="0"/>
          <w:cols w:space="720" w:num="1"/>
        </w:sectPr>
      </w:pPr>
    </w:p>
    <w:tbl>
      <w:tblPr>
        <w:tblStyle w:val="6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0"/>
        <w:gridCol w:w="1260"/>
        <w:gridCol w:w="1767"/>
        <w:gridCol w:w="3654"/>
        <w:gridCol w:w="224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710" w:type="dxa"/>
          </w:tcPr>
          <w:p>
            <w:pPr>
              <w:pStyle w:val="15"/>
              <w:spacing w:line="276" w:lineRule="exact"/>
              <w:ind w:left="182" w:right="15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1260" w:type="dxa"/>
          </w:tcPr>
          <w:p>
            <w:pPr>
              <w:pStyle w:val="15"/>
              <w:spacing w:line="275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</w:p>
        </w:tc>
        <w:tc>
          <w:tcPr>
            <w:tcW w:w="1767" w:type="dxa"/>
          </w:tcPr>
          <w:p>
            <w:pPr>
              <w:pStyle w:val="15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3654" w:type="dxa"/>
          </w:tcPr>
          <w:p>
            <w:pPr>
              <w:pStyle w:val="15"/>
              <w:spacing w:line="275" w:lineRule="exact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устранения</w:t>
            </w:r>
          </w:p>
        </w:tc>
        <w:tc>
          <w:tcPr>
            <w:tcW w:w="2245" w:type="dxa"/>
          </w:tcPr>
          <w:p>
            <w:pPr>
              <w:pStyle w:val="15"/>
              <w:spacing w:line="276" w:lineRule="exact"/>
              <w:ind w:left="124" w:right="110" w:firstLine="544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устранена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(да/нет)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710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  <w:tc>
          <w:tcPr>
            <w:tcW w:w="1260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15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15"/>
              <w:tabs>
                <w:tab w:val="left" w:pos="2189"/>
                <w:tab w:val="left" w:pos="2851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предпринимают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основе</w:t>
            </w:r>
          </w:p>
        </w:tc>
        <w:tc>
          <w:tcPr>
            <w:tcW w:w="2245" w:type="dxa"/>
            <w:vMerge w:val="restart"/>
          </w:tcPr>
          <w:p>
            <w:pPr>
              <w:pStyle w:val="1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оперативной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анализа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консоли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памяти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219"/>
                <w:tab w:val="left" w:pos="2503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ошибки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инстанса,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включают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98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удаляются.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570"/>
                <w:tab w:val="left" w:pos="2693"/>
                <w:tab w:val="left" w:pos="331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выполнение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команды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fsck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обоих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случаях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3000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соответствующем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томе,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435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из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отключение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SELinux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корневого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1608"/>
                <w:tab w:val="left" w:pos="2606"/>
                <w:tab w:val="left" w:pos="2926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исправление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ошибок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файле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tabs>
                <w:tab w:val="left" w:pos="838"/>
                <w:tab w:val="left" w:pos="1527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тома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EBS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fstab.</w:t>
            </w: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любых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подключенных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томов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15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EBS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15"/>
              <w:rPr>
                <w:sz w:val="18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71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15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сохраняются.</w:t>
            </w: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2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71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60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2245" w:type="dxa"/>
          </w:tcPr>
          <w:p>
            <w:pPr>
              <w:pStyle w:val="15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710" w:type="dxa"/>
          </w:tcPr>
          <w:p>
            <w:pPr>
              <w:pStyle w:val="15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1767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3654" w:type="dxa"/>
          </w:tcPr>
          <w:p>
            <w:pPr>
              <w:pStyle w:val="15"/>
              <w:rPr>
                <w:sz w:val="20"/>
              </w:rPr>
            </w:pPr>
          </w:p>
        </w:tc>
        <w:tc>
          <w:tcPr>
            <w:tcW w:w="2245" w:type="dxa"/>
          </w:tcPr>
          <w:p>
            <w:pPr>
              <w:pStyle w:val="15"/>
              <w:rPr>
                <w:sz w:val="20"/>
              </w:rPr>
            </w:pPr>
          </w:p>
        </w:tc>
      </w:tr>
    </w:tbl>
    <w:p>
      <w:pPr>
        <w:pStyle w:val="8"/>
        <w:spacing w:before="9"/>
        <w:rPr>
          <w:i/>
          <w:sz w:val="27"/>
        </w:rPr>
      </w:pPr>
    </w:p>
    <w:p>
      <w:pPr>
        <w:pStyle w:val="8"/>
        <w:spacing w:before="90"/>
        <w:ind w:left="768"/>
      </w:pPr>
      <w:r>
        <w:t>Результаты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относятся</w:t>
      </w:r>
      <w:r>
        <w:rPr>
          <w:spacing w:val="-5"/>
        </w:rPr>
        <w:t xml:space="preserve"> </w:t>
      </w:r>
      <w:r>
        <w:t>только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протестированным</w:t>
      </w:r>
      <w:r>
        <w:rPr>
          <w:spacing w:val="-6"/>
        </w:rPr>
        <w:t xml:space="preserve"> </w:t>
      </w:r>
      <w:r>
        <w:t>компонентам</w:t>
      </w:r>
      <w:r>
        <w:rPr>
          <w:spacing w:val="-6"/>
        </w:rPr>
        <w:t xml:space="preserve"> </w:t>
      </w:r>
      <w:r>
        <w:t>продукта.</w:t>
      </w:r>
    </w:p>
    <w:p>
      <w:pPr>
        <w:pStyle w:val="8"/>
        <w:spacing w:before="137" w:line="360" w:lineRule="auto"/>
        <w:ind w:left="202" w:firstLine="566"/>
      </w:pPr>
      <w:r>
        <w:t>Полная</w:t>
      </w:r>
      <w:r>
        <w:rPr>
          <w:spacing w:val="3"/>
        </w:rPr>
        <w:t xml:space="preserve"> </w:t>
      </w:r>
      <w:r>
        <w:t>копия</w:t>
      </w:r>
      <w:r>
        <w:rPr>
          <w:spacing w:val="3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о</w:t>
      </w:r>
      <w:r>
        <w:rPr>
          <w:spacing w:val="3"/>
        </w:rPr>
        <w:t xml:space="preserve"> </w:t>
      </w:r>
      <w:r>
        <w:t>тестировании</w:t>
      </w:r>
      <w:r>
        <w:rPr>
          <w:spacing w:val="4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может</w:t>
      </w:r>
      <w:r>
        <w:rPr>
          <w:spacing w:val="4"/>
        </w:rPr>
        <w:t xml:space="preserve"> </w:t>
      </w:r>
      <w:r>
        <w:t>быть</w:t>
      </w:r>
      <w:r>
        <w:rPr>
          <w:spacing w:val="4"/>
        </w:rPr>
        <w:t xml:space="preserve"> </w:t>
      </w:r>
      <w:r>
        <w:t>изготовлена</w:t>
      </w:r>
      <w:r>
        <w:rPr>
          <w:spacing w:val="59"/>
        </w:rPr>
        <w:t xml:space="preserve"> </w:t>
      </w:r>
      <w:r>
        <w:t>без</w:t>
      </w:r>
      <w:r>
        <w:rPr>
          <w:spacing w:val="4"/>
        </w:rPr>
        <w:t xml:space="preserve"> </w:t>
      </w:r>
      <w:r>
        <w:t>письменного</w:t>
      </w:r>
      <w:r>
        <w:rPr>
          <w:spacing w:val="-57"/>
        </w:rPr>
        <w:t xml:space="preserve"> </w:t>
      </w:r>
      <w:r>
        <w:t>разрешения</w:t>
      </w:r>
      <w:r>
        <w:rPr>
          <w:spacing w:val="-1"/>
        </w:rPr>
        <w:t xml:space="preserve"> </w:t>
      </w:r>
      <w:r>
        <w:t>тетировшиков.</w:t>
      </w:r>
    </w:p>
    <w:sectPr>
      <w:pgSz w:w="11910" w:h="16840"/>
      <w:pgMar w:top="1400" w:right="440" w:bottom="880" w:left="1500" w:header="0" w:footer="699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Павел Симонян" w:date="2021-11-30T01:14:16Z" w:initials="">
    <w:p w14:paraId="0B094A6D">
      <w:pPr>
        <w:pStyle w:val="7"/>
        <w:rPr>
          <w:rFonts w:hint="default"/>
          <w:lang w:val="ru-RU"/>
        </w:rPr>
      </w:pPr>
      <w:r>
        <w:rPr>
          <w:lang w:val="ru-RU"/>
        </w:rPr>
        <w:t>Добавить</w:t>
      </w:r>
      <w:r>
        <w:rPr>
          <w:rFonts w:hint="default"/>
          <w:lang w:val="ru-RU"/>
        </w:rPr>
        <w:t xml:space="preserve"> кол-во страниц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B094A6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19"/>
      </w:rPr>
    </w:pPr>
    <w:r>
      <w:pict>
        <v:shape id="_x0000_s2049" o:spid="_x0000_s2049" o:spt="202" type="#_x0000_t202" style="position:absolute;left:0pt;margin-left:317.1pt;margin-top:791.9pt;height:15.3pt;width:18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8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487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86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7" w:hanging="286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28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274" w:hanging="28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23" w:hanging="28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71" w:hanging="28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28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69" w:hanging="286"/>
      </w:pPr>
      <w:rPr>
        <w:rFonts w:hint="default"/>
        <w:lang w:val="ru-RU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202" w:hanging="567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922" w:hanging="360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925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30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35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45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5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615" w:hanging="363"/>
        <w:jc w:val="right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4254" w:hanging="363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4889" w:hanging="36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523" w:hanging="36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158" w:hanging="36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793" w:hanging="36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427" w:hanging="36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062" w:hanging="36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697" w:hanging="363"/>
      </w:pPr>
      <w:rPr>
        <w:rFonts w:hint="default"/>
        <w:lang w:val="ru-RU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4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1"/>
      <w:numFmt w:val="decimal"/>
      <w:lvlText w:val="%1.%2.%3"/>
      <w:lvlJc w:val="left"/>
      <w:pPr>
        <w:ind w:left="1874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90" w:hanging="54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01" w:hanging="54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12" w:hanging="54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23" w:hanging="54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34" w:hanging="54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4" w:hanging="540"/>
      </w:pPr>
      <w:rPr>
        <w:rFonts w:hint="default"/>
        <w:lang w:val="ru-RU" w:eastAsia="en-US" w:bidi="ar-SA"/>
      </w:rPr>
    </w:lvl>
  </w:abstractNum>
  <w:abstractNum w:abstractNumId="5">
    <w:nsid w:val="F4B5D9F5"/>
    <w:multiLevelType w:val="multilevel"/>
    <w:tmpl w:val="F4B5D9F5"/>
    <w:lvl w:ilvl="0" w:tentative="0">
      <w:start w:val="5"/>
      <w:numFmt w:val="decimal"/>
      <w:lvlText w:val="%1"/>
      <w:lvlJc w:val="left"/>
      <w:pPr>
        <w:ind w:left="768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060" w:hanging="567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49" w:hanging="567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9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1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08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97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87" w:hanging="567"/>
      </w:pPr>
      <w:rPr>
        <w:rFonts w:hint="default"/>
        <w:lang w:val="ru-RU" w:eastAsia="en-US" w:bidi="ar-SA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559" w:hanging="358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92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925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30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35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45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5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7">
    <w:nsid w:val="0248C179"/>
    <w:multiLevelType w:val="multilevel"/>
    <w:tmpl w:val="0248C179"/>
    <w:lvl w:ilvl="0" w:tentative="0">
      <w:start w:val="3"/>
      <w:numFmt w:val="decimal"/>
      <w:lvlText w:val="%1"/>
      <w:lvlJc w:val="left"/>
      <w:pPr>
        <w:ind w:left="562" w:hanging="360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"/>
      <w:lvlJc w:val="left"/>
      <w:pPr>
        <w:ind w:left="5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81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22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03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ru-RU" w:eastAsia="en-US" w:bidi="ar-SA"/>
      </w:rPr>
    </w:lvl>
  </w:abstractNum>
  <w:abstractNum w:abstractNumId="8">
    <w:nsid w:val="03D62ECE"/>
    <w:multiLevelType w:val="multilevel"/>
    <w:tmpl w:val="03D62ECE"/>
    <w:lvl w:ilvl="0" w:tentative="0">
      <w:start w:val="2"/>
      <w:numFmt w:val="decimal"/>
      <w:lvlText w:val="%1"/>
      <w:lvlJc w:val="left"/>
      <w:pPr>
        <w:ind w:left="1128" w:hanging="36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1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1"/>
      <w:numFmt w:val="decimal"/>
      <w:lvlText w:val="%1.%2.%3"/>
      <w:lvlJc w:val="left"/>
      <w:pPr>
        <w:ind w:left="130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5" w:hanging="54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88" w:hanging="54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51" w:hanging="54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14" w:hanging="54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077" w:hanging="54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40" w:hanging="540"/>
      </w:pPr>
      <w:rPr>
        <w:rFonts w:hint="default"/>
        <w:lang w:val="ru-RU" w:eastAsia="en-US" w:bidi="ar-SA"/>
      </w:rPr>
    </w:lvl>
  </w:abstractNum>
  <w:abstractNum w:abstractNumId="9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20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560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173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911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7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439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</w:abstractNum>
  <w:abstractNum w:abstractNumId="10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487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86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7" w:hanging="286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28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274" w:hanging="28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23" w:hanging="28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71" w:hanging="28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28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69" w:hanging="286"/>
      </w:pPr>
      <w:rPr>
        <w:rFonts w:hint="default"/>
        <w:lang w:val="ru-RU" w:eastAsia="en-US" w:bidi="ar-SA"/>
      </w:rPr>
    </w:lvl>
  </w:abstractNum>
  <w:abstractNum w:abstractNumId="11">
    <w:nsid w:val="4D4DC07F"/>
    <w:multiLevelType w:val="multilevel"/>
    <w:tmpl w:val="4D4DC07F"/>
    <w:lvl w:ilvl="0" w:tentative="0">
      <w:start w:val="5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7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2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 w:tentative="0">
      <w:start w:val="2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3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202" w:hanging="252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176" w:hanging="25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53" w:hanging="25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29" w:hanging="25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06" w:hanging="25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25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59" w:hanging="25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036" w:hanging="25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13" w:hanging="252"/>
      </w:pPr>
      <w:rPr>
        <w:rFonts w:hint="default"/>
        <w:lang w:val="ru-RU" w:eastAsia="en-US" w:bidi="ar-SA"/>
      </w:rPr>
    </w:lvl>
  </w:abstractNum>
  <w:abstractNum w:abstractNumId="14">
    <w:nsid w:val="72183CF9"/>
    <w:multiLevelType w:val="multilevel"/>
    <w:tmpl w:val="72183CF9"/>
    <w:lvl w:ilvl="0" w:tentative="0">
      <w:start w:val="3"/>
      <w:numFmt w:val="decimal"/>
      <w:lvlText w:val="%1"/>
      <w:lvlJc w:val="left"/>
      <w:pPr>
        <w:ind w:left="614" w:hanging="413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614" w:hanging="41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89" w:hanging="4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423" w:hanging="4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58" w:hanging="4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4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27" w:hanging="4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62" w:hanging="4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97" w:hanging="413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2"/>
  </w:num>
  <w:num w:numId="5">
    <w:abstractNumId w:val="1"/>
  </w:num>
  <w:num w:numId="6">
    <w:abstractNumId w:val="8"/>
  </w:num>
  <w:num w:numId="7">
    <w:abstractNumId w:val="9"/>
  </w:num>
  <w:num w:numId="8">
    <w:abstractNumId w:val="14"/>
  </w:num>
  <w:num w:numId="9">
    <w:abstractNumId w:val="7"/>
  </w:num>
  <w:num w:numId="10">
    <w:abstractNumId w:val="0"/>
  </w:num>
  <w:num w:numId="11">
    <w:abstractNumId w:val="10"/>
  </w:num>
  <w:num w:numId="12">
    <w:abstractNumId w:val="13"/>
  </w:num>
  <w:num w:numId="13">
    <w:abstractNumId w:val="3"/>
  </w:num>
  <w:num w:numId="14">
    <w:abstractNumId w:val="11"/>
  </w:num>
  <w:num w:numId="15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Павел Симонян">
    <w15:presenceInfo w15:providerId="WPS Office" w15:userId="6088774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51579EA"/>
    <w:rsid w:val="0587299C"/>
    <w:rsid w:val="07D95E8E"/>
    <w:rsid w:val="0BD62539"/>
    <w:rsid w:val="0C203062"/>
    <w:rsid w:val="0C504A2B"/>
    <w:rsid w:val="0C5578C1"/>
    <w:rsid w:val="0D2F70D9"/>
    <w:rsid w:val="12A229DB"/>
    <w:rsid w:val="13261259"/>
    <w:rsid w:val="13F46D94"/>
    <w:rsid w:val="16A2097D"/>
    <w:rsid w:val="1A9802E6"/>
    <w:rsid w:val="1C7B11B6"/>
    <w:rsid w:val="1E307FF8"/>
    <w:rsid w:val="21597906"/>
    <w:rsid w:val="23717880"/>
    <w:rsid w:val="25805119"/>
    <w:rsid w:val="29F62B46"/>
    <w:rsid w:val="2DFC4414"/>
    <w:rsid w:val="360E29DF"/>
    <w:rsid w:val="36D32C2A"/>
    <w:rsid w:val="3B7E7834"/>
    <w:rsid w:val="3B9B411F"/>
    <w:rsid w:val="3C6B28FC"/>
    <w:rsid w:val="3CB140AE"/>
    <w:rsid w:val="3D9C65D1"/>
    <w:rsid w:val="4015546D"/>
    <w:rsid w:val="55002D95"/>
    <w:rsid w:val="6699204A"/>
    <w:rsid w:val="6A8D56CE"/>
    <w:rsid w:val="7AC916AD"/>
    <w:rsid w:val="7D907158"/>
    <w:rsid w:val="7E4A1A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1"/>
    <w:pPr>
      <w:spacing w:before="70"/>
      <w:ind w:left="419"/>
      <w:jc w:val="center"/>
      <w:outlineLvl w:val="1"/>
    </w:pPr>
    <w:rPr>
      <w:rFonts w:ascii="Times New Roman" w:hAnsi="Times New Roman" w:eastAsia="Times New Roman" w:cs="Times New Roman"/>
      <w:sz w:val="36"/>
      <w:szCs w:val="36"/>
      <w:lang w:val="ru-RU" w:eastAsia="en-US" w:bidi="ar-SA"/>
    </w:rPr>
  </w:style>
  <w:style w:type="paragraph" w:styleId="3">
    <w:name w:val="heading 2"/>
    <w:basedOn w:val="1"/>
    <w:next w:val="1"/>
    <w:qFormat/>
    <w:uiPriority w:val="1"/>
    <w:pPr>
      <w:spacing w:before="206"/>
      <w:ind w:left="419" w:right="347"/>
      <w:jc w:val="center"/>
      <w:outlineLvl w:val="2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type="paragraph" w:styleId="4">
    <w:name w:val="heading 3"/>
    <w:basedOn w:val="1"/>
    <w:next w:val="1"/>
    <w:qFormat/>
    <w:uiPriority w:val="1"/>
    <w:pPr>
      <w:ind w:left="76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iPriority w:val="0"/>
    <w:pPr>
      <w:jc w:val="left"/>
    </w:pPr>
  </w:style>
  <w:style w:type="paragraph" w:styleId="8">
    <w:name w:val="Body Text"/>
    <w:basedOn w:val="1"/>
    <w:qFormat/>
    <w:uiPriority w:val="1"/>
    <w:pPr>
      <w:jc w:val="both"/>
    </w:pPr>
    <w:rPr>
      <w:szCs w:val="24"/>
    </w:rPr>
  </w:style>
  <w:style w:type="paragraph" w:styleId="9">
    <w:name w:val="toc 1"/>
    <w:basedOn w:val="1"/>
    <w:next w:val="1"/>
    <w:qFormat/>
    <w:uiPriority w:val="1"/>
    <w:pPr>
      <w:spacing w:before="137"/>
      <w:ind w:left="202" w:hanging="2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0">
    <w:name w:val="toc 3"/>
    <w:basedOn w:val="1"/>
    <w:next w:val="1"/>
    <w:qFormat/>
    <w:uiPriority w:val="1"/>
    <w:pPr>
      <w:spacing w:before="139"/>
      <w:ind w:left="1270" w:hanging="36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1">
    <w:name w:val="toc 2"/>
    <w:basedOn w:val="1"/>
    <w:next w:val="1"/>
    <w:qFormat/>
    <w:uiPriority w:val="1"/>
    <w:pPr>
      <w:spacing w:before="20"/>
      <w:ind w:left="202" w:right="255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type="paragraph" w:styleId="12">
    <w:name w:val="toc 4"/>
    <w:basedOn w:val="1"/>
    <w:next w:val="1"/>
    <w:qFormat/>
    <w:uiPriority w:val="1"/>
    <w:pPr>
      <w:spacing w:before="137"/>
      <w:ind w:left="1874" w:hanging="5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spacing w:before="137"/>
      <w:ind w:left="768" w:hanging="567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5">
    <w:name w:val="Table Paragraph"/>
    <w:basedOn w:val="1"/>
    <w:qFormat/>
    <w:uiPriority w:val="1"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1" Type="http://schemas.microsoft.com/office/2011/relationships/people" Target="people.xml"/><Relationship Id="rId70" Type="http://schemas.openxmlformats.org/officeDocument/2006/relationships/fontTable" Target="fontTable.xml"/><Relationship Id="rId7" Type="http://schemas.openxmlformats.org/officeDocument/2006/relationships/footer" Target="footer1.xml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jpeg"/><Relationship Id="rId64" Type="http://schemas.openxmlformats.org/officeDocument/2006/relationships/image" Target="media/image56.jpeg"/><Relationship Id="rId63" Type="http://schemas.openxmlformats.org/officeDocument/2006/relationships/image" Target="media/image55.jpeg"/><Relationship Id="rId62" Type="http://schemas.openxmlformats.org/officeDocument/2006/relationships/image" Target="media/image54.jpeg"/><Relationship Id="rId61" Type="http://schemas.openxmlformats.org/officeDocument/2006/relationships/image" Target="media/image53.jpeg"/><Relationship Id="rId60" Type="http://schemas.openxmlformats.org/officeDocument/2006/relationships/image" Target="media/image52.jpeg"/><Relationship Id="rId6" Type="http://schemas.openxmlformats.org/officeDocument/2006/relationships/endnotes" Target="endnotes.xml"/><Relationship Id="rId59" Type="http://schemas.openxmlformats.org/officeDocument/2006/relationships/image" Target="media/image51.jpeg"/><Relationship Id="rId58" Type="http://schemas.openxmlformats.org/officeDocument/2006/relationships/image" Target="media/image50.jpeg"/><Relationship Id="rId57" Type="http://schemas.openxmlformats.org/officeDocument/2006/relationships/image" Target="media/image49.png"/><Relationship Id="rId56" Type="http://schemas.openxmlformats.org/officeDocument/2006/relationships/image" Target="media/image48.jpeg"/><Relationship Id="rId55" Type="http://schemas.openxmlformats.org/officeDocument/2006/relationships/image" Target="media/image47.jpeg"/><Relationship Id="rId54" Type="http://schemas.openxmlformats.org/officeDocument/2006/relationships/image" Target="media/image46.jpeg"/><Relationship Id="rId53" Type="http://schemas.openxmlformats.org/officeDocument/2006/relationships/image" Target="media/image45.jpeg"/><Relationship Id="rId52" Type="http://schemas.openxmlformats.org/officeDocument/2006/relationships/image" Target="media/image44.jpeg"/><Relationship Id="rId51" Type="http://schemas.openxmlformats.org/officeDocument/2006/relationships/image" Target="media/image43.jpeg"/><Relationship Id="rId50" Type="http://schemas.openxmlformats.org/officeDocument/2006/relationships/image" Target="media/image42.jpeg"/><Relationship Id="rId5" Type="http://schemas.openxmlformats.org/officeDocument/2006/relationships/footnotes" Target="footnotes.xml"/><Relationship Id="rId49" Type="http://schemas.openxmlformats.org/officeDocument/2006/relationships/image" Target="media/image41.jpeg"/><Relationship Id="rId48" Type="http://schemas.openxmlformats.org/officeDocument/2006/relationships/image" Target="media/image40.jpeg"/><Relationship Id="rId47" Type="http://schemas.openxmlformats.org/officeDocument/2006/relationships/image" Target="media/image39.jpeg"/><Relationship Id="rId46" Type="http://schemas.openxmlformats.org/officeDocument/2006/relationships/image" Target="media/image38.jpeg"/><Relationship Id="rId45" Type="http://schemas.openxmlformats.org/officeDocument/2006/relationships/image" Target="media/image37.jpeg"/><Relationship Id="rId44" Type="http://schemas.openxmlformats.org/officeDocument/2006/relationships/image" Target="media/image36.jpeg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microsoft.com/office/2011/relationships/commentsExtended" Target="commentsExtended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pn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comments" Target="comment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pn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55</Pages>
  <Words>8354</Words>
  <Characters>56875</Characters>
  <TotalTime>5</TotalTime>
  <ScaleCrop>false</ScaleCrop>
  <LinksUpToDate>false</LinksUpToDate>
  <CharactersWithSpaces>64604</CharactersWithSpaces>
  <Application>WPS Office_11.2.0.10385_F1E327BC-269C-435d-A152-05C5408002CA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2021-11-29T21:50:00Z</dcterms:created>
  <dc:creator>Симонян Павел</dc:creator>
  <cp:lastModifiedBy>Павел Симонян</cp:lastModifiedBy>
  <dcterms:modified xsi:type="dcterms:W3CDTF">2021-11-29T22:20:52Z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2021-11-29T00:00:00Z</vt:filetime>
  </property>
  <property fmtid="{D5CDD505-2E9C-101B-9397-08002B2CF9AE}" pid="5" name="KSOProductBuildVer">
    <vt:lpwstr>1049-11.2.0.10385</vt:lpwstr>
  </property>
  <property fmtid="{D5CDD505-2E9C-101B-9397-08002B2CF9AE}" pid="6" name="ICV">
    <vt:lpwstr>13502EE1D64A43B5B70CBAC49B936ADF</vt:lpwstr>
  </property>
</Properties>
</file>